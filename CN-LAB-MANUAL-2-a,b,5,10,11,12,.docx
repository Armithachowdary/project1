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rPr>
          <w:rFonts w:hint="default" w:ascii="Times New Roman" w:hAnsi="Times New Roman" w:cs="Times New Roman"/>
          <w:sz w:val="56"/>
          <w:szCs w:val="56"/>
          <w:lang w:val="en-IN"/>
        </w:rPr>
      </w:pPr>
      <w:r>
        <w:rPr>
          <w:rFonts w:hint="default" w:ascii="Times New Roman" w:hAnsi="Times New Roman" w:cs="Times New Roman"/>
          <w:sz w:val="56"/>
          <w:szCs w:val="56"/>
        </w:rPr>
        <w:t>DEPARTMENT</w:t>
      </w:r>
      <w:r>
        <w:rPr>
          <w:rFonts w:hint="default" w:ascii="Times New Roman" w:hAnsi="Times New Roman" w:cs="Times New Roman"/>
          <w:spacing w:val="-1"/>
          <w:sz w:val="56"/>
          <w:szCs w:val="56"/>
        </w:rPr>
        <w:t xml:space="preserve"> </w:t>
      </w:r>
      <w:r>
        <w:rPr>
          <w:rFonts w:hint="default" w:ascii="Times New Roman" w:hAnsi="Times New Roman" w:cs="Times New Roman"/>
          <w:sz w:val="56"/>
          <w:szCs w:val="56"/>
        </w:rPr>
        <w:t>OF</w:t>
      </w:r>
      <w:r>
        <w:rPr>
          <w:rFonts w:hint="default" w:ascii="Times New Roman" w:hAnsi="Times New Roman" w:cs="Times New Roman"/>
          <w:spacing w:val="-4"/>
          <w:sz w:val="56"/>
          <w:szCs w:val="56"/>
        </w:rPr>
        <w:t xml:space="preserve"> </w:t>
      </w:r>
      <w:r>
        <w:rPr>
          <w:rFonts w:hint="default" w:cs="Times New Roman"/>
          <w:sz w:val="56"/>
          <w:szCs w:val="56"/>
          <w:lang w:val="en-IN"/>
        </w:rPr>
        <w:t>CSE</w:t>
      </w:r>
    </w:p>
    <w:p>
      <w:pPr>
        <w:pStyle w:val="16"/>
        <w:rPr>
          <w:rStyle w:val="14"/>
          <w:b/>
          <w:bCs/>
        </w:rPr>
      </w:pPr>
      <w:r>
        <w:rPr>
          <w:rStyle w:val="14"/>
          <w:b/>
          <w:bCs/>
        </w:rPr>
        <w:t xml:space="preserve">LAB MANUAL </w:t>
      </w:r>
    </w:p>
    <w:p>
      <w:pPr>
        <w:pStyle w:val="16"/>
        <w:keepNext w:val="0"/>
        <w:keepLines w:val="0"/>
        <w:pageBreakBefore w:val="0"/>
        <w:widowControl w:val="0"/>
        <w:kinsoku/>
        <w:wordWrap/>
        <w:overflowPunct/>
        <w:topLinePunct w:val="0"/>
        <w:autoSpaceDE w:val="0"/>
        <w:autoSpaceDN w:val="0"/>
        <w:bidi w:val="0"/>
        <w:adjustRightInd/>
        <w:snapToGrid/>
        <w:spacing w:before="0"/>
        <w:textAlignment w:val="auto"/>
        <w:rPr>
          <w:rStyle w:val="14"/>
          <w:rFonts w:hint="default"/>
          <w:b/>
          <w:bCs/>
          <w:sz w:val="44"/>
          <w:szCs w:val="44"/>
          <w:lang w:val="en-IN"/>
        </w:rPr>
      </w:pPr>
      <w:r>
        <w:rPr>
          <w:rStyle w:val="14"/>
          <w:rFonts w:hint="default"/>
          <w:b/>
          <w:bCs/>
          <w:sz w:val="44"/>
          <w:szCs w:val="44"/>
          <w:lang w:val="en-IN"/>
        </w:rPr>
        <w:t xml:space="preserve">    </w:t>
      </w:r>
    </w:p>
    <w:p>
      <w:pPr>
        <w:pStyle w:val="16"/>
        <w:keepNext w:val="0"/>
        <w:keepLines w:val="0"/>
        <w:pageBreakBefore w:val="0"/>
        <w:widowControl w:val="0"/>
        <w:kinsoku/>
        <w:wordWrap/>
        <w:overflowPunct/>
        <w:topLinePunct w:val="0"/>
        <w:autoSpaceDE w:val="0"/>
        <w:autoSpaceDN w:val="0"/>
        <w:bidi w:val="0"/>
        <w:adjustRightInd/>
        <w:snapToGrid/>
        <w:spacing w:before="0"/>
        <w:textAlignment w:val="auto"/>
        <w:rPr>
          <w:rStyle w:val="14"/>
          <w:b/>
          <w:bCs/>
        </w:rPr>
      </w:pPr>
      <w:r>
        <w:rPr>
          <w:rStyle w:val="14"/>
          <w:b/>
          <w:bCs/>
          <w:sz w:val="44"/>
          <w:szCs w:val="44"/>
        </w:rPr>
        <w:t xml:space="preserve">ACADEMIC YEAR: </w:t>
      </w:r>
      <w:r>
        <w:rPr>
          <w:rStyle w:val="14"/>
          <w:rFonts w:hint="default"/>
          <w:b/>
          <w:bCs/>
          <w:sz w:val="44"/>
          <w:szCs w:val="44"/>
          <w:lang w:val="en-IN"/>
        </w:rPr>
        <w:t>2022-23</w:t>
      </w:r>
      <w:r>
        <w:rPr>
          <w:rStyle w:val="14"/>
          <w:b/>
          <w:bCs/>
          <w:sz w:val="44"/>
          <w:szCs w:val="44"/>
        </w:rPr>
        <w:t xml:space="preserve"> </w:t>
      </w:r>
    </w:p>
    <w:p>
      <w:pPr>
        <w:keepNext w:val="0"/>
        <w:keepLines w:val="0"/>
        <w:pageBreakBefore w:val="0"/>
        <w:widowControl w:val="0"/>
        <w:kinsoku/>
        <w:wordWrap/>
        <w:overflowPunct/>
        <w:topLinePunct w:val="0"/>
        <w:autoSpaceDE w:val="0"/>
        <w:autoSpaceDN w:val="0"/>
        <w:bidi w:val="0"/>
        <w:adjustRightInd/>
        <w:snapToGrid/>
        <w:spacing w:before="0"/>
        <w:ind w:left="0" w:leftChars="0" w:right="0" w:firstLine="0" w:firstLineChars="0"/>
        <w:jc w:val="center"/>
        <w:textAlignment w:val="auto"/>
        <w:rPr>
          <w:rFonts w:hint="default" w:ascii="Times New Roman" w:hAnsi="Times New Roman" w:cs="Times New Roman"/>
          <w:b/>
          <w:i/>
          <w:iCs/>
          <w:sz w:val="36"/>
          <w:szCs w:val="36"/>
          <w:lang w:val="en-IN"/>
        </w:rPr>
      </w:pPr>
      <w:r>
        <w:rPr>
          <w:rFonts w:hint="default" w:ascii="Times New Roman" w:hAnsi="Times New Roman" w:cs="Times New Roman"/>
          <w:b/>
          <w:i/>
          <w:iCs/>
          <w:sz w:val="36"/>
          <w:szCs w:val="36"/>
          <w:lang w:val="en-IN"/>
        </w:rPr>
        <w:t>(</w:t>
      </w:r>
      <w:r>
        <w:rPr>
          <w:rFonts w:hint="default" w:cs="Times New Roman"/>
          <w:b/>
          <w:i/>
          <w:iCs/>
          <w:sz w:val="36"/>
          <w:szCs w:val="36"/>
          <w:lang w:val="en-IN"/>
        </w:rPr>
        <w:t>20</w:t>
      </w:r>
      <w:r>
        <w:rPr>
          <w:rFonts w:hint="default" w:ascii="Times New Roman" w:hAnsi="Times New Roman" w:cs="Times New Roman"/>
          <w:b/>
          <w:i/>
          <w:iCs/>
          <w:sz w:val="36"/>
          <w:szCs w:val="36"/>
          <w:lang w:val="en-IN"/>
        </w:rPr>
        <w:t>19 Batch - Regulation 2020)</w:t>
      </w:r>
    </w:p>
    <w:p>
      <w:pPr>
        <w:pStyle w:val="16"/>
        <w:jc w:val="left"/>
        <w:rPr>
          <w:rStyle w:val="14"/>
          <w:b/>
          <w:bCs/>
          <w:sz w:val="36"/>
          <w:szCs w:val="36"/>
        </w:rPr>
      </w:pPr>
    </w:p>
    <w:p>
      <w:pPr>
        <w:pStyle w:val="16"/>
        <w:ind w:firstLine="1434" w:firstLineChars="0"/>
        <w:jc w:val="left"/>
        <w:rPr>
          <w:rStyle w:val="14"/>
          <w:b/>
          <w:bCs/>
          <w:sz w:val="36"/>
          <w:szCs w:val="36"/>
        </w:rPr>
      </w:pPr>
      <w:r>
        <w:rPr>
          <w:rStyle w:val="14"/>
          <w:b/>
          <w:bCs/>
          <w:sz w:val="36"/>
          <w:szCs w:val="36"/>
        </w:rPr>
        <w:t xml:space="preserve">Programme(UG/PG) : UG </w:t>
      </w:r>
    </w:p>
    <w:p>
      <w:pPr>
        <w:pStyle w:val="16"/>
        <w:ind w:firstLine="1434" w:firstLineChars="0"/>
        <w:jc w:val="left"/>
        <w:rPr>
          <w:rStyle w:val="14"/>
          <w:b/>
          <w:bCs/>
          <w:sz w:val="36"/>
          <w:szCs w:val="36"/>
        </w:rPr>
      </w:pPr>
      <w:r>
        <w:rPr>
          <w:rStyle w:val="14"/>
          <w:b/>
          <w:bCs/>
          <w:sz w:val="36"/>
          <w:szCs w:val="36"/>
        </w:rPr>
        <w:t xml:space="preserve">Semester : </w:t>
      </w:r>
      <w:r>
        <w:rPr>
          <w:rStyle w:val="14"/>
          <w:rFonts w:hint="default"/>
          <w:b/>
          <w:bCs/>
          <w:sz w:val="36"/>
          <w:szCs w:val="36"/>
          <w:lang w:val="en-IN"/>
        </w:rPr>
        <w:t>III B.Tech., I Semester</w:t>
      </w:r>
      <w:r>
        <w:rPr>
          <w:rStyle w:val="14"/>
          <w:b/>
          <w:bCs/>
          <w:sz w:val="36"/>
          <w:szCs w:val="36"/>
        </w:rPr>
        <w:t xml:space="preserve"> </w:t>
      </w:r>
    </w:p>
    <w:p>
      <w:pPr>
        <w:pStyle w:val="16"/>
        <w:ind w:firstLine="1434" w:firstLineChars="0"/>
        <w:jc w:val="left"/>
        <w:rPr>
          <w:rStyle w:val="14"/>
          <w:rFonts w:hint="default"/>
          <w:b/>
          <w:bCs/>
          <w:sz w:val="36"/>
          <w:szCs w:val="36"/>
          <w:lang w:val="en-IN"/>
        </w:rPr>
      </w:pPr>
      <w:r>
        <w:rPr>
          <w:rStyle w:val="14"/>
          <w:b/>
          <w:bCs/>
          <w:sz w:val="36"/>
          <w:szCs w:val="36"/>
        </w:rPr>
        <w:t>Course Code:</w:t>
      </w:r>
      <w:r>
        <w:rPr>
          <w:rStyle w:val="14"/>
          <w:rFonts w:hint="default"/>
          <w:b/>
          <w:bCs/>
          <w:sz w:val="36"/>
          <w:szCs w:val="36"/>
          <w:lang w:val="en-IN"/>
        </w:rPr>
        <w:t xml:space="preserve"> </w:t>
      </w:r>
      <w:r>
        <w:rPr>
          <w:rStyle w:val="14"/>
          <w:b/>
          <w:bCs/>
          <w:sz w:val="36"/>
          <w:szCs w:val="36"/>
        </w:rPr>
        <w:t>CS</w:t>
      </w:r>
      <w:r>
        <w:rPr>
          <w:rStyle w:val="14"/>
          <w:rFonts w:hint="default"/>
          <w:b/>
          <w:bCs/>
          <w:sz w:val="36"/>
          <w:szCs w:val="36"/>
          <w:lang w:val="en-IN"/>
        </w:rPr>
        <w:t>3105</w:t>
      </w:r>
    </w:p>
    <w:p>
      <w:pPr>
        <w:pStyle w:val="16"/>
        <w:ind w:firstLine="1434" w:firstLineChars="0"/>
        <w:jc w:val="left"/>
        <w:rPr>
          <w:rStyle w:val="14"/>
          <w:b/>
          <w:bCs/>
          <w:sz w:val="36"/>
          <w:szCs w:val="36"/>
        </w:rPr>
      </w:pPr>
      <w:r>
        <w:rPr>
          <w:rStyle w:val="14"/>
          <w:b/>
          <w:bCs/>
          <w:sz w:val="36"/>
          <w:szCs w:val="36"/>
        </w:rPr>
        <w:t>Course Title</w:t>
      </w:r>
      <w:r>
        <w:rPr>
          <w:rStyle w:val="14"/>
          <w:rFonts w:hint="default"/>
          <w:b/>
          <w:bCs/>
          <w:sz w:val="36"/>
          <w:szCs w:val="36"/>
          <w:lang w:val="en-IN"/>
        </w:rPr>
        <w:t xml:space="preserve"> </w:t>
      </w:r>
      <w:r>
        <w:rPr>
          <w:rStyle w:val="14"/>
          <w:b/>
          <w:bCs/>
          <w:sz w:val="36"/>
          <w:szCs w:val="36"/>
        </w:rPr>
        <w:t xml:space="preserve">: COMPUTER NETWORKS LAB </w:t>
      </w:r>
    </w:p>
    <w:p>
      <w:pPr>
        <w:pStyle w:val="16"/>
        <w:rPr>
          <w:rStyle w:val="14"/>
          <w:b/>
          <w:bCs/>
          <w:sz w:val="40"/>
          <w:szCs w:val="40"/>
        </w:rPr>
      </w:pPr>
    </w:p>
    <w:p>
      <w:pPr>
        <w:pStyle w:val="16"/>
        <w:rPr>
          <w:rStyle w:val="14"/>
          <w:b/>
          <w:bCs/>
          <w:sz w:val="36"/>
          <w:szCs w:val="36"/>
        </w:rPr>
      </w:pPr>
      <w:r>
        <w:rPr>
          <w:rStyle w:val="14"/>
          <w:b/>
          <w:bCs/>
          <w:sz w:val="36"/>
          <w:szCs w:val="36"/>
        </w:rPr>
        <w:t xml:space="preserve">Prepared By </w:t>
      </w:r>
    </w:p>
    <w:p>
      <w:pPr>
        <w:pStyle w:val="16"/>
        <w:rPr>
          <w:rStyle w:val="14"/>
          <w:b/>
          <w:bCs/>
          <w:sz w:val="36"/>
          <w:szCs w:val="36"/>
        </w:rPr>
      </w:pPr>
    </w:p>
    <w:p>
      <w:pPr>
        <w:pStyle w:val="16"/>
        <w:rPr>
          <w:rStyle w:val="14"/>
          <w:rFonts w:hint="default"/>
          <w:b/>
          <w:bCs/>
          <w:sz w:val="40"/>
          <w:szCs w:val="40"/>
          <w:lang w:val="en-IN"/>
        </w:rPr>
      </w:pPr>
      <w:r>
        <w:rPr>
          <w:rStyle w:val="14"/>
          <w:rFonts w:hint="default"/>
          <w:b/>
          <w:bCs/>
          <w:sz w:val="40"/>
          <w:szCs w:val="40"/>
          <w:lang w:val="en-IN"/>
        </w:rPr>
        <w:t>Dr. Syed Sadat Ali,</w:t>
      </w:r>
    </w:p>
    <w:p>
      <w:pPr>
        <w:pStyle w:val="16"/>
        <w:rPr>
          <w:rStyle w:val="14"/>
          <w:rFonts w:hint="default"/>
          <w:b/>
          <w:bCs/>
          <w:sz w:val="32"/>
          <w:szCs w:val="32"/>
          <w:lang w:val="en-IN"/>
        </w:rPr>
      </w:pPr>
      <w:r>
        <w:rPr>
          <w:rStyle w:val="14"/>
          <w:rFonts w:hint="default"/>
          <w:b/>
          <w:bCs/>
          <w:sz w:val="36"/>
          <w:szCs w:val="36"/>
          <w:lang w:val="en-IN"/>
        </w:rPr>
        <w:t xml:space="preserve"> </w:t>
      </w:r>
      <w:r>
        <w:rPr>
          <w:rStyle w:val="14"/>
          <w:rFonts w:hint="default"/>
          <w:b/>
          <w:bCs/>
          <w:sz w:val="32"/>
          <w:szCs w:val="32"/>
          <w:lang w:val="en-IN"/>
        </w:rPr>
        <w:t xml:space="preserve">Professor, </w:t>
      </w:r>
    </w:p>
    <w:p>
      <w:pPr>
        <w:pStyle w:val="16"/>
        <w:rPr>
          <w:rFonts w:hint="default" w:ascii="Times New Roman" w:hAnsi="Times New Roman" w:cs="Times New Roman"/>
          <w:b/>
          <w:sz w:val="36"/>
          <w:szCs w:val="36"/>
        </w:rPr>
      </w:pPr>
      <w:r>
        <w:rPr>
          <w:rStyle w:val="14"/>
          <w:rFonts w:hint="default"/>
          <w:b/>
          <w:bCs/>
          <w:sz w:val="32"/>
          <w:szCs w:val="32"/>
          <w:lang w:val="en-IN"/>
        </w:rPr>
        <w:t>Dept. of CSE, NCET.</w:t>
      </w:r>
    </w:p>
    <w:p>
      <w:pPr>
        <w:pStyle w:val="8"/>
        <w:spacing w:before="0"/>
        <w:ind w:left="0"/>
        <w:rPr>
          <w:rFonts w:hint="default" w:ascii="Times New Roman" w:hAnsi="Times New Roman" w:cs="Times New Roman"/>
          <w:b/>
          <w:sz w:val="24"/>
          <w:szCs w:val="24"/>
        </w:rPr>
      </w:pPr>
    </w:p>
    <w:p>
      <w:pPr>
        <w:pStyle w:val="8"/>
        <w:spacing w:before="0"/>
        <w:ind w:left="0"/>
        <w:rPr>
          <w:rFonts w:hint="default" w:ascii="Times New Roman" w:hAnsi="Times New Roman" w:cs="Times New Roman"/>
          <w:b/>
          <w:sz w:val="24"/>
          <w:szCs w:val="24"/>
        </w:rPr>
      </w:pPr>
    </w:p>
    <w:p>
      <w:pPr>
        <w:pStyle w:val="8"/>
        <w:spacing w:before="0"/>
        <w:ind w:left="0"/>
        <w:rPr>
          <w:rFonts w:hint="default" w:ascii="Times New Roman" w:hAnsi="Times New Roman" w:cs="Times New Roman"/>
          <w:b/>
          <w:sz w:val="24"/>
          <w:szCs w:val="24"/>
        </w:rPr>
      </w:pPr>
    </w:p>
    <w:p>
      <w:pPr>
        <w:pStyle w:val="8"/>
        <w:spacing w:before="3"/>
        <w:ind w:left="2880" w:leftChars="0" w:firstLine="720" w:firstLineChars="0"/>
        <w:rPr>
          <w:rFonts w:hint="default" w:ascii="Times New Roman" w:hAnsi="Times New Roman" w:cs="Times New Roman"/>
          <w:b/>
          <w:sz w:val="24"/>
          <w:szCs w:val="24"/>
        </w:rPr>
      </w:pPr>
      <w:r>
        <w:rPr>
          <w:rFonts w:hint="default" w:eastAsia="SimSun" w:cs="Times New Roman"/>
          <w:sz w:val="24"/>
          <w:szCs w:val="24"/>
          <w:lang w:val="en-IN"/>
        </w:rPr>
        <w:t xml:space="preserve">     </w:t>
      </w:r>
      <w:r>
        <w:rPr>
          <w:rFonts w:hint="default" w:ascii="Times New Roman" w:hAnsi="Times New Roman" w:eastAsia="SimSun" w:cs="Times New Roman"/>
          <w:sz w:val="24"/>
          <w:szCs w:val="24"/>
        </w:rPr>
        <w:drawing>
          <wp:inline distT="0" distB="0" distL="114300" distR="114300">
            <wp:extent cx="1323975" cy="1323975"/>
            <wp:effectExtent l="0" t="0" r="9525" b="9525"/>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8"/>
                    <a:stretch>
                      <a:fillRect/>
                    </a:stretch>
                  </pic:blipFill>
                  <pic:spPr>
                    <a:xfrm>
                      <a:off x="0" y="0"/>
                      <a:ext cx="1323975" cy="1323975"/>
                    </a:xfrm>
                    <a:prstGeom prst="rect">
                      <a:avLst/>
                    </a:prstGeom>
                    <a:noFill/>
                    <a:ln w="9525">
                      <a:noFill/>
                    </a:ln>
                  </pic:spPr>
                </pic:pic>
              </a:graphicData>
            </a:graphic>
          </wp:inline>
        </w:drawing>
      </w:r>
    </w:p>
    <w:p>
      <w:pPr>
        <w:pStyle w:val="8"/>
        <w:spacing w:before="5"/>
        <w:ind w:left="0"/>
        <w:rPr>
          <w:rFonts w:hint="default" w:ascii="Times New Roman" w:hAnsi="Times New Roman" w:cs="Times New Roman"/>
          <w:b/>
          <w:sz w:val="24"/>
          <w:szCs w:val="24"/>
        </w:rPr>
      </w:pPr>
    </w:p>
    <w:p>
      <w:pPr>
        <w:spacing w:before="302"/>
        <w:ind w:right="0" w:firstLine="640" w:firstLineChars="200"/>
        <w:jc w:val="left"/>
        <w:rPr>
          <w:rFonts w:hint="default" w:ascii="Times New Roman" w:hAnsi="Times New Roman" w:cs="Times New Roman"/>
          <w:b/>
          <w:sz w:val="32"/>
          <w:szCs w:val="34"/>
          <w:lang w:val="en-IN"/>
        </w:rPr>
      </w:pPr>
      <w:r>
        <w:rPr>
          <w:rFonts w:hint="default" w:ascii="Times New Roman" w:hAnsi="Times New Roman" w:cs="Times New Roman"/>
          <w:b/>
          <w:sz w:val="32"/>
          <w:szCs w:val="34"/>
          <w:lang w:val="en-IN"/>
        </w:rPr>
        <w:t>NIMRA</w:t>
      </w:r>
      <w:r>
        <w:rPr>
          <w:rFonts w:hint="default" w:ascii="Times New Roman" w:hAnsi="Times New Roman" w:cs="Times New Roman"/>
          <w:b/>
          <w:sz w:val="32"/>
          <w:szCs w:val="34"/>
        </w:rPr>
        <w:t xml:space="preserve"> COLLEGE</w:t>
      </w:r>
      <w:r>
        <w:rPr>
          <w:rFonts w:hint="default" w:ascii="Times New Roman" w:hAnsi="Times New Roman" w:cs="Times New Roman"/>
          <w:b/>
          <w:spacing w:val="-3"/>
          <w:sz w:val="32"/>
          <w:szCs w:val="34"/>
        </w:rPr>
        <w:t xml:space="preserve"> </w:t>
      </w:r>
      <w:r>
        <w:rPr>
          <w:rFonts w:hint="default" w:ascii="Times New Roman" w:hAnsi="Times New Roman" w:cs="Times New Roman"/>
          <w:b/>
          <w:sz w:val="32"/>
          <w:szCs w:val="34"/>
        </w:rPr>
        <w:t>OF</w:t>
      </w:r>
      <w:r>
        <w:rPr>
          <w:rFonts w:hint="default" w:ascii="Times New Roman" w:hAnsi="Times New Roman" w:cs="Times New Roman"/>
          <w:b/>
          <w:spacing w:val="-4"/>
          <w:sz w:val="32"/>
          <w:szCs w:val="34"/>
        </w:rPr>
        <w:t xml:space="preserve"> </w:t>
      </w:r>
      <w:r>
        <w:rPr>
          <w:rFonts w:hint="default" w:ascii="Times New Roman" w:hAnsi="Times New Roman" w:cs="Times New Roman"/>
          <w:b/>
          <w:sz w:val="32"/>
          <w:szCs w:val="34"/>
        </w:rPr>
        <w:t>ENGINEERING</w:t>
      </w:r>
      <w:r>
        <w:rPr>
          <w:rFonts w:hint="default" w:ascii="Times New Roman" w:hAnsi="Times New Roman" w:cs="Times New Roman"/>
          <w:b/>
          <w:sz w:val="32"/>
          <w:szCs w:val="34"/>
          <w:lang w:val="en-IN"/>
        </w:rPr>
        <w:t xml:space="preserve"> &amp; TECHNOLOGY(23)</w:t>
      </w:r>
    </w:p>
    <w:p>
      <w:pPr>
        <w:keepNext w:val="0"/>
        <w:keepLines w:val="0"/>
        <w:pageBreakBefore w:val="0"/>
        <w:widowControl w:val="0"/>
        <w:kinsoku/>
        <w:wordWrap/>
        <w:overflowPunct/>
        <w:topLinePunct w:val="0"/>
        <w:autoSpaceDE w:val="0"/>
        <w:autoSpaceDN w:val="0"/>
        <w:bidi w:val="0"/>
        <w:adjustRightInd/>
        <w:snapToGrid/>
        <w:spacing w:before="0" w:beforeLines="50" w:after="0"/>
        <w:jc w:val="center"/>
        <w:textAlignment w:val="auto"/>
        <w:rPr>
          <w:rFonts w:hint="default" w:ascii="Times New Roman" w:hAnsi="Times New Roman" w:cs="Times New Roman"/>
          <w:b/>
          <w:sz w:val="24"/>
          <w:szCs w:val="24"/>
          <w:lang w:val="en-IN"/>
        </w:rPr>
      </w:pPr>
      <w:r>
        <w:rPr>
          <w:rFonts w:hint="default" w:ascii="Times New Roman" w:hAnsi="Times New Roman" w:cs="Times New Roman"/>
          <w:b/>
          <w:sz w:val="24"/>
          <w:szCs w:val="24"/>
          <w:lang w:val="en-IN"/>
        </w:rPr>
        <w:t xml:space="preserve"> NIMRA NAGAR, JUPUDI, IBRAHIMPATNAM-521 456.</w:t>
      </w:r>
    </w:p>
    <w:p>
      <w:pPr>
        <w:spacing w:after="0"/>
        <w:ind w:firstLine="720" w:firstLineChars="0"/>
        <w:jc w:val="both"/>
        <w:rPr>
          <w:rFonts w:hint="default" w:ascii="Times New Roman" w:hAnsi="Times New Roman" w:cs="Times New Roman"/>
          <w:b/>
          <w:sz w:val="24"/>
          <w:szCs w:val="24"/>
          <w:lang w:val="en-IN"/>
        </w:rPr>
      </w:pPr>
      <w:r>
        <w:rPr>
          <w:rFonts w:hint="default" w:ascii="Times New Roman" w:hAnsi="Times New Roman" w:cs="Times New Roman"/>
          <w:b/>
          <w:sz w:val="24"/>
          <w:szCs w:val="24"/>
          <w:lang w:val="en-IN"/>
        </w:rPr>
        <w:t>(Approved by AICTE, Recognized by Govt. of A.P. Affliated to JNTUK, Kakinada.)</w:t>
      </w:r>
    </w:p>
    <w:p>
      <w:pPr>
        <w:spacing w:after="0"/>
        <w:ind w:firstLine="720" w:firstLineChars="0"/>
        <w:jc w:val="both"/>
        <w:rPr>
          <w:rFonts w:hint="default" w:ascii="Times New Roman" w:hAnsi="Times New Roman" w:cs="Times New Roman"/>
          <w:b/>
          <w:sz w:val="24"/>
          <w:szCs w:val="24"/>
          <w:lang w:val="en-IN"/>
        </w:rPr>
      </w:pPr>
    </w:p>
    <w:p>
      <w:pPr>
        <w:spacing w:after="0"/>
        <w:ind w:firstLine="720" w:firstLineChars="0"/>
        <w:jc w:val="both"/>
        <w:rPr>
          <w:rFonts w:hint="default" w:ascii="Times New Roman" w:hAnsi="Times New Roman" w:cs="Times New Roman"/>
          <w:b/>
          <w:sz w:val="24"/>
          <w:szCs w:val="24"/>
          <w:lang w:val="en-IN"/>
        </w:rPr>
      </w:pPr>
    </w:p>
    <w:p>
      <w:pPr>
        <w:spacing w:after="0"/>
        <w:ind w:firstLine="720" w:firstLineChars="0"/>
        <w:jc w:val="both"/>
        <w:rPr>
          <w:rFonts w:hint="default" w:ascii="Times New Roman" w:hAnsi="Times New Roman" w:cs="Times New Roman"/>
          <w:b/>
          <w:sz w:val="24"/>
          <w:szCs w:val="24"/>
          <w:lang w:val="en-IN"/>
        </w:rPr>
      </w:pPr>
    </w:p>
    <w:p>
      <w:pPr>
        <w:bidi w:val="0"/>
        <w:jc w:val="center"/>
        <w:rPr>
          <w:b/>
          <w:bCs/>
          <w:sz w:val="40"/>
          <w:szCs w:val="40"/>
        </w:rPr>
      </w:pPr>
      <w:r>
        <w:rPr>
          <w:b/>
          <w:bCs/>
          <w:sz w:val="40"/>
          <w:szCs w:val="40"/>
        </w:rPr>
        <w:t>INTERNAL ASSESSMENT MARK SPLIT UP</w:t>
      </w:r>
    </w:p>
    <w:p>
      <w:pPr>
        <w:bidi w:val="0"/>
        <w:jc w:val="left"/>
        <w:rPr>
          <w:sz w:val="28"/>
          <w:szCs w:val="28"/>
        </w:rPr>
      </w:pPr>
    </w:p>
    <w:p>
      <w:pPr>
        <w:bidi w:val="0"/>
        <w:jc w:val="left"/>
        <w:rPr>
          <w:sz w:val="28"/>
          <w:szCs w:val="28"/>
        </w:rPr>
      </w:pPr>
    </w:p>
    <w:p>
      <w:pPr>
        <w:bidi w:val="0"/>
        <w:spacing w:line="360" w:lineRule="auto"/>
        <w:ind w:left="720" w:leftChars="0" w:firstLine="720" w:firstLineChars="0"/>
        <w:jc w:val="left"/>
        <w:rPr>
          <w:b/>
          <w:bCs/>
          <w:sz w:val="36"/>
          <w:szCs w:val="36"/>
        </w:rPr>
      </w:pPr>
      <w:r>
        <w:rPr>
          <w:b/>
          <w:bCs/>
          <w:sz w:val="36"/>
          <w:szCs w:val="36"/>
        </w:rPr>
        <w:t>Observation</w:t>
      </w:r>
      <w:r>
        <w:rPr>
          <w:rFonts w:hint="default"/>
          <w:b/>
          <w:bCs/>
          <w:sz w:val="36"/>
          <w:szCs w:val="36"/>
          <w:lang w:val="en-IN"/>
        </w:rPr>
        <w:t xml:space="preserve"> (Day to Day work)</w:t>
      </w:r>
      <w:r>
        <w:rPr>
          <w:b/>
          <w:bCs/>
          <w:sz w:val="36"/>
          <w:szCs w:val="36"/>
        </w:rPr>
        <w:t xml:space="preserve"> : </w:t>
      </w:r>
      <w:r>
        <w:rPr>
          <w:rFonts w:hint="default"/>
          <w:b/>
          <w:bCs/>
          <w:sz w:val="36"/>
          <w:szCs w:val="36"/>
          <w:lang w:val="en-IN"/>
        </w:rPr>
        <w:t>10</w:t>
      </w:r>
      <w:r>
        <w:rPr>
          <w:b/>
          <w:bCs/>
          <w:sz w:val="36"/>
          <w:szCs w:val="36"/>
        </w:rPr>
        <w:t xml:space="preserve"> Marks</w:t>
      </w:r>
    </w:p>
    <w:p>
      <w:pPr>
        <w:bidi w:val="0"/>
        <w:spacing w:line="360" w:lineRule="auto"/>
        <w:ind w:left="720" w:leftChars="0" w:firstLine="720" w:firstLineChars="0"/>
        <w:jc w:val="left"/>
        <w:rPr>
          <w:rFonts w:hint="default"/>
          <w:b/>
          <w:bCs/>
          <w:sz w:val="36"/>
          <w:szCs w:val="36"/>
          <w:lang w:val="en-IN"/>
        </w:rPr>
      </w:pPr>
      <w:r>
        <w:rPr>
          <w:rFonts w:hint="default"/>
          <w:b/>
          <w:bCs/>
          <w:sz w:val="36"/>
          <w:szCs w:val="36"/>
          <w:lang w:val="en-IN"/>
        </w:rPr>
        <w:t>Record: 5 Marks</w:t>
      </w:r>
    </w:p>
    <w:p>
      <w:pPr>
        <w:widowControl w:val="0"/>
        <w:numPr>
          <w:ilvl w:val="0"/>
          <w:numId w:val="0"/>
        </w:numPr>
        <w:tabs>
          <w:tab w:val="left" w:pos="500"/>
        </w:tabs>
        <w:overflowPunct w:val="0"/>
        <w:autoSpaceDE w:val="0"/>
        <w:autoSpaceDN w:val="0"/>
        <w:adjustRightInd w:val="0"/>
        <w:spacing w:after="0" w:line="240" w:lineRule="auto"/>
        <w:ind w:left="360" w:leftChars="0" w:right="0" w:rightChars="0"/>
        <w:contextualSpacing/>
        <w:jc w:val="both"/>
        <w:rPr>
          <w:rFonts w:ascii="Times New Roman" w:hAnsi="Times New Roman" w:eastAsia="Calibri" w:cs="Times New Roman"/>
          <w:b/>
          <w:bCs/>
          <w:sz w:val="24"/>
          <w:szCs w:val="24"/>
          <w:lang w:val="en-IN"/>
        </w:rPr>
      </w:pPr>
    </w:p>
    <w:p>
      <w:pPr>
        <w:widowControl w:val="0"/>
        <w:numPr>
          <w:ilvl w:val="0"/>
          <w:numId w:val="1"/>
        </w:numPr>
        <w:tabs>
          <w:tab w:val="left" w:pos="500"/>
        </w:tabs>
        <w:overflowPunct w:val="0"/>
        <w:autoSpaceDE w:val="0"/>
        <w:autoSpaceDN w:val="0"/>
        <w:adjustRightInd w:val="0"/>
        <w:spacing w:after="0" w:line="240" w:lineRule="auto"/>
        <w:contextualSpacing/>
        <w:jc w:val="both"/>
        <w:rPr>
          <w:rFonts w:ascii="Times New Roman" w:hAnsi="Times New Roman" w:eastAsia="Calibri" w:cs="Times New Roman"/>
          <w:b/>
          <w:bCs/>
          <w:sz w:val="24"/>
          <w:szCs w:val="24"/>
          <w:lang w:val="en-IN"/>
        </w:rPr>
      </w:pPr>
      <w:r>
        <w:rPr>
          <w:rFonts w:ascii="Times New Roman" w:hAnsi="Times New Roman" w:eastAsia="Calibri" w:cs="Times New Roman"/>
          <w:b/>
          <w:bCs/>
          <w:sz w:val="24"/>
          <w:szCs w:val="24"/>
          <w:lang w:val="en-IN"/>
        </w:rPr>
        <w:t xml:space="preserve">GENERAL INSTRUCTIONS </w:t>
      </w:r>
    </w:p>
    <w:p>
      <w:pPr>
        <w:widowControl w:val="0"/>
        <w:overflowPunct w:val="0"/>
        <w:autoSpaceDE w:val="0"/>
        <w:autoSpaceDN w:val="0"/>
        <w:adjustRightInd w:val="0"/>
        <w:spacing w:after="0" w:line="240" w:lineRule="auto"/>
        <w:ind w:left="720"/>
        <w:contextualSpacing/>
        <w:jc w:val="both"/>
        <w:rPr>
          <w:rFonts w:ascii="Times New Roman" w:hAnsi="Times New Roman" w:eastAsia="Calibri" w:cs="Times New Roman"/>
          <w:b/>
          <w:bCs/>
          <w:sz w:val="24"/>
          <w:szCs w:val="24"/>
          <w:lang w:val="en-IN"/>
        </w:rPr>
      </w:pPr>
    </w:p>
    <w:p>
      <w:pPr>
        <w:widowControl w:val="0"/>
        <w:numPr>
          <w:ilvl w:val="0"/>
          <w:numId w:val="0"/>
        </w:numPr>
        <w:tabs>
          <w:tab w:val="left" w:pos="990"/>
        </w:tabs>
        <w:overflowPunct w:val="0"/>
        <w:autoSpaceDE w:val="0"/>
        <w:autoSpaceDN w:val="0"/>
        <w:adjustRightInd w:val="0"/>
        <w:spacing w:after="0" w:line="240" w:lineRule="auto"/>
        <w:ind w:left="540" w:leftChars="0" w:right="0" w:rightChars="0"/>
        <w:contextualSpacing/>
        <w:jc w:val="both"/>
        <w:rPr>
          <w:rFonts w:ascii="Times New Roman" w:hAnsi="Times New Roman" w:eastAsia="Calibri" w:cs="Times New Roman"/>
          <w:b/>
          <w:bCs/>
          <w:sz w:val="24"/>
          <w:szCs w:val="24"/>
          <w:lang w:val="en-IN"/>
        </w:rPr>
      </w:pPr>
      <w:r>
        <w:rPr>
          <w:rFonts w:hint="default" w:cs="Times New Roman"/>
          <w:b/>
          <w:sz w:val="24"/>
          <w:szCs w:val="24"/>
          <w:lang w:val="en-IN"/>
        </w:rPr>
        <w:t xml:space="preserve">1.1 </w:t>
      </w:r>
      <w:r>
        <w:rPr>
          <w:rFonts w:ascii="Times New Roman" w:hAnsi="Times New Roman" w:cs="Times New Roman"/>
          <w:b/>
          <w:sz w:val="24"/>
          <w:szCs w:val="24"/>
        </w:rPr>
        <w:t>General discipline in the lab</w:t>
      </w:r>
    </w:p>
    <w:p>
      <w:pPr>
        <w:widowControl w:val="0"/>
        <w:tabs>
          <w:tab w:val="left" w:pos="990"/>
        </w:tabs>
        <w:overflowPunct w:val="0"/>
        <w:autoSpaceDE w:val="0"/>
        <w:autoSpaceDN w:val="0"/>
        <w:adjustRightInd w:val="0"/>
        <w:spacing w:after="0" w:line="240" w:lineRule="auto"/>
        <w:ind w:left="540"/>
        <w:contextualSpacing/>
        <w:jc w:val="both"/>
        <w:rPr>
          <w:rFonts w:ascii="Times New Roman" w:hAnsi="Times New Roman" w:eastAsia="Calibri" w:cs="Times New Roman"/>
          <w:b/>
          <w:bCs/>
          <w:sz w:val="24"/>
          <w:szCs w:val="24"/>
          <w:lang w:val="en-IN"/>
        </w:rPr>
      </w:pPr>
    </w:p>
    <w:p>
      <w:pPr>
        <w:pStyle w:val="18"/>
        <w:numPr>
          <w:ilvl w:val="1"/>
          <w:numId w:val="2"/>
        </w:numPr>
        <w:ind w:left="1170"/>
        <w:jc w:val="both"/>
        <w:rPr>
          <w:rFonts w:ascii="Times New Roman" w:hAnsi="Times New Roman" w:cs="Times New Roman"/>
          <w:sz w:val="24"/>
          <w:szCs w:val="24"/>
        </w:rPr>
      </w:pPr>
      <w:r>
        <w:rPr>
          <w:rFonts w:ascii="Times New Roman" w:hAnsi="Times New Roman" w:cs="Times New Roman"/>
          <w:sz w:val="24"/>
          <w:szCs w:val="24"/>
        </w:rPr>
        <w:t>Students must turn up in time and contact concerned faculty for the experiment they are supposed to perform.</w:t>
      </w:r>
    </w:p>
    <w:p>
      <w:pPr>
        <w:pStyle w:val="18"/>
        <w:numPr>
          <w:ilvl w:val="1"/>
          <w:numId w:val="2"/>
        </w:numPr>
        <w:ind w:left="1170"/>
        <w:jc w:val="both"/>
        <w:rPr>
          <w:rFonts w:ascii="Times New Roman" w:hAnsi="Times New Roman" w:cs="Times New Roman"/>
          <w:sz w:val="24"/>
          <w:szCs w:val="24"/>
        </w:rPr>
      </w:pPr>
      <w:r>
        <w:rPr>
          <w:rFonts w:ascii="Times New Roman" w:hAnsi="Times New Roman" w:cs="Times New Roman"/>
          <w:sz w:val="24"/>
          <w:szCs w:val="24"/>
        </w:rPr>
        <w:t>Students will not be allowed to enter late in the lab.</w:t>
      </w:r>
    </w:p>
    <w:p>
      <w:pPr>
        <w:pStyle w:val="18"/>
        <w:numPr>
          <w:ilvl w:val="1"/>
          <w:numId w:val="2"/>
        </w:numPr>
        <w:ind w:left="1170"/>
        <w:jc w:val="both"/>
        <w:rPr>
          <w:rFonts w:ascii="Times New Roman" w:hAnsi="Times New Roman" w:cs="Times New Roman"/>
          <w:sz w:val="24"/>
          <w:szCs w:val="24"/>
        </w:rPr>
      </w:pPr>
      <w:r>
        <w:rPr>
          <w:rFonts w:ascii="Times New Roman" w:hAnsi="Times New Roman" w:cs="Times New Roman"/>
          <w:sz w:val="24"/>
          <w:szCs w:val="24"/>
        </w:rPr>
        <w:t>Students will not leave the class till the period is over.</w:t>
      </w:r>
    </w:p>
    <w:p>
      <w:pPr>
        <w:pStyle w:val="18"/>
        <w:numPr>
          <w:ilvl w:val="1"/>
          <w:numId w:val="2"/>
        </w:numPr>
        <w:ind w:left="1170"/>
        <w:jc w:val="both"/>
        <w:rPr>
          <w:rFonts w:ascii="Times New Roman" w:hAnsi="Times New Roman" w:cs="Times New Roman"/>
          <w:sz w:val="24"/>
          <w:szCs w:val="24"/>
        </w:rPr>
      </w:pPr>
      <w:r>
        <w:rPr>
          <w:rFonts w:ascii="Times New Roman" w:hAnsi="Times New Roman" w:cs="Times New Roman"/>
          <w:sz w:val="24"/>
          <w:szCs w:val="24"/>
        </w:rPr>
        <w:t>Students should come prepared for their experiment.</w:t>
      </w:r>
    </w:p>
    <w:p>
      <w:pPr>
        <w:pStyle w:val="18"/>
        <w:numPr>
          <w:ilvl w:val="1"/>
          <w:numId w:val="2"/>
        </w:numPr>
        <w:ind w:left="1170"/>
        <w:jc w:val="both"/>
        <w:rPr>
          <w:rFonts w:ascii="Times New Roman" w:hAnsi="Times New Roman" w:cs="Times New Roman"/>
          <w:sz w:val="24"/>
          <w:szCs w:val="24"/>
        </w:rPr>
      </w:pPr>
      <w:r>
        <w:rPr>
          <w:rFonts w:ascii="Times New Roman" w:hAnsi="Times New Roman" w:cs="Times New Roman"/>
          <w:sz w:val="24"/>
          <w:szCs w:val="24"/>
        </w:rPr>
        <w:t>Experimental results should be entered in the lab report format and certified/signed by concerned faculty/ lab Instructor.</w:t>
      </w:r>
    </w:p>
    <w:p>
      <w:pPr>
        <w:pStyle w:val="18"/>
        <w:numPr>
          <w:ilvl w:val="1"/>
          <w:numId w:val="2"/>
        </w:numPr>
        <w:ind w:left="1170"/>
        <w:jc w:val="both"/>
        <w:rPr>
          <w:rFonts w:ascii="Times New Roman" w:hAnsi="Times New Roman" w:cs="Times New Roman"/>
          <w:sz w:val="24"/>
          <w:szCs w:val="24"/>
        </w:rPr>
      </w:pPr>
      <w:r>
        <w:rPr>
          <w:rFonts w:ascii="Times New Roman" w:hAnsi="Times New Roman" w:cs="Times New Roman"/>
          <w:sz w:val="24"/>
          <w:szCs w:val="24"/>
        </w:rPr>
        <w:t>Students must get the connection of the hardware setup verified before switching on the power supply.</w:t>
      </w:r>
    </w:p>
    <w:p>
      <w:pPr>
        <w:pStyle w:val="18"/>
        <w:numPr>
          <w:ilvl w:val="1"/>
          <w:numId w:val="2"/>
        </w:numPr>
        <w:ind w:left="1170"/>
        <w:jc w:val="both"/>
        <w:rPr>
          <w:rFonts w:ascii="Times New Roman" w:hAnsi="Times New Roman" w:cs="Times New Roman"/>
          <w:sz w:val="24"/>
          <w:szCs w:val="24"/>
        </w:rPr>
      </w:pPr>
      <w:r>
        <w:rPr>
          <w:rFonts w:ascii="Times New Roman" w:hAnsi="Times New Roman" w:cs="Times New Roman"/>
          <w:sz w:val="24"/>
          <w:szCs w:val="24"/>
        </w:rPr>
        <w:t>Students should maintain silence while performing the experiments. If any necessity arises for discussion amongst them, they should discuss with a very low pitch without disturbing the adjacent groups.</w:t>
      </w:r>
    </w:p>
    <w:p>
      <w:pPr>
        <w:pStyle w:val="18"/>
        <w:numPr>
          <w:ilvl w:val="1"/>
          <w:numId w:val="2"/>
        </w:numPr>
        <w:ind w:left="1170"/>
        <w:jc w:val="both"/>
        <w:rPr>
          <w:rFonts w:ascii="Times New Roman" w:hAnsi="Times New Roman" w:cs="Times New Roman"/>
          <w:sz w:val="24"/>
          <w:szCs w:val="24"/>
        </w:rPr>
      </w:pPr>
      <w:r>
        <w:rPr>
          <w:rFonts w:ascii="Times New Roman" w:hAnsi="Times New Roman" w:cs="Times New Roman"/>
          <w:sz w:val="24"/>
          <w:szCs w:val="24"/>
        </w:rPr>
        <w:t>Violating the above code of conduct may attract disciplinary action.</w:t>
      </w:r>
    </w:p>
    <w:p>
      <w:pPr>
        <w:pStyle w:val="18"/>
        <w:numPr>
          <w:ilvl w:val="1"/>
          <w:numId w:val="2"/>
        </w:numPr>
        <w:ind w:left="1170"/>
        <w:jc w:val="both"/>
        <w:rPr>
          <w:rFonts w:ascii="Times New Roman" w:hAnsi="Times New Roman" w:cs="Times New Roman"/>
          <w:sz w:val="24"/>
          <w:szCs w:val="24"/>
        </w:rPr>
      </w:pPr>
      <w:r>
        <w:rPr>
          <w:rFonts w:ascii="Times New Roman" w:hAnsi="Times New Roman" w:cs="Times New Roman"/>
          <w:sz w:val="24"/>
          <w:szCs w:val="24"/>
        </w:rPr>
        <w:t>Damaging lab equipment or removing any component from the lab may invite penalties and strict disciplinary action.</w:t>
      </w:r>
    </w:p>
    <w:p>
      <w:pPr>
        <w:widowControl w:val="0"/>
        <w:numPr>
          <w:ilvl w:val="0"/>
          <w:numId w:val="0"/>
        </w:numPr>
        <w:tabs>
          <w:tab w:val="left" w:pos="990"/>
        </w:tabs>
        <w:overflowPunct w:val="0"/>
        <w:autoSpaceDE w:val="0"/>
        <w:autoSpaceDN w:val="0"/>
        <w:adjustRightInd w:val="0"/>
        <w:spacing w:after="0" w:line="240" w:lineRule="auto"/>
        <w:ind w:left="540" w:leftChars="0" w:right="0" w:rightChars="0"/>
        <w:contextualSpacing/>
        <w:jc w:val="both"/>
        <w:rPr>
          <w:rFonts w:ascii="Times New Roman" w:hAnsi="Times New Roman" w:eastAsia="Calibri" w:cs="Times New Roman"/>
          <w:b/>
          <w:bCs/>
          <w:sz w:val="24"/>
          <w:szCs w:val="24"/>
          <w:lang w:val="en-IN"/>
        </w:rPr>
      </w:pPr>
    </w:p>
    <w:p>
      <w:pPr>
        <w:widowControl w:val="0"/>
        <w:numPr>
          <w:ilvl w:val="0"/>
          <w:numId w:val="0"/>
        </w:numPr>
        <w:tabs>
          <w:tab w:val="left" w:pos="990"/>
        </w:tabs>
        <w:overflowPunct w:val="0"/>
        <w:autoSpaceDE w:val="0"/>
        <w:autoSpaceDN w:val="0"/>
        <w:adjustRightInd w:val="0"/>
        <w:spacing w:after="0" w:line="240" w:lineRule="auto"/>
        <w:ind w:left="660" w:leftChars="0" w:right="0" w:rightChars="0"/>
        <w:contextualSpacing/>
        <w:jc w:val="both"/>
        <w:rPr>
          <w:rFonts w:ascii="Times New Roman" w:hAnsi="Times New Roman" w:eastAsia="Calibri" w:cs="Times New Roman"/>
          <w:b/>
          <w:bCs/>
          <w:sz w:val="24"/>
          <w:szCs w:val="24"/>
          <w:lang w:val="en-IN"/>
        </w:rPr>
      </w:pPr>
      <w:r>
        <w:rPr>
          <w:rFonts w:hint="default" w:eastAsia="Calibri" w:cs="Times New Roman"/>
          <w:b/>
          <w:bCs/>
          <w:sz w:val="24"/>
          <w:szCs w:val="24"/>
          <w:lang w:val="en-IN"/>
        </w:rPr>
        <w:t xml:space="preserve">1.2 </w:t>
      </w:r>
      <w:r>
        <w:rPr>
          <w:rFonts w:ascii="Times New Roman" w:hAnsi="Times New Roman" w:eastAsia="Calibri" w:cs="Times New Roman"/>
          <w:b/>
          <w:bCs/>
          <w:sz w:val="24"/>
          <w:szCs w:val="24"/>
          <w:lang w:val="en-IN"/>
        </w:rPr>
        <w:t>Attendance</w:t>
      </w:r>
    </w:p>
    <w:p>
      <w:pPr>
        <w:pStyle w:val="18"/>
        <w:widowControl w:val="0"/>
        <w:numPr>
          <w:ilvl w:val="0"/>
          <w:numId w:val="3"/>
        </w:numPr>
        <w:tabs>
          <w:tab w:val="left" w:pos="990"/>
        </w:tabs>
        <w:overflowPunct w:val="0"/>
        <w:autoSpaceDE w:val="0"/>
        <w:autoSpaceDN w:val="0"/>
        <w:adjustRightInd w:val="0"/>
        <w:spacing w:after="0" w:line="240" w:lineRule="auto"/>
        <w:jc w:val="both"/>
        <w:rPr>
          <w:rFonts w:ascii="Times New Roman" w:hAnsi="Times New Roman" w:eastAsia="Calibri" w:cs="Times New Roman"/>
          <w:b/>
          <w:bCs/>
          <w:sz w:val="24"/>
          <w:szCs w:val="24"/>
          <w:lang w:val="en-IN"/>
        </w:rPr>
      </w:pPr>
      <w:r>
        <w:rPr>
          <w:rFonts w:ascii="Times New Roman" w:hAnsi="Times New Roman" w:eastAsia="Calibri" w:cs="Times New Roman"/>
          <w:bCs/>
          <w:sz w:val="24"/>
          <w:szCs w:val="24"/>
        </w:rPr>
        <w:t>Attendance in the lab class is compulsory.</w:t>
      </w:r>
    </w:p>
    <w:p>
      <w:pPr>
        <w:pStyle w:val="18"/>
        <w:widowControl w:val="0"/>
        <w:numPr>
          <w:ilvl w:val="0"/>
          <w:numId w:val="3"/>
        </w:numPr>
        <w:tabs>
          <w:tab w:val="left" w:pos="990"/>
        </w:tabs>
        <w:overflowPunct w:val="0"/>
        <w:autoSpaceDE w:val="0"/>
        <w:autoSpaceDN w:val="0"/>
        <w:adjustRightInd w:val="0"/>
        <w:spacing w:after="0" w:line="240" w:lineRule="auto"/>
        <w:jc w:val="both"/>
        <w:rPr>
          <w:rFonts w:ascii="Times New Roman" w:hAnsi="Times New Roman" w:eastAsia="Calibri" w:cs="Times New Roman"/>
          <w:b/>
          <w:bCs/>
          <w:sz w:val="24"/>
          <w:szCs w:val="24"/>
          <w:lang w:val="en-IN"/>
        </w:rPr>
      </w:pPr>
      <w:r>
        <w:rPr>
          <w:rFonts w:ascii="Times New Roman" w:hAnsi="Times New Roman" w:eastAsia="Calibri" w:cs="Times New Roman"/>
          <w:bCs/>
          <w:sz w:val="24"/>
          <w:szCs w:val="24"/>
        </w:rPr>
        <w:t>Students should not attend a different lab group/section other than the one assigned at the beginning of the session.</w:t>
      </w:r>
    </w:p>
    <w:p>
      <w:pPr>
        <w:pStyle w:val="18"/>
        <w:widowControl w:val="0"/>
        <w:numPr>
          <w:ilvl w:val="0"/>
          <w:numId w:val="3"/>
        </w:numPr>
        <w:tabs>
          <w:tab w:val="left" w:pos="990"/>
        </w:tabs>
        <w:overflowPunct w:val="0"/>
        <w:autoSpaceDE w:val="0"/>
        <w:autoSpaceDN w:val="0"/>
        <w:adjustRightInd w:val="0"/>
        <w:spacing w:after="0" w:line="240" w:lineRule="auto"/>
        <w:jc w:val="both"/>
        <w:rPr>
          <w:rFonts w:ascii="Times New Roman" w:hAnsi="Times New Roman" w:eastAsia="Calibri" w:cs="Times New Roman"/>
          <w:b/>
          <w:bCs/>
          <w:sz w:val="24"/>
          <w:szCs w:val="24"/>
          <w:lang w:val="en-IN"/>
        </w:rPr>
      </w:pPr>
      <w:r>
        <w:rPr>
          <w:rFonts w:ascii="Times New Roman" w:hAnsi="Times New Roman" w:eastAsia="Calibri" w:cs="Times New Roman"/>
          <w:bCs/>
          <w:sz w:val="24"/>
          <w:szCs w:val="24"/>
        </w:rPr>
        <w:t>On account of illness or some family problems, if a student misses his/her lab classes, he/she may be assigned a different group to make up the losses in consultation with the concerned faculty / lab instructor. Or he/she may work in the lab during spare/extra hours to complete the experiment. No attendance will be granted for such case</w:t>
      </w:r>
      <w:r>
        <w:rPr>
          <w:rFonts w:ascii="Times New Roman" w:hAnsi="Times New Roman" w:eastAsia="Calibri" w:cs="Times New Roman"/>
          <w:b/>
          <w:bCs/>
          <w:sz w:val="24"/>
          <w:szCs w:val="24"/>
        </w:rPr>
        <w:t>.</w:t>
      </w:r>
    </w:p>
    <w:p>
      <w:pPr>
        <w:pStyle w:val="18"/>
        <w:widowControl w:val="0"/>
        <w:tabs>
          <w:tab w:val="left" w:pos="990"/>
        </w:tabs>
        <w:overflowPunct w:val="0"/>
        <w:autoSpaceDE w:val="0"/>
        <w:autoSpaceDN w:val="0"/>
        <w:adjustRightInd w:val="0"/>
        <w:spacing w:after="0" w:line="240" w:lineRule="auto"/>
        <w:ind w:left="1260"/>
        <w:jc w:val="both"/>
        <w:rPr>
          <w:rFonts w:ascii="Times New Roman" w:hAnsi="Times New Roman" w:eastAsia="Calibri" w:cs="Times New Roman"/>
          <w:b/>
          <w:bCs/>
          <w:color w:val="E46C0A" w:themeColor="accent6" w:themeShade="BF"/>
          <w:sz w:val="24"/>
          <w:szCs w:val="24"/>
          <w:lang w:val="en-IN"/>
        </w:rPr>
      </w:pPr>
    </w:p>
    <w:p>
      <w:pPr>
        <w:pStyle w:val="18"/>
        <w:widowControl w:val="0"/>
        <w:tabs>
          <w:tab w:val="left" w:pos="990"/>
        </w:tabs>
        <w:overflowPunct w:val="0"/>
        <w:autoSpaceDE w:val="0"/>
        <w:autoSpaceDN w:val="0"/>
        <w:adjustRightInd w:val="0"/>
        <w:spacing w:after="0" w:line="240" w:lineRule="auto"/>
        <w:ind w:left="1260"/>
        <w:jc w:val="both"/>
        <w:rPr>
          <w:rFonts w:ascii="Times New Roman" w:hAnsi="Times New Roman" w:eastAsia="Calibri" w:cs="Times New Roman"/>
          <w:b/>
          <w:bCs/>
          <w:color w:val="E46C0A" w:themeColor="accent6" w:themeShade="BF"/>
          <w:sz w:val="24"/>
          <w:szCs w:val="24"/>
          <w:lang w:val="en-IN"/>
        </w:rPr>
      </w:pPr>
    </w:p>
    <w:p>
      <w:pPr>
        <w:pStyle w:val="18"/>
        <w:widowControl w:val="0"/>
        <w:tabs>
          <w:tab w:val="left" w:pos="990"/>
        </w:tabs>
        <w:overflowPunct w:val="0"/>
        <w:autoSpaceDE w:val="0"/>
        <w:autoSpaceDN w:val="0"/>
        <w:adjustRightInd w:val="0"/>
        <w:spacing w:after="0" w:line="240" w:lineRule="auto"/>
        <w:ind w:left="1260"/>
        <w:jc w:val="both"/>
        <w:rPr>
          <w:rFonts w:ascii="Times New Roman" w:hAnsi="Times New Roman" w:eastAsia="Calibri" w:cs="Times New Roman"/>
          <w:b/>
          <w:bCs/>
          <w:color w:val="E46C0A" w:themeColor="accent6" w:themeShade="BF"/>
          <w:sz w:val="24"/>
          <w:szCs w:val="24"/>
          <w:lang w:val="en-IN"/>
        </w:rPr>
      </w:pPr>
    </w:p>
    <w:p>
      <w:pPr>
        <w:pStyle w:val="18"/>
        <w:widowControl w:val="0"/>
        <w:tabs>
          <w:tab w:val="left" w:pos="990"/>
        </w:tabs>
        <w:overflowPunct w:val="0"/>
        <w:autoSpaceDE w:val="0"/>
        <w:autoSpaceDN w:val="0"/>
        <w:adjustRightInd w:val="0"/>
        <w:spacing w:after="0" w:line="240" w:lineRule="auto"/>
        <w:ind w:left="1260"/>
        <w:jc w:val="both"/>
        <w:rPr>
          <w:rFonts w:ascii="Times New Roman" w:hAnsi="Times New Roman" w:eastAsia="Calibri" w:cs="Times New Roman"/>
          <w:b/>
          <w:bCs/>
          <w:color w:val="E46C0A" w:themeColor="accent6" w:themeShade="BF"/>
          <w:sz w:val="24"/>
          <w:szCs w:val="24"/>
          <w:lang w:val="en-IN"/>
        </w:rPr>
      </w:pPr>
    </w:p>
    <w:p>
      <w:pPr>
        <w:pStyle w:val="18"/>
        <w:widowControl w:val="0"/>
        <w:tabs>
          <w:tab w:val="left" w:pos="990"/>
        </w:tabs>
        <w:overflowPunct w:val="0"/>
        <w:autoSpaceDE w:val="0"/>
        <w:autoSpaceDN w:val="0"/>
        <w:adjustRightInd w:val="0"/>
        <w:spacing w:after="0" w:line="240" w:lineRule="auto"/>
        <w:ind w:left="1260"/>
        <w:jc w:val="both"/>
        <w:rPr>
          <w:rFonts w:ascii="Times New Roman" w:hAnsi="Times New Roman" w:eastAsia="Calibri" w:cs="Times New Roman"/>
          <w:b/>
          <w:bCs/>
          <w:color w:val="E46C0A" w:themeColor="accent6" w:themeShade="BF"/>
          <w:sz w:val="24"/>
          <w:szCs w:val="24"/>
          <w:lang w:val="en-IN"/>
        </w:rPr>
      </w:pPr>
    </w:p>
    <w:p>
      <w:pPr>
        <w:widowControl w:val="0"/>
        <w:numPr>
          <w:ilvl w:val="0"/>
          <w:numId w:val="0"/>
        </w:numPr>
        <w:tabs>
          <w:tab w:val="left" w:pos="990"/>
        </w:tabs>
        <w:overflowPunct w:val="0"/>
        <w:autoSpaceDE w:val="0"/>
        <w:autoSpaceDN w:val="0"/>
        <w:adjustRightInd w:val="0"/>
        <w:spacing w:after="0" w:line="240" w:lineRule="auto"/>
        <w:ind w:left="660" w:leftChars="0" w:right="0" w:rightChars="0"/>
        <w:contextualSpacing/>
        <w:jc w:val="both"/>
        <w:rPr>
          <w:rFonts w:ascii="Times New Roman" w:hAnsi="Times New Roman" w:eastAsia="Calibri" w:cs="Times New Roman"/>
          <w:b/>
          <w:bCs/>
          <w:sz w:val="24"/>
          <w:szCs w:val="24"/>
          <w:lang w:val="en-IN"/>
        </w:rPr>
      </w:pPr>
      <w:r>
        <w:rPr>
          <w:rFonts w:hint="default" w:eastAsia="Calibri" w:cs="Times New Roman"/>
          <w:b/>
          <w:bCs/>
          <w:sz w:val="24"/>
          <w:szCs w:val="24"/>
          <w:lang w:val="en-IN"/>
        </w:rPr>
        <w:t xml:space="preserve">1.3 </w:t>
      </w:r>
      <w:r>
        <w:rPr>
          <w:rFonts w:ascii="Times New Roman" w:hAnsi="Times New Roman" w:eastAsia="Calibri" w:cs="Times New Roman"/>
          <w:b/>
          <w:bCs/>
          <w:sz w:val="24"/>
          <w:szCs w:val="24"/>
          <w:lang w:val="en-IN"/>
        </w:rPr>
        <w:t>Preparation and Performance</w:t>
      </w:r>
    </w:p>
    <w:p>
      <w:pPr>
        <w:pStyle w:val="18"/>
        <w:widowControl w:val="0"/>
        <w:tabs>
          <w:tab w:val="left" w:pos="990"/>
        </w:tabs>
        <w:overflowPunct w:val="0"/>
        <w:autoSpaceDE w:val="0"/>
        <w:autoSpaceDN w:val="0"/>
        <w:adjustRightInd w:val="0"/>
        <w:spacing w:after="0" w:line="240" w:lineRule="auto"/>
        <w:ind w:left="1260"/>
        <w:jc w:val="both"/>
        <w:rPr>
          <w:rFonts w:ascii="Times New Roman" w:hAnsi="Times New Roman" w:eastAsia="Calibri" w:cs="Times New Roman"/>
          <w:bCs/>
          <w:sz w:val="24"/>
          <w:szCs w:val="24"/>
          <w:lang w:val="en-IN"/>
        </w:rPr>
      </w:pPr>
    </w:p>
    <w:p>
      <w:pPr>
        <w:pStyle w:val="18"/>
        <w:widowControl w:val="0"/>
        <w:numPr>
          <w:ilvl w:val="0"/>
          <w:numId w:val="4"/>
        </w:numPr>
        <w:tabs>
          <w:tab w:val="left" w:pos="990"/>
        </w:tabs>
        <w:overflowPunct w:val="0"/>
        <w:autoSpaceDE w:val="0"/>
        <w:autoSpaceDN w:val="0"/>
        <w:adjustRightInd w:val="0"/>
        <w:spacing w:after="0" w:line="240" w:lineRule="auto"/>
        <w:jc w:val="both"/>
        <w:rPr>
          <w:rFonts w:ascii="Times New Roman" w:hAnsi="Times New Roman" w:eastAsia="Calibri" w:cs="Times New Roman"/>
          <w:bCs/>
          <w:sz w:val="24"/>
          <w:szCs w:val="24"/>
          <w:lang w:val="en-IN"/>
        </w:rPr>
      </w:pPr>
      <w:r>
        <w:rPr>
          <w:rFonts w:ascii="Times New Roman" w:hAnsi="Times New Roman" w:eastAsia="Calibri" w:cs="Times New Roman"/>
          <w:bCs/>
          <w:sz w:val="24"/>
          <w:szCs w:val="24"/>
          <w:lang w:val="en-IN"/>
        </w:rPr>
        <w:t>Students should come to the lab thoroughly prepared on the experiments they are assigned to perform on that day. Brief introduction to each experiment with information about self study reference is provided on LMS.</w:t>
      </w:r>
    </w:p>
    <w:p>
      <w:pPr>
        <w:pStyle w:val="18"/>
        <w:widowControl w:val="0"/>
        <w:numPr>
          <w:ilvl w:val="0"/>
          <w:numId w:val="4"/>
        </w:numPr>
        <w:tabs>
          <w:tab w:val="left" w:pos="990"/>
        </w:tabs>
        <w:overflowPunct w:val="0"/>
        <w:autoSpaceDE w:val="0"/>
        <w:autoSpaceDN w:val="0"/>
        <w:adjustRightInd w:val="0"/>
        <w:spacing w:after="0" w:line="240" w:lineRule="auto"/>
        <w:jc w:val="both"/>
        <w:rPr>
          <w:rFonts w:ascii="Times New Roman" w:hAnsi="Times New Roman" w:eastAsia="Calibri" w:cs="Times New Roman"/>
          <w:bCs/>
          <w:sz w:val="24"/>
          <w:szCs w:val="24"/>
          <w:lang w:val="en-IN"/>
        </w:rPr>
      </w:pPr>
      <w:r>
        <w:rPr>
          <w:rFonts w:ascii="Times New Roman" w:hAnsi="Times New Roman" w:eastAsia="Calibri" w:cs="Times New Roman"/>
          <w:bCs/>
          <w:sz w:val="24"/>
          <w:szCs w:val="24"/>
          <w:lang w:val="en-IN"/>
        </w:rPr>
        <w:t>Students must bring the lab report during each practical class with written records of the last experiments performed complete in all respect.</w:t>
      </w:r>
    </w:p>
    <w:p>
      <w:pPr>
        <w:pStyle w:val="18"/>
        <w:widowControl w:val="0"/>
        <w:numPr>
          <w:ilvl w:val="0"/>
          <w:numId w:val="5"/>
        </w:numPr>
        <w:tabs>
          <w:tab w:val="left" w:pos="1260"/>
        </w:tabs>
        <w:overflowPunct w:val="0"/>
        <w:autoSpaceDE w:val="0"/>
        <w:autoSpaceDN w:val="0"/>
        <w:adjustRightInd w:val="0"/>
        <w:spacing w:after="0" w:line="240" w:lineRule="auto"/>
        <w:ind w:left="1350" w:hanging="540"/>
        <w:jc w:val="both"/>
        <w:rPr>
          <w:rFonts w:ascii="Times New Roman" w:hAnsi="Times New Roman" w:eastAsia="Calibri" w:cs="Times New Roman"/>
          <w:bCs/>
          <w:sz w:val="24"/>
          <w:szCs w:val="24"/>
          <w:lang w:val="en-IN"/>
        </w:rPr>
      </w:pPr>
      <w:r>
        <w:rPr>
          <w:rFonts w:ascii="Times New Roman" w:hAnsi="Times New Roman" w:eastAsia="Calibri" w:cs="Times New Roman"/>
          <w:bCs/>
          <w:sz w:val="24"/>
          <w:szCs w:val="24"/>
          <w:lang w:val="en-IN"/>
        </w:rPr>
        <w:t>Each student is required to write a complete report of the experiment he has performed and bring to lab class for evaluation in the next working lab. Sufficient space in work book is provided for independent writing of theory, observation, calculation and conclusion.</w:t>
      </w:r>
    </w:p>
    <w:p>
      <w:pPr>
        <w:pStyle w:val="18"/>
        <w:widowControl w:val="0"/>
        <w:numPr>
          <w:ilvl w:val="0"/>
          <w:numId w:val="5"/>
        </w:numPr>
        <w:tabs>
          <w:tab w:val="left" w:pos="1260"/>
        </w:tabs>
        <w:overflowPunct w:val="0"/>
        <w:autoSpaceDE w:val="0"/>
        <w:autoSpaceDN w:val="0"/>
        <w:adjustRightInd w:val="0"/>
        <w:spacing w:after="0" w:line="240" w:lineRule="auto"/>
        <w:ind w:left="1350" w:hanging="540"/>
        <w:jc w:val="both"/>
        <w:rPr>
          <w:rFonts w:ascii="Times New Roman" w:hAnsi="Times New Roman" w:eastAsia="Calibri" w:cs="Times New Roman"/>
          <w:bCs/>
          <w:sz w:val="24"/>
          <w:szCs w:val="24"/>
          <w:lang w:val="en-IN"/>
        </w:rPr>
      </w:pPr>
      <w:r>
        <w:rPr>
          <w:rFonts w:ascii="Times New Roman" w:hAnsi="Times New Roman" w:eastAsia="Calibri" w:cs="Times New Roman"/>
          <w:bCs/>
          <w:sz w:val="24"/>
          <w:szCs w:val="24"/>
          <w:lang w:val="en-IN"/>
        </w:rPr>
        <w:t>Students should follow the Zero tolerance policy for copying / plagiarism. Zero marks will be awarded if found copied. If caught further, it will lead to disciplinary action.</w:t>
      </w:r>
    </w:p>
    <w:p>
      <w:pPr>
        <w:pStyle w:val="18"/>
        <w:widowControl w:val="0"/>
        <w:numPr>
          <w:ilvl w:val="0"/>
          <w:numId w:val="5"/>
        </w:numPr>
        <w:tabs>
          <w:tab w:val="left" w:pos="1260"/>
        </w:tabs>
        <w:overflowPunct w:val="0"/>
        <w:autoSpaceDE w:val="0"/>
        <w:autoSpaceDN w:val="0"/>
        <w:adjustRightInd w:val="0"/>
        <w:spacing w:after="0" w:line="240" w:lineRule="auto"/>
        <w:ind w:left="1350" w:hanging="540"/>
        <w:jc w:val="both"/>
        <w:rPr>
          <w:rFonts w:ascii="Times New Roman" w:hAnsi="Times New Roman" w:eastAsia="Calibri" w:cs="Times New Roman"/>
          <w:bCs/>
          <w:sz w:val="24"/>
          <w:szCs w:val="24"/>
          <w:lang w:val="en-IN"/>
        </w:rPr>
      </w:pPr>
      <w:r>
        <w:rPr>
          <w:rFonts w:ascii="Times New Roman" w:hAnsi="Times New Roman" w:eastAsia="Calibri" w:cs="Times New Roman"/>
          <w:bCs/>
          <w:sz w:val="24"/>
          <w:szCs w:val="24"/>
          <w:lang w:val="en-IN"/>
        </w:rPr>
        <w:t xml:space="preserve">Refer </w:t>
      </w:r>
      <w:r>
        <w:rPr>
          <w:rFonts w:ascii="Times New Roman" w:hAnsi="Times New Roman" w:eastAsia="Calibri" w:cs="Times New Roman"/>
          <w:b/>
          <w:bCs/>
          <w:sz w:val="24"/>
          <w:szCs w:val="24"/>
          <w:lang w:val="en-IN"/>
        </w:rPr>
        <w:t>Annexure 1</w:t>
      </w:r>
      <w:r>
        <w:rPr>
          <w:rFonts w:ascii="Times New Roman" w:hAnsi="Times New Roman" w:eastAsia="Calibri" w:cs="Times New Roman"/>
          <w:bCs/>
          <w:sz w:val="24"/>
          <w:szCs w:val="24"/>
          <w:lang w:val="en-IN"/>
        </w:rPr>
        <w:t xml:space="preserve"> for Lab Report Format</w:t>
      </w:r>
    </w:p>
    <w:p>
      <w:pPr>
        <w:pStyle w:val="18"/>
        <w:widowControl w:val="0"/>
        <w:numPr>
          <w:ilvl w:val="0"/>
          <w:numId w:val="0"/>
        </w:numPr>
        <w:overflowPunct w:val="0"/>
        <w:autoSpaceDE w:val="0"/>
        <w:autoSpaceDN w:val="0"/>
        <w:adjustRightInd w:val="0"/>
        <w:spacing w:after="0" w:line="240" w:lineRule="auto"/>
        <w:ind w:left="360" w:leftChars="0" w:right="0" w:rightChars="0"/>
        <w:jc w:val="both"/>
        <w:rPr>
          <w:rFonts w:ascii="Times New Roman" w:hAnsi="Times New Roman" w:eastAsia="Calibri" w:cs="Times New Roman"/>
          <w:b/>
          <w:bCs/>
          <w:sz w:val="24"/>
          <w:szCs w:val="24"/>
          <w:lang w:val="en-IN"/>
        </w:rPr>
      </w:pPr>
    </w:p>
    <w:p>
      <w:pPr>
        <w:pStyle w:val="18"/>
        <w:widowControl w:val="0"/>
        <w:numPr>
          <w:ilvl w:val="0"/>
          <w:numId w:val="1"/>
        </w:numPr>
        <w:overflowPunct w:val="0"/>
        <w:autoSpaceDE w:val="0"/>
        <w:autoSpaceDN w:val="0"/>
        <w:adjustRightInd w:val="0"/>
        <w:spacing w:after="0" w:line="240" w:lineRule="auto"/>
        <w:jc w:val="both"/>
        <w:rPr>
          <w:rFonts w:ascii="Times New Roman" w:hAnsi="Times New Roman" w:eastAsia="Calibri" w:cs="Times New Roman"/>
          <w:b/>
          <w:bCs/>
          <w:sz w:val="24"/>
          <w:szCs w:val="24"/>
          <w:lang w:val="en-IN"/>
        </w:rPr>
      </w:pPr>
      <w:r>
        <w:rPr>
          <w:rFonts w:ascii="Times New Roman" w:hAnsi="Times New Roman" w:eastAsia="Calibri" w:cs="Times New Roman"/>
          <w:b/>
          <w:bCs/>
          <w:sz w:val="24"/>
          <w:szCs w:val="24"/>
          <w:lang w:val="en-IN"/>
        </w:rPr>
        <w:t xml:space="preserve">LIST OF EXPERIMENTS </w:t>
      </w:r>
    </w:p>
    <w:tbl>
      <w:tblPr>
        <w:tblStyle w:val="7"/>
        <w:tblpPr w:leftFromText="180" w:rightFromText="180" w:vertAnchor="text" w:horzAnchor="page" w:tblpX="1682" w:tblpY="28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
        <w:gridCol w:w="6157"/>
        <w:gridCol w:w="10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893" w:type="dxa"/>
            <w:tcBorders>
              <w:top w:val="single" w:color="auto" w:sz="4" w:space="0"/>
              <w:left w:val="single" w:color="auto" w:sz="4" w:space="0"/>
              <w:bottom w:val="single" w:color="auto" w:sz="4" w:space="0"/>
              <w:right w:val="single" w:color="auto" w:sz="4" w:space="0"/>
            </w:tcBorders>
            <w:vAlign w:val="center"/>
          </w:tcPr>
          <w:p>
            <w:pPr>
              <w:widowControl w:val="0"/>
              <w:autoSpaceDE w:val="0"/>
              <w:autoSpaceDN w:val="0"/>
              <w:adjustRightInd w:val="0"/>
              <w:spacing w:line="253" w:lineRule="exact"/>
              <w:jc w:val="center"/>
              <w:rPr>
                <w:rFonts w:ascii="Times New Roman" w:hAnsi="Times New Roman" w:cs="Times New Roman"/>
                <w:b/>
                <w:color w:val="000000"/>
                <w:spacing w:val="-3"/>
                <w:sz w:val="24"/>
                <w:szCs w:val="24"/>
              </w:rPr>
            </w:pPr>
            <w:r>
              <w:rPr>
                <w:rFonts w:ascii="Times New Roman" w:hAnsi="Times New Roman" w:cs="Times New Roman"/>
                <w:b/>
                <w:color w:val="000000"/>
                <w:spacing w:val="-3"/>
                <w:sz w:val="24"/>
                <w:szCs w:val="24"/>
              </w:rPr>
              <w:t>S. No.</w:t>
            </w:r>
          </w:p>
        </w:tc>
        <w:tc>
          <w:tcPr>
            <w:tcW w:w="6157" w:type="dxa"/>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cs="Times New Roman"/>
                <w:b/>
                <w:sz w:val="24"/>
                <w:szCs w:val="24"/>
                <w:lang w:val="en-IN"/>
              </w:rPr>
            </w:pPr>
            <w:r>
              <w:rPr>
                <w:rFonts w:hint="default" w:ascii="Times New Roman" w:hAnsi="Times New Roman" w:cs="Times New Roman"/>
                <w:b/>
                <w:sz w:val="24"/>
                <w:szCs w:val="24"/>
                <w:lang w:val="en-IN"/>
              </w:rPr>
              <w:t>Experiment</w:t>
            </w:r>
          </w:p>
        </w:tc>
        <w:tc>
          <w:tcPr>
            <w:tcW w:w="1027" w:type="dxa"/>
            <w:tcBorders>
              <w:top w:val="single" w:color="auto" w:sz="4" w:space="0"/>
              <w:left w:val="single" w:color="auto" w:sz="4" w:space="0"/>
              <w:bottom w:val="single" w:color="auto" w:sz="4" w:space="0"/>
              <w:right w:val="single" w:color="auto" w:sz="4" w:space="0"/>
            </w:tcBorders>
            <w:vAlign w:val="center"/>
          </w:tcPr>
          <w:p>
            <w:pPr>
              <w:widowControl w:val="0"/>
              <w:autoSpaceDE w:val="0"/>
              <w:autoSpaceDN w:val="0"/>
              <w:adjustRightInd w:val="0"/>
              <w:spacing w:line="253" w:lineRule="exact"/>
              <w:jc w:val="center"/>
              <w:rPr>
                <w:rFonts w:ascii="Times New Roman" w:hAnsi="Times New Roman" w:cs="Times New Roman"/>
                <w:b/>
                <w:color w:val="000000"/>
                <w:spacing w:val="-3"/>
                <w:sz w:val="24"/>
                <w:szCs w:val="24"/>
              </w:rPr>
            </w:pPr>
            <w:r>
              <w:rPr>
                <w:rFonts w:ascii="Times New Roman" w:hAnsi="Times New Roman" w:cs="Times New Roman"/>
                <w:b/>
                <w:color w:val="000000"/>
                <w:spacing w:val="-3"/>
                <w:sz w:val="24"/>
                <w:szCs w:val="24"/>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893" w:type="dxa"/>
            <w:tcBorders>
              <w:top w:val="single" w:color="auto" w:sz="4" w:space="0"/>
              <w:left w:val="single" w:color="auto" w:sz="4" w:space="0"/>
              <w:bottom w:val="single" w:color="auto" w:sz="4" w:space="0"/>
              <w:right w:val="single" w:color="auto" w:sz="4" w:space="0"/>
            </w:tcBorders>
            <w:vAlign w:val="center"/>
          </w:tcPr>
          <w:p>
            <w:pPr>
              <w:widowControl w:val="0"/>
              <w:autoSpaceDE w:val="0"/>
              <w:autoSpaceDN w:val="0"/>
              <w:adjustRightInd w:val="0"/>
              <w:spacing w:line="253" w:lineRule="exact"/>
              <w:jc w:val="center"/>
              <w:rPr>
                <w:rFonts w:ascii="Times New Roman" w:hAnsi="Times New Roman" w:cs="Times New Roman"/>
                <w:color w:val="000000"/>
                <w:spacing w:val="-3"/>
                <w:sz w:val="24"/>
                <w:szCs w:val="24"/>
              </w:rPr>
            </w:pPr>
            <w:r>
              <w:rPr>
                <w:rFonts w:ascii="Times New Roman" w:hAnsi="Times New Roman" w:cs="Times New Roman"/>
                <w:color w:val="000000"/>
                <w:spacing w:val="-3"/>
                <w:sz w:val="24"/>
                <w:szCs w:val="24"/>
              </w:rPr>
              <w:t>1.</w:t>
            </w:r>
          </w:p>
        </w:tc>
        <w:tc>
          <w:tcPr>
            <w:tcW w:w="6157" w:type="dxa"/>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cs="Times New Roman"/>
                <w:sz w:val="24"/>
                <w:szCs w:val="24"/>
                <w:lang w:val="en-IN"/>
              </w:rPr>
            </w:pPr>
            <w:r>
              <w:rPr>
                <w:rFonts w:hint="default" w:cs="Times New Roman"/>
                <w:sz w:val="24"/>
                <w:szCs w:val="24"/>
                <w:lang w:val="en-IN"/>
              </w:rPr>
              <w:t>Study of Network devices in detail and connect the computers in Local Area Networks.</w:t>
            </w:r>
          </w:p>
        </w:tc>
        <w:tc>
          <w:tcPr>
            <w:tcW w:w="1027" w:type="dxa"/>
            <w:tcBorders>
              <w:top w:val="single" w:color="auto" w:sz="4" w:space="0"/>
              <w:left w:val="single" w:color="auto" w:sz="4" w:space="0"/>
              <w:bottom w:val="single" w:color="auto" w:sz="4" w:space="0"/>
              <w:right w:val="single" w:color="auto" w:sz="4" w:space="0"/>
            </w:tcBorders>
            <w:vAlign w:val="center"/>
          </w:tcPr>
          <w:p>
            <w:pPr>
              <w:widowControl w:val="0"/>
              <w:autoSpaceDE w:val="0"/>
              <w:autoSpaceDN w:val="0"/>
              <w:adjustRightInd w:val="0"/>
              <w:spacing w:line="253" w:lineRule="exact"/>
              <w:jc w:val="center"/>
              <w:rPr>
                <w:rFonts w:hint="default" w:ascii="Times New Roman" w:hAnsi="Times New Roman" w:cs="Times New Roman"/>
                <w:color w:val="000000"/>
                <w:spacing w:val="-3"/>
                <w:sz w:val="24"/>
                <w:szCs w:val="24"/>
                <w:lang w:val="en-IN"/>
              </w:rPr>
            </w:pPr>
            <w:r>
              <w:rPr>
                <w:rFonts w:hint="default" w:cs="Times New Roman"/>
                <w:color w:val="000000"/>
                <w:spacing w:val="-3"/>
                <w:sz w:val="24"/>
                <w:szCs w:val="24"/>
                <w:lang w:val="en-I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893" w:type="dxa"/>
            <w:tcBorders>
              <w:top w:val="single" w:color="auto" w:sz="4" w:space="0"/>
              <w:left w:val="single" w:color="auto" w:sz="4" w:space="0"/>
              <w:bottom w:val="single" w:color="auto" w:sz="4" w:space="0"/>
              <w:right w:val="single" w:color="auto" w:sz="4" w:space="0"/>
            </w:tcBorders>
            <w:vAlign w:val="center"/>
          </w:tcPr>
          <w:p>
            <w:pPr>
              <w:widowControl w:val="0"/>
              <w:autoSpaceDE w:val="0"/>
              <w:autoSpaceDN w:val="0"/>
              <w:adjustRightInd w:val="0"/>
              <w:spacing w:line="253" w:lineRule="exact"/>
              <w:jc w:val="center"/>
              <w:rPr>
                <w:rFonts w:ascii="Times New Roman" w:hAnsi="Times New Roman" w:cs="Times New Roman"/>
                <w:color w:val="000000"/>
                <w:spacing w:val="-3"/>
                <w:sz w:val="24"/>
                <w:szCs w:val="24"/>
              </w:rPr>
            </w:pPr>
            <w:r>
              <w:rPr>
                <w:rFonts w:ascii="Times New Roman" w:hAnsi="Times New Roman" w:cs="Times New Roman"/>
                <w:color w:val="000000"/>
                <w:spacing w:val="-3"/>
                <w:sz w:val="24"/>
                <w:szCs w:val="24"/>
              </w:rPr>
              <w:t>2.</w:t>
            </w:r>
          </w:p>
        </w:tc>
        <w:tc>
          <w:tcPr>
            <w:tcW w:w="6157" w:type="dxa"/>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cs="Times New Roman"/>
                <w:b/>
                <w:bCs/>
                <w:sz w:val="24"/>
                <w:szCs w:val="24"/>
                <w:lang w:val="en-IN"/>
              </w:rPr>
            </w:pPr>
            <w:r>
              <w:rPr>
                <w:rFonts w:hint="default" w:cs="Times New Roman"/>
                <w:b w:val="0"/>
                <w:bCs w:val="0"/>
                <w:sz w:val="24"/>
                <w:szCs w:val="24"/>
                <w:lang w:val="en-IN"/>
              </w:rPr>
              <w:t>Write a Program to implement the data link layer framing methods such as ( i ) Character Stuffing ( ii ) Bit Stuffing.</w:t>
            </w:r>
          </w:p>
        </w:tc>
        <w:tc>
          <w:tcPr>
            <w:tcW w:w="1027" w:type="dxa"/>
            <w:tcBorders>
              <w:top w:val="single" w:color="auto" w:sz="4" w:space="0"/>
              <w:left w:val="single" w:color="auto" w:sz="4" w:space="0"/>
              <w:bottom w:val="single" w:color="auto" w:sz="4" w:space="0"/>
              <w:right w:val="single" w:color="auto" w:sz="4" w:space="0"/>
            </w:tcBorders>
            <w:vAlign w:val="center"/>
          </w:tcPr>
          <w:p>
            <w:pPr>
              <w:widowControl w:val="0"/>
              <w:autoSpaceDE w:val="0"/>
              <w:autoSpaceDN w:val="0"/>
              <w:adjustRightInd w:val="0"/>
              <w:spacing w:line="253" w:lineRule="exact"/>
              <w:jc w:val="center"/>
              <w:rPr>
                <w:rFonts w:hint="default" w:ascii="Times New Roman" w:hAnsi="Times New Roman" w:cs="Times New Roman"/>
                <w:color w:val="000000"/>
                <w:spacing w:val="-3"/>
                <w:sz w:val="24"/>
                <w:szCs w:val="24"/>
                <w:lang w:val="en-IN"/>
              </w:rPr>
            </w:pPr>
            <w:r>
              <w:rPr>
                <w:rFonts w:hint="default" w:cs="Times New Roman"/>
                <w:color w:val="000000"/>
                <w:spacing w:val="-3"/>
                <w:sz w:val="24"/>
                <w:szCs w:val="24"/>
                <w:lang w:val="en-IN"/>
              </w:rPr>
              <w:t>11, 14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893" w:type="dxa"/>
            <w:tcBorders>
              <w:top w:val="single" w:color="auto" w:sz="4" w:space="0"/>
              <w:left w:val="single" w:color="auto" w:sz="4" w:space="0"/>
              <w:bottom w:val="single" w:color="auto" w:sz="4" w:space="0"/>
              <w:right w:val="single" w:color="auto" w:sz="4" w:space="0"/>
            </w:tcBorders>
            <w:vAlign w:val="center"/>
          </w:tcPr>
          <w:p>
            <w:pPr>
              <w:widowControl w:val="0"/>
              <w:autoSpaceDE w:val="0"/>
              <w:autoSpaceDN w:val="0"/>
              <w:adjustRightInd w:val="0"/>
              <w:spacing w:line="253" w:lineRule="exact"/>
              <w:jc w:val="center"/>
              <w:rPr>
                <w:rFonts w:ascii="Times New Roman" w:hAnsi="Times New Roman" w:cs="Times New Roman"/>
                <w:color w:val="000000"/>
                <w:spacing w:val="-3"/>
                <w:sz w:val="24"/>
                <w:szCs w:val="24"/>
              </w:rPr>
            </w:pPr>
            <w:r>
              <w:rPr>
                <w:rFonts w:ascii="Times New Roman" w:hAnsi="Times New Roman" w:cs="Times New Roman"/>
                <w:color w:val="000000"/>
                <w:spacing w:val="-3"/>
                <w:sz w:val="24"/>
                <w:szCs w:val="24"/>
              </w:rPr>
              <w:t>3.</w:t>
            </w:r>
          </w:p>
        </w:tc>
        <w:tc>
          <w:tcPr>
            <w:tcW w:w="6157" w:type="dxa"/>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cs="Times New Roman"/>
                <w:sz w:val="24"/>
                <w:szCs w:val="24"/>
                <w:lang w:val="en-IN"/>
              </w:rPr>
            </w:pPr>
            <w:r>
              <w:rPr>
                <w:rFonts w:hint="default" w:cs="Times New Roman"/>
                <w:b w:val="0"/>
                <w:bCs w:val="0"/>
                <w:sz w:val="24"/>
                <w:szCs w:val="24"/>
                <w:lang w:val="en-IN"/>
              </w:rPr>
              <w:t>Write a Program to implement the data link layer framing methods Checksum.</w:t>
            </w:r>
          </w:p>
        </w:tc>
        <w:tc>
          <w:tcPr>
            <w:tcW w:w="1027" w:type="dxa"/>
            <w:tcBorders>
              <w:top w:val="single" w:color="auto" w:sz="4" w:space="0"/>
              <w:left w:val="single" w:color="auto" w:sz="4" w:space="0"/>
              <w:bottom w:val="single" w:color="auto" w:sz="4" w:space="0"/>
              <w:right w:val="single" w:color="auto" w:sz="4" w:space="0"/>
            </w:tcBorders>
            <w:vAlign w:val="center"/>
          </w:tcPr>
          <w:p>
            <w:pPr>
              <w:widowControl w:val="0"/>
              <w:autoSpaceDE w:val="0"/>
              <w:autoSpaceDN w:val="0"/>
              <w:adjustRightInd w:val="0"/>
              <w:spacing w:line="253" w:lineRule="exact"/>
              <w:jc w:val="center"/>
              <w:rPr>
                <w:rFonts w:hint="default" w:ascii="Times New Roman" w:hAnsi="Times New Roman" w:cs="Times New Roman"/>
                <w:color w:val="000000"/>
                <w:spacing w:val="-3"/>
                <w:sz w:val="24"/>
                <w:szCs w:val="24"/>
                <w:lang w:val="en-IN"/>
              </w:rPr>
            </w:pPr>
            <w:r>
              <w:rPr>
                <w:rFonts w:hint="default" w:cs="Times New Roman"/>
                <w:color w:val="000000"/>
                <w:spacing w:val="-3"/>
                <w:sz w:val="24"/>
                <w:szCs w:val="24"/>
                <w:lang w:val="en-I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893" w:type="dxa"/>
            <w:tcBorders>
              <w:top w:val="single" w:color="auto" w:sz="4" w:space="0"/>
              <w:left w:val="single" w:color="auto" w:sz="4" w:space="0"/>
              <w:bottom w:val="single" w:color="auto" w:sz="4" w:space="0"/>
              <w:right w:val="single" w:color="auto" w:sz="4" w:space="0"/>
            </w:tcBorders>
            <w:vAlign w:val="center"/>
          </w:tcPr>
          <w:p>
            <w:pPr>
              <w:widowControl w:val="0"/>
              <w:autoSpaceDE w:val="0"/>
              <w:autoSpaceDN w:val="0"/>
              <w:adjustRightInd w:val="0"/>
              <w:spacing w:line="253" w:lineRule="exact"/>
              <w:jc w:val="center"/>
              <w:rPr>
                <w:rFonts w:ascii="Times New Roman" w:hAnsi="Times New Roman" w:cs="Times New Roman"/>
                <w:color w:val="000000"/>
                <w:spacing w:val="-3"/>
                <w:sz w:val="24"/>
                <w:szCs w:val="24"/>
              </w:rPr>
            </w:pPr>
            <w:r>
              <w:rPr>
                <w:rFonts w:ascii="Times New Roman" w:hAnsi="Times New Roman" w:cs="Times New Roman"/>
                <w:color w:val="000000"/>
                <w:spacing w:val="-3"/>
                <w:sz w:val="24"/>
                <w:szCs w:val="24"/>
              </w:rPr>
              <w:t>4.</w:t>
            </w:r>
          </w:p>
        </w:tc>
        <w:tc>
          <w:tcPr>
            <w:tcW w:w="6157" w:type="dxa"/>
            <w:tcBorders>
              <w:top w:val="single" w:color="auto" w:sz="4" w:space="0"/>
              <w:left w:val="single" w:color="auto" w:sz="4" w:space="0"/>
              <w:bottom w:val="single" w:color="auto" w:sz="4" w:space="0"/>
              <w:right w:val="single" w:color="auto" w:sz="4" w:space="0"/>
            </w:tcBorders>
            <w:vAlign w:val="center"/>
          </w:tcPr>
          <w:p>
            <w:pPr>
              <w:widowControl w:val="0"/>
              <w:autoSpaceDE w:val="0"/>
              <w:autoSpaceDN w:val="0"/>
              <w:adjustRightInd w:val="0"/>
              <w:spacing w:line="253" w:lineRule="exact"/>
              <w:ind w:hanging="14"/>
              <w:rPr>
                <w:rFonts w:hint="default" w:ascii="Times New Roman" w:hAnsi="Times New Roman" w:cs="Times New Roman"/>
                <w:color w:val="000000"/>
                <w:spacing w:val="-2"/>
                <w:sz w:val="24"/>
                <w:szCs w:val="24"/>
                <w:lang w:val="en-IN"/>
              </w:rPr>
            </w:pPr>
            <w:r>
              <w:rPr>
                <w:rFonts w:hint="default" w:cs="Times New Roman"/>
                <w:b w:val="0"/>
                <w:bCs w:val="0"/>
                <w:sz w:val="24"/>
                <w:szCs w:val="24"/>
                <w:lang w:val="en-IN"/>
              </w:rPr>
              <w:t>Write a Program for Hamming Code Generation for error deduction and correction.</w:t>
            </w:r>
          </w:p>
        </w:tc>
        <w:tc>
          <w:tcPr>
            <w:tcW w:w="1027" w:type="dxa"/>
            <w:tcBorders>
              <w:top w:val="single" w:color="auto" w:sz="4" w:space="0"/>
              <w:left w:val="single" w:color="auto" w:sz="4" w:space="0"/>
              <w:bottom w:val="single" w:color="auto" w:sz="4" w:space="0"/>
              <w:right w:val="single" w:color="auto" w:sz="4" w:space="0"/>
            </w:tcBorders>
            <w:vAlign w:val="center"/>
          </w:tcPr>
          <w:p>
            <w:pPr>
              <w:widowControl w:val="0"/>
              <w:autoSpaceDE w:val="0"/>
              <w:autoSpaceDN w:val="0"/>
              <w:adjustRightInd w:val="0"/>
              <w:spacing w:line="253" w:lineRule="exact"/>
              <w:jc w:val="center"/>
              <w:rPr>
                <w:rFonts w:hint="default" w:ascii="Times New Roman" w:hAnsi="Times New Roman" w:cs="Times New Roman"/>
                <w:color w:val="000000"/>
                <w:spacing w:val="-3"/>
                <w:sz w:val="24"/>
                <w:szCs w:val="24"/>
                <w:lang w:val="en-IN"/>
              </w:rPr>
            </w:pPr>
            <w:r>
              <w:rPr>
                <w:rFonts w:hint="default" w:cs="Times New Roman"/>
                <w:color w:val="000000"/>
                <w:spacing w:val="-3"/>
                <w:sz w:val="24"/>
                <w:szCs w:val="24"/>
                <w:lang w:val="en-I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893" w:type="dxa"/>
            <w:tcBorders>
              <w:top w:val="single" w:color="auto" w:sz="4" w:space="0"/>
              <w:left w:val="single" w:color="auto" w:sz="4" w:space="0"/>
              <w:bottom w:val="single" w:color="auto" w:sz="4" w:space="0"/>
              <w:right w:val="single" w:color="auto" w:sz="4" w:space="0"/>
            </w:tcBorders>
            <w:vAlign w:val="center"/>
          </w:tcPr>
          <w:p>
            <w:pPr>
              <w:widowControl w:val="0"/>
              <w:autoSpaceDE w:val="0"/>
              <w:autoSpaceDN w:val="0"/>
              <w:adjustRightInd w:val="0"/>
              <w:spacing w:line="253" w:lineRule="exact"/>
              <w:jc w:val="center"/>
              <w:rPr>
                <w:rFonts w:ascii="Times New Roman" w:hAnsi="Times New Roman" w:cs="Times New Roman"/>
                <w:color w:val="000000"/>
                <w:spacing w:val="-3"/>
                <w:sz w:val="24"/>
                <w:szCs w:val="24"/>
              </w:rPr>
            </w:pPr>
            <w:r>
              <w:rPr>
                <w:rFonts w:ascii="Times New Roman" w:hAnsi="Times New Roman" w:cs="Times New Roman"/>
                <w:color w:val="000000"/>
                <w:spacing w:val="-3"/>
                <w:sz w:val="24"/>
                <w:szCs w:val="24"/>
              </w:rPr>
              <w:t>5.</w:t>
            </w:r>
          </w:p>
        </w:tc>
        <w:tc>
          <w:tcPr>
            <w:tcW w:w="6157" w:type="dxa"/>
            <w:tcBorders>
              <w:top w:val="single" w:color="auto" w:sz="4" w:space="0"/>
              <w:left w:val="single" w:color="auto" w:sz="4" w:space="0"/>
              <w:bottom w:val="single" w:color="auto" w:sz="4" w:space="0"/>
              <w:right w:val="single" w:color="auto" w:sz="4" w:space="0"/>
            </w:tcBorders>
            <w:vAlign w:val="center"/>
          </w:tcPr>
          <w:p>
            <w:pPr>
              <w:widowControl w:val="0"/>
              <w:tabs>
                <w:tab w:val="left" w:pos="2373"/>
                <w:tab w:val="left" w:pos="8624"/>
              </w:tabs>
              <w:autoSpaceDE w:val="0"/>
              <w:autoSpaceDN w:val="0"/>
              <w:adjustRightInd w:val="0"/>
              <w:spacing w:before="141" w:line="253" w:lineRule="exact"/>
              <w:ind w:left="-36" w:firstLine="36"/>
              <w:rPr>
                <w:rFonts w:hint="default" w:ascii="Times New Roman" w:hAnsi="Times New Roman" w:cs="Times New Roman"/>
                <w:color w:val="000000"/>
                <w:spacing w:val="-10"/>
                <w:w w:val="93"/>
                <w:sz w:val="24"/>
                <w:szCs w:val="24"/>
                <w:lang w:val="en-IN"/>
              </w:rPr>
            </w:pPr>
            <w:r>
              <w:rPr>
                <w:rFonts w:hint="default" w:cs="Times New Roman"/>
                <w:b w:val="0"/>
                <w:bCs w:val="0"/>
                <w:sz w:val="24"/>
                <w:szCs w:val="24"/>
                <w:lang w:val="en-IN"/>
              </w:rPr>
              <w:t>Write a Program to implement on a data set of characters the three CRC polynomials - CRC 12, CRC 16 and CRC CCIP.</w:t>
            </w:r>
          </w:p>
        </w:tc>
        <w:tc>
          <w:tcPr>
            <w:tcW w:w="1027" w:type="dxa"/>
            <w:tcBorders>
              <w:top w:val="single" w:color="auto" w:sz="4" w:space="0"/>
              <w:left w:val="single" w:color="auto" w:sz="4" w:space="0"/>
              <w:bottom w:val="single" w:color="auto" w:sz="4" w:space="0"/>
              <w:right w:val="single" w:color="auto" w:sz="4" w:space="0"/>
            </w:tcBorders>
            <w:vAlign w:val="center"/>
          </w:tcPr>
          <w:p>
            <w:pPr>
              <w:widowControl w:val="0"/>
              <w:autoSpaceDE w:val="0"/>
              <w:autoSpaceDN w:val="0"/>
              <w:adjustRightInd w:val="0"/>
              <w:spacing w:line="253" w:lineRule="exact"/>
              <w:jc w:val="center"/>
              <w:rPr>
                <w:rFonts w:hint="default" w:ascii="Times New Roman" w:hAnsi="Times New Roman" w:cs="Times New Roman"/>
                <w:color w:val="000000"/>
                <w:spacing w:val="-3"/>
                <w:sz w:val="24"/>
                <w:szCs w:val="24"/>
                <w:lang w:val="en-IN"/>
              </w:rPr>
            </w:pPr>
            <w:r>
              <w:rPr>
                <w:rFonts w:hint="default" w:cs="Times New Roman"/>
                <w:color w:val="000000"/>
                <w:spacing w:val="-3"/>
                <w:sz w:val="24"/>
                <w:szCs w:val="24"/>
                <w:lang w:val="en-IN"/>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893" w:type="dxa"/>
            <w:tcBorders>
              <w:top w:val="single" w:color="auto" w:sz="4" w:space="0"/>
              <w:left w:val="single" w:color="auto" w:sz="4" w:space="0"/>
              <w:bottom w:val="single" w:color="auto" w:sz="4" w:space="0"/>
              <w:right w:val="single" w:color="auto" w:sz="4" w:space="0"/>
            </w:tcBorders>
            <w:vAlign w:val="center"/>
          </w:tcPr>
          <w:p>
            <w:pPr>
              <w:widowControl w:val="0"/>
              <w:autoSpaceDE w:val="0"/>
              <w:autoSpaceDN w:val="0"/>
              <w:adjustRightInd w:val="0"/>
              <w:spacing w:line="253" w:lineRule="exact"/>
              <w:jc w:val="center"/>
              <w:rPr>
                <w:rFonts w:ascii="Times New Roman" w:hAnsi="Times New Roman" w:cs="Times New Roman"/>
                <w:color w:val="000000"/>
                <w:spacing w:val="-3"/>
                <w:sz w:val="24"/>
                <w:szCs w:val="24"/>
              </w:rPr>
            </w:pPr>
            <w:r>
              <w:rPr>
                <w:rFonts w:ascii="Times New Roman" w:hAnsi="Times New Roman" w:cs="Times New Roman"/>
                <w:color w:val="000000"/>
                <w:spacing w:val="-3"/>
                <w:sz w:val="24"/>
                <w:szCs w:val="24"/>
              </w:rPr>
              <w:t>6</w:t>
            </w:r>
          </w:p>
        </w:tc>
        <w:tc>
          <w:tcPr>
            <w:tcW w:w="6157" w:type="dxa"/>
            <w:tcBorders>
              <w:top w:val="single" w:color="auto" w:sz="4" w:space="0"/>
              <w:left w:val="single" w:color="auto" w:sz="4" w:space="0"/>
              <w:bottom w:val="single" w:color="auto" w:sz="4" w:space="0"/>
              <w:right w:val="single" w:color="auto" w:sz="4" w:space="0"/>
            </w:tcBorders>
            <w:vAlign w:val="center"/>
          </w:tcPr>
          <w:p>
            <w:pPr>
              <w:widowControl w:val="0"/>
              <w:tabs>
                <w:tab w:val="left" w:pos="2373"/>
                <w:tab w:val="left" w:pos="8624"/>
              </w:tabs>
              <w:autoSpaceDE w:val="0"/>
              <w:autoSpaceDN w:val="0"/>
              <w:adjustRightInd w:val="0"/>
              <w:spacing w:before="141" w:line="253" w:lineRule="exact"/>
              <w:ind w:left="-36" w:firstLine="36"/>
              <w:rPr>
                <w:rFonts w:hint="default" w:ascii="Times New Roman" w:hAnsi="Times New Roman" w:cs="Times New Roman"/>
                <w:sz w:val="24"/>
                <w:szCs w:val="24"/>
                <w:lang w:val="en-IN"/>
              </w:rPr>
            </w:pPr>
            <w:r>
              <w:rPr>
                <w:rFonts w:hint="default" w:cs="Times New Roman"/>
                <w:b w:val="0"/>
                <w:bCs w:val="0"/>
                <w:sz w:val="24"/>
                <w:szCs w:val="24"/>
                <w:lang w:val="en-IN"/>
              </w:rPr>
              <w:t>Write a Program to implement Slidinng window protocol for Goback N .</w:t>
            </w:r>
          </w:p>
        </w:tc>
        <w:tc>
          <w:tcPr>
            <w:tcW w:w="1027" w:type="dxa"/>
            <w:tcBorders>
              <w:top w:val="single" w:color="auto" w:sz="4" w:space="0"/>
              <w:left w:val="single" w:color="auto" w:sz="4" w:space="0"/>
              <w:bottom w:val="single" w:color="auto" w:sz="4" w:space="0"/>
              <w:right w:val="single" w:color="auto" w:sz="4" w:space="0"/>
            </w:tcBorders>
            <w:vAlign w:val="center"/>
          </w:tcPr>
          <w:p>
            <w:pPr>
              <w:widowControl w:val="0"/>
              <w:autoSpaceDE w:val="0"/>
              <w:autoSpaceDN w:val="0"/>
              <w:adjustRightInd w:val="0"/>
              <w:spacing w:line="253" w:lineRule="exact"/>
              <w:jc w:val="center"/>
              <w:rPr>
                <w:rFonts w:hint="default" w:ascii="Times New Roman" w:hAnsi="Times New Roman" w:cs="Times New Roman"/>
                <w:color w:val="000000"/>
                <w:spacing w:val="-3"/>
                <w:sz w:val="24"/>
                <w:szCs w:val="24"/>
                <w:lang w:val="en-IN"/>
              </w:rPr>
            </w:pPr>
            <w:r>
              <w:rPr>
                <w:rFonts w:hint="default" w:cs="Times New Roman"/>
                <w:color w:val="000000"/>
                <w:spacing w:val="-3"/>
                <w:sz w:val="24"/>
                <w:szCs w:val="24"/>
                <w:lang w:val="en-IN"/>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893" w:type="dxa"/>
            <w:tcBorders>
              <w:top w:val="single" w:color="auto" w:sz="4" w:space="0"/>
              <w:left w:val="single" w:color="auto" w:sz="4" w:space="0"/>
              <w:bottom w:val="single" w:color="auto" w:sz="4" w:space="0"/>
              <w:right w:val="single" w:color="auto" w:sz="4" w:space="0"/>
            </w:tcBorders>
            <w:vAlign w:val="center"/>
          </w:tcPr>
          <w:p>
            <w:pPr>
              <w:widowControl w:val="0"/>
              <w:autoSpaceDE w:val="0"/>
              <w:autoSpaceDN w:val="0"/>
              <w:adjustRightInd w:val="0"/>
              <w:spacing w:line="253" w:lineRule="exact"/>
              <w:jc w:val="center"/>
              <w:rPr>
                <w:rFonts w:ascii="Times New Roman" w:hAnsi="Times New Roman" w:cs="Times New Roman"/>
                <w:color w:val="000000"/>
                <w:spacing w:val="-3"/>
                <w:sz w:val="24"/>
                <w:szCs w:val="24"/>
              </w:rPr>
            </w:pPr>
            <w:r>
              <w:rPr>
                <w:rFonts w:ascii="Times New Roman" w:hAnsi="Times New Roman" w:cs="Times New Roman"/>
                <w:color w:val="000000"/>
                <w:spacing w:val="-3"/>
                <w:sz w:val="24"/>
                <w:szCs w:val="24"/>
              </w:rPr>
              <w:t>7.</w:t>
            </w:r>
          </w:p>
        </w:tc>
        <w:tc>
          <w:tcPr>
            <w:tcW w:w="6157" w:type="dxa"/>
            <w:tcBorders>
              <w:top w:val="single" w:color="auto" w:sz="4" w:space="0"/>
              <w:left w:val="single" w:color="auto" w:sz="4" w:space="0"/>
              <w:bottom w:val="single" w:color="auto" w:sz="4" w:space="0"/>
              <w:right w:val="single" w:color="auto" w:sz="4" w:space="0"/>
            </w:tcBorders>
            <w:vAlign w:val="center"/>
          </w:tcPr>
          <w:p>
            <w:pPr>
              <w:widowControl w:val="0"/>
              <w:autoSpaceDE w:val="0"/>
              <w:autoSpaceDN w:val="0"/>
              <w:adjustRightInd w:val="0"/>
              <w:spacing w:before="6" w:line="279" w:lineRule="exact"/>
              <w:ind w:left="-36" w:firstLine="36"/>
              <w:rPr>
                <w:rFonts w:hint="default" w:ascii="Times New Roman" w:hAnsi="Times New Roman" w:cs="Times New Roman"/>
                <w:color w:val="000000"/>
                <w:spacing w:val="-3"/>
                <w:sz w:val="24"/>
                <w:szCs w:val="24"/>
                <w:lang w:val="en-IN"/>
              </w:rPr>
            </w:pPr>
            <w:r>
              <w:rPr>
                <w:rFonts w:hint="default" w:cs="Times New Roman"/>
                <w:b w:val="0"/>
                <w:bCs w:val="0"/>
                <w:sz w:val="24"/>
                <w:szCs w:val="24"/>
                <w:lang w:val="en-IN"/>
              </w:rPr>
              <w:t>Write a Program to implement Slidinng window protocol for Selective repeat.</w:t>
            </w:r>
          </w:p>
        </w:tc>
        <w:tc>
          <w:tcPr>
            <w:tcW w:w="1027" w:type="dxa"/>
            <w:tcBorders>
              <w:top w:val="single" w:color="auto" w:sz="4" w:space="0"/>
              <w:left w:val="single" w:color="auto" w:sz="4" w:space="0"/>
              <w:bottom w:val="single" w:color="auto" w:sz="4" w:space="0"/>
              <w:right w:val="single" w:color="auto" w:sz="4" w:space="0"/>
            </w:tcBorders>
            <w:vAlign w:val="center"/>
          </w:tcPr>
          <w:p>
            <w:pPr>
              <w:widowControl w:val="0"/>
              <w:autoSpaceDE w:val="0"/>
              <w:autoSpaceDN w:val="0"/>
              <w:adjustRightInd w:val="0"/>
              <w:spacing w:line="253" w:lineRule="exact"/>
              <w:jc w:val="center"/>
              <w:rPr>
                <w:rFonts w:hint="default" w:ascii="Times New Roman" w:hAnsi="Times New Roman" w:cs="Times New Roman"/>
                <w:color w:val="000000"/>
                <w:spacing w:val="-3"/>
                <w:sz w:val="24"/>
                <w:szCs w:val="24"/>
                <w:lang w:val="en-IN"/>
              </w:rPr>
            </w:pPr>
            <w:r>
              <w:rPr>
                <w:rFonts w:hint="default" w:cs="Times New Roman"/>
                <w:color w:val="000000"/>
                <w:spacing w:val="-3"/>
                <w:sz w:val="24"/>
                <w:szCs w:val="24"/>
                <w:lang w:val="en-IN"/>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5" w:hRule="atLeast"/>
        </w:trPr>
        <w:tc>
          <w:tcPr>
            <w:tcW w:w="893" w:type="dxa"/>
            <w:tcBorders>
              <w:top w:val="single" w:color="auto" w:sz="4" w:space="0"/>
              <w:left w:val="single" w:color="auto" w:sz="4" w:space="0"/>
              <w:bottom w:val="single" w:color="auto" w:sz="4" w:space="0"/>
              <w:right w:val="single" w:color="auto" w:sz="4" w:space="0"/>
            </w:tcBorders>
            <w:vAlign w:val="center"/>
          </w:tcPr>
          <w:p>
            <w:pPr>
              <w:widowControl w:val="0"/>
              <w:autoSpaceDE w:val="0"/>
              <w:autoSpaceDN w:val="0"/>
              <w:adjustRightInd w:val="0"/>
              <w:spacing w:line="253" w:lineRule="exact"/>
              <w:jc w:val="center"/>
              <w:rPr>
                <w:rFonts w:ascii="Times New Roman" w:hAnsi="Times New Roman" w:cs="Times New Roman"/>
                <w:color w:val="000000"/>
                <w:spacing w:val="-3"/>
                <w:sz w:val="24"/>
                <w:szCs w:val="24"/>
              </w:rPr>
            </w:pPr>
            <w:r>
              <w:rPr>
                <w:rFonts w:ascii="Times New Roman" w:hAnsi="Times New Roman" w:cs="Times New Roman"/>
                <w:color w:val="000000"/>
                <w:spacing w:val="-3"/>
                <w:sz w:val="24"/>
                <w:szCs w:val="24"/>
              </w:rPr>
              <w:t>8.</w:t>
            </w:r>
          </w:p>
        </w:tc>
        <w:tc>
          <w:tcPr>
            <w:tcW w:w="6157" w:type="dxa"/>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cs="Times New Roman"/>
                <w:sz w:val="24"/>
                <w:szCs w:val="24"/>
                <w:lang w:val="en-IN"/>
              </w:rPr>
            </w:pPr>
            <w:r>
              <w:rPr>
                <w:rFonts w:hint="default" w:cs="Times New Roman"/>
                <w:b w:val="0"/>
                <w:bCs w:val="0"/>
                <w:sz w:val="24"/>
                <w:szCs w:val="24"/>
                <w:lang w:val="en-IN"/>
              </w:rPr>
              <w:t>Write a Program to implement Stop and Wait Protocol.</w:t>
            </w:r>
          </w:p>
        </w:tc>
        <w:tc>
          <w:tcPr>
            <w:tcW w:w="1027" w:type="dxa"/>
            <w:tcBorders>
              <w:top w:val="single" w:color="auto" w:sz="4" w:space="0"/>
              <w:left w:val="single" w:color="auto" w:sz="4" w:space="0"/>
              <w:bottom w:val="single" w:color="auto" w:sz="4" w:space="0"/>
              <w:right w:val="single" w:color="auto" w:sz="4" w:space="0"/>
            </w:tcBorders>
            <w:vAlign w:val="center"/>
          </w:tcPr>
          <w:p>
            <w:pPr>
              <w:widowControl w:val="0"/>
              <w:autoSpaceDE w:val="0"/>
              <w:autoSpaceDN w:val="0"/>
              <w:adjustRightInd w:val="0"/>
              <w:spacing w:line="253" w:lineRule="exact"/>
              <w:jc w:val="center"/>
              <w:rPr>
                <w:rFonts w:ascii="Times New Roman" w:hAnsi="Times New Roman" w:cs="Times New Roman"/>
                <w:color w:val="000000"/>
                <w:spacing w:val="-3"/>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893" w:type="dxa"/>
            <w:tcBorders>
              <w:top w:val="single" w:color="auto" w:sz="4" w:space="0"/>
              <w:left w:val="single" w:color="auto" w:sz="4" w:space="0"/>
              <w:bottom w:val="single" w:color="auto" w:sz="4" w:space="0"/>
              <w:right w:val="single" w:color="auto" w:sz="4" w:space="0"/>
            </w:tcBorders>
            <w:vAlign w:val="center"/>
          </w:tcPr>
          <w:p>
            <w:pPr>
              <w:widowControl w:val="0"/>
              <w:autoSpaceDE w:val="0"/>
              <w:autoSpaceDN w:val="0"/>
              <w:adjustRightInd w:val="0"/>
              <w:spacing w:line="253" w:lineRule="exact"/>
              <w:jc w:val="center"/>
              <w:rPr>
                <w:rFonts w:ascii="Times New Roman" w:hAnsi="Times New Roman" w:cs="Times New Roman"/>
                <w:color w:val="000000"/>
                <w:spacing w:val="-3"/>
                <w:sz w:val="24"/>
                <w:szCs w:val="24"/>
              </w:rPr>
            </w:pPr>
            <w:r>
              <w:rPr>
                <w:rFonts w:ascii="Times New Roman" w:hAnsi="Times New Roman" w:cs="Times New Roman"/>
                <w:color w:val="000000"/>
                <w:spacing w:val="-3"/>
                <w:sz w:val="24"/>
                <w:szCs w:val="24"/>
              </w:rPr>
              <w:t>9.</w:t>
            </w:r>
          </w:p>
        </w:tc>
        <w:tc>
          <w:tcPr>
            <w:tcW w:w="6157" w:type="dxa"/>
            <w:tcBorders>
              <w:top w:val="single" w:color="auto" w:sz="4" w:space="0"/>
              <w:left w:val="single" w:color="auto" w:sz="4" w:space="0"/>
              <w:bottom w:val="single" w:color="auto" w:sz="4" w:space="0"/>
              <w:right w:val="single" w:color="auto" w:sz="4" w:space="0"/>
            </w:tcBorders>
            <w:vAlign w:val="center"/>
          </w:tcPr>
          <w:p>
            <w:pPr>
              <w:bidi w:val="0"/>
              <w:rPr>
                <w:rFonts w:hint="default" w:ascii="Times New Roman" w:hAnsi="Times New Roman" w:cs="Times New Roman"/>
                <w:color w:val="000000"/>
                <w:spacing w:val="-10"/>
                <w:w w:val="93"/>
                <w:szCs w:val="24"/>
                <w:lang w:val="en-IN"/>
              </w:rPr>
            </w:pPr>
            <w:r>
              <w:rPr>
                <w:rFonts w:hint="default"/>
                <w:sz w:val="24"/>
                <w:szCs w:val="24"/>
                <w:lang w:val="en-IN"/>
              </w:rPr>
              <w:t>Write a program for congestion control using leaky bucket algorithm.</w:t>
            </w:r>
          </w:p>
        </w:tc>
        <w:tc>
          <w:tcPr>
            <w:tcW w:w="1027" w:type="dxa"/>
            <w:tcBorders>
              <w:top w:val="single" w:color="auto" w:sz="4" w:space="0"/>
              <w:left w:val="single" w:color="auto" w:sz="4" w:space="0"/>
              <w:bottom w:val="single" w:color="auto" w:sz="4" w:space="0"/>
              <w:right w:val="single" w:color="auto" w:sz="4" w:space="0"/>
            </w:tcBorders>
            <w:vAlign w:val="center"/>
          </w:tcPr>
          <w:p>
            <w:pPr>
              <w:widowControl w:val="0"/>
              <w:autoSpaceDE w:val="0"/>
              <w:autoSpaceDN w:val="0"/>
              <w:adjustRightInd w:val="0"/>
              <w:spacing w:line="253" w:lineRule="exact"/>
              <w:jc w:val="center"/>
              <w:rPr>
                <w:rFonts w:ascii="Times New Roman" w:hAnsi="Times New Roman" w:cs="Times New Roman"/>
                <w:color w:val="000000"/>
                <w:spacing w:val="-3"/>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893" w:type="dxa"/>
            <w:tcBorders>
              <w:top w:val="single" w:color="auto" w:sz="4" w:space="0"/>
              <w:left w:val="single" w:color="auto" w:sz="4" w:space="0"/>
              <w:bottom w:val="single" w:color="auto" w:sz="4" w:space="0"/>
              <w:right w:val="single" w:color="auto" w:sz="4" w:space="0"/>
            </w:tcBorders>
            <w:vAlign w:val="center"/>
          </w:tcPr>
          <w:p>
            <w:pPr>
              <w:widowControl w:val="0"/>
              <w:autoSpaceDE w:val="0"/>
              <w:autoSpaceDN w:val="0"/>
              <w:adjustRightInd w:val="0"/>
              <w:spacing w:line="253" w:lineRule="exact"/>
              <w:jc w:val="center"/>
              <w:rPr>
                <w:rFonts w:ascii="Times New Roman" w:hAnsi="Times New Roman" w:cs="Times New Roman"/>
                <w:color w:val="000000"/>
                <w:spacing w:val="-3"/>
                <w:sz w:val="24"/>
                <w:szCs w:val="24"/>
              </w:rPr>
            </w:pPr>
            <w:r>
              <w:rPr>
                <w:rFonts w:ascii="Times New Roman" w:hAnsi="Times New Roman" w:cs="Times New Roman"/>
                <w:color w:val="000000"/>
                <w:spacing w:val="-3"/>
                <w:sz w:val="24"/>
                <w:szCs w:val="24"/>
              </w:rPr>
              <w:t>10.</w:t>
            </w:r>
          </w:p>
        </w:tc>
        <w:tc>
          <w:tcPr>
            <w:tcW w:w="6157" w:type="dxa"/>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cs="Times New Roman"/>
                <w:sz w:val="24"/>
                <w:szCs w:val="24"/>
                <w:lang w:val="en-IN"/>
              </w:rPr>
            </w:pPr>
            <w:r>
              <w:rPr>
                <w:rFonts w:hint="default" w:cs="Times New Roman"/>
                <w:sz w:val="24"/>
                <w:szCs w:val="24"/>
                <w:lang w:val="en-IN"/>
              </w:rPr>
              <w:t>Write a program to implement Dijkstra’s algorithm to compute Shortes path through a graph.</w:t>
            </w:r>
          </w:p>
        </w:tc>
        <w:tc>
          <w:tcPr>
            <w:tcW w:w="1027" w:type="dxa"/>
            <w:tcBorders>
              <w:top w:val="single" w:color="auto" w:sz="4" w:space="0"/>
              <w:left w:val="single" w:color="auto" w:sz="4" w:space="0"/>
              <w:bottom w:val="single" w:color="auto" w:sz="4" w:space="0"/>
              <w:right w:val="single" w:color="auto" w:sz="4" w:space="0"/>
            </w:tcBorders>
            <w:vAlign w:val="center"/>
          </w:tcPr>
          <w:p>
            <w:pPr>
              <w:widowControl w:val="0"/>
              <w:autoSpaceDE w:val="0"/>
              <w:autoSpaceDN w:val="0"/>
              <w:adjustRightInd w:val="0"/>
              <w:spacing w:line="253" w:lineRule="exact"/>
              <w:jc w:val="center"/>
              <w:rPr>
                <w:rFonts w:hint="default" w:ascii="Times New Roman" w:hAnsi="Times New Roman" w:cs="Times New Roman"/>
                <w:color w:val="000000"/>
                <w:spacing w:val="-3"/>
                <w:sz w:val="24"/>
                <w:szCs w:val="24"/>
                <w:lang w:val="en-IN"/>
              </w:rPr>
            </w:pPr>
            <w:r>
              <w:rPr>
                <w:rFonts w:hint="default" w:cs="Times New Roman"/>
                <w:color w:val="000000"/>
                <w:spacing w:val="-3"/>
                <w:sz w:val="24"/>
                <w:szCs w:val="24"/>
                <w:lang w:val="en-IN"/>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893" w:type="dxa"/>
            <w:tcBorders>
              <w:top w:val="single" w:color="auto" w:sz="4" w:space="0"/>
              <w:left w:val="single" w:color="auto" w:sz="4" w:space="0"/>
              <w:bottom w:val="single" w:color="auto" w:sz="4" w:space="0"/>
              <w:right w:val="single" w:color="auto" w:sz="4" w:space="0"/>
            </w:tcBorders>
            <w:vAlign w:val="center"/>
          </w:tcPr>
          <w:p>
            <w:pPr>
              <w:widowControl w:val="0"/>
              <w:autoSpaceDE w:val="0"/>
              <w:autoSpaceDN w:val="0"/>
              <w:adjustRightInd w:val="0"/>
              <w:spacing w:line="253" w:lineRule="exact"/>
              <w:jc w:val="center"/>
              <w:rPr>
                <w:rFonts w:hint="default" w:ascii="Times New Roman" w:hAnsi="Times New Roman" w:cs="Times New Roman"/>
                <w:color w:val="000000"/>
                <w:spacing w:val="-3"/>
                <w:sz w:val="24"/>
                <w:szCs w:val="24"/>
                <w:lang w:val="en-IN"/>
              </w:rPr>
            </w:pPr>
            <w:r>
              <w:rPr>
                <w:rFonts w:ascii="Times New Roman" w:hAnsi="Times New Roman" w:cs="Times New Roman"/>
                <w:color w:val="000000"/>
                <w:spacing w:val="-3"/>
                <w:sz w:val="24"/>
                <w:szCs w:val="24"/>
              </w:rPr>
              <w:t>11</w:t>
            </w:r>
            <w:r>
              <w:rPr>
                <w:rFonts w:hint="default" w:cs="Times New Roman"/>
                <w:color w:val="000000"/>
                <w:spacing w:val="-3"/>
                <w:sz w:val="24"/>
                <w:szCs w:val="24"/>
                <w:lang w:val="en-IN"/>
              </w:rPr>
              <w:t>.</w:t>
            </w:r>
          </w:p>
        </w:tc>
        <w:tc>
          <w:tcPr>
            <w:tcW w:w="6157" w:type="dxa"/>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cs="Times New Roman"/>
                <w:sz w:val="24"/>
                <w:szCs w:val="24"/>
                <w:lang w:val="en-IN"/>
              </w:rPr>
            </w:pPr>
            <w:r>
              <w:rPr>
                <w:rFonts w:hint="default" w:cs="Times New Roman"/>
                <w:b w:val="0"/>
                <w:bCs w:val="0"/>
                <w:sz w:val="24"/>
                <w:szCs w:val="24"/>
                <w:lang w:val="en-IN"/>
              </w:rPr>
              <w:t>Write a Program to implement Distance vector routing algorithm buy obtaining routing table at each node. (Take an example subnet grapoh with weights indicating delay between nodes).</w:t>
            </w:r>
          </w:p>
        </w:tc>
        <w:tc>
          <w:tcPr>
            <w:tcW w:w="1027" w:type="dxa"/>
            <w:tcBorders>
              <w:top w:val="single" w:color="auto" w:sz="4" w:space="0"/>
              <w:left w:val="single" w:color="auto" w:sz="4" w:space="0"/>
              <w:bottom w:val="single" w:color="auto" w:sz="4" w:space="0"/>
              <w:right w:val="single" w:color="auto" w:sz="4" w:space="0"/>
            </w:tcBorders>
            <w:vAlign w:val="center"/>
          </w:tcPr>
          <w:p>
            <w:pPr>
              <w:widowControl w:val="0"/>
              <w:autoSpaceDE w:val="0"/>
              <w:autoSpaceDN w:val="0"/>
              <w:adjustRightInd w:val="0"/>
              <w:spacing w:line="253" w:lineRule="exact"/>
              <w:jc w:val="center"/>
              <w:rPr>
                <w:rFonts w:hint="default" w:ascii="Times New Roman" w:hAnsi="Times New Roman" w:cs="Times New Roman"/>
                <w:color w:val="000000"/>
                <w:spacing w:val="-3"/>
                <w:sz w:val="24"/>
                <w:szCs w:val="24"/>
                <w:lang w:val="en-IN"/>
              </w:rPr>
            </w:pPr>
            <w:r>
              <w:rPr>
                <w:rFonts w:hint="default" w:cs="Times New Roman"/>
                <w:color w:val="000000"/>
                <w:spacing w:val="-3"/>
                <w:sz w:val="24"/>
                <w:szCs w:val="24"/>
                <w:lang w:val="en-IN"/>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893" w:type="dxa"/>
            <w:tcBorders>
              <w:top w:val="single" w:color="auto" w:sz="4" w:space="0"/>
              <w:left w:val="single" w:color="auto" w:sz="4" w:space="0"/>
              <w:bottom w:val="single" w:color="auto" w:sz="4" w:space="0"/>
              <w:right w:val="single" w:color="auto" w:sz="4" w:space="0"/>
            </w:tcBorders>
            <w:vAlign w:val="center"/>
          </w:tcPr>
          <w:p>
            <w:pPr>
              <w:widowControl w:val="0"/>
              <w:autoSpaceDE w:val="0"/>
              <w:autoSpaceDN w:val="0"/>
              <w:adjustRightInd w:val="0"/>
              <w:spacing w:line="253" w:lineRule="exact"/>
              <w:jc w:val="center"/>
              <w:rPr>
                <w:rFonts w:hint="default" w:ascii="Times New Roman" w:hAnsi="Times New Roman" w:cs="Times New Roman"/>
                <w:color w:val="000000"/>
                <w:spacing w:val="-3"/>
                <w:sz w:val="24"/>
                <w:szCs w:val="24"/>
                <w:lang w:val="en-IN"/>
              </w:rPr>
            </w:pPr>
            <w:r>
              <w:rPr>
                <w:rFonts w:ascii="Times New Roman" w:hAnsi="Times New Roman" w:cs="Times New Roman"/>
                <w:color w:val="000000"/>
                <w:spacing w:val="-3"/>
                <w:sz w:val="24"/>
                <w:szCs w:val="24"/>
              </w:rPr>
              <w:t>12</w:t>
            </w:r>
            <w:r>
              <w:rPr>
                <w:rFonts w:hint="default" w:cs="Times New Roman"/>
                <w:color w:val="000000"/>
                <w:spacing w:val="-3"/>
                <w:sz w:val="24"/>
                <w:szCs w:val="24"/>
                <w:lang w:val="en-IN"/>
              </w:rPr>
              <w:t>.</w:t>
            </w:r>
          </w:p>
        </w:tc>
        <w:tc>
          <w:tcPr>
            <w:tcW w:w="6157" w:type="dxa"/>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cs="Times New Roman"/>
                <w:sz w:val="24"/>
                <w:szCs w:val="24"/>
                <w:lang w:val="en-IN"/>
              </w:rPr>
            </w:pPr>
            <w:r>
              <w:rPr>
                <w:rFonts w:hint="default" w:cs="Times New Roman"/>
                <w:sz w:val="24"/>
                <w:szCs w:val="24"/>
                <w:lang w:val="en-IN"/>
              </w:rPr>
              <w:t>Write a Program to implement Broadcast tree by taking subnet of nosts.</w:t>
            </w:r>
          </w:p>
        </w:tc>
        <w:tc>
          <w:tcPr>
            <w:tcW w:w="1027" w:type="dxa"/>
            <w:tcBorders>
              <w:top w:val="single" w:color="auto" w:sz="4" w:space="0"/>
              <w:left w:val="single" w:color="auto" w:sz="4" w:space="0"/>
              <w:bottom w:val="single" w:color="auto" w:sz="4" w:space="0"/>
              <w:right w:val="single" w:color="auto" w:sz="4" w:space="0"/>
            </w:tcBorders>
            <w:vAlign w:val="center"/>
          </w:tcPr>
          <w:p>
            <w:pPr>
              <w:widowControl w:val="0"/>
              <w:autoSpaceDE w:val="0"/>
              <w:autoSpaceDN w:val="0"/>
              <w:adjustRightInd w:val="0"/>
              <w:spacing w:line="253" w:lineRule="exact"/>
              <w:jc w:val="center"/>
              <w:rPr>
                <w:rFonts w:hint="default" w:ascii="Times New Roman" w:hAnsi="Times New Roman" w:cs="Times New Roman"/>
                <w:color w:val="000000"/>
                <w:spacing w:val="-3"/>
                <w:sz w:val="24"/>
                <w:szCs w:val="24"/>
                <w:lang w:val="en-IN"/>
              </w:rPr>
            </w:pPr>
            <w:r>
              <w:rPr>
                <w:rFonts w:hint="default" w:cs="Times New Roman"/>
                <w:color w:val="000000"/>
                <w:spacing w:val="-3"/>
                <w:sz w:val="24"/>
                <w:szCs w:val="24"/>
                <w:lang w:val="en-IN"/>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893" w:type="dxa"/>
            <w:tcBorders>
              <w:top w:val="single" w:color="auto" w:sz="4" w:space="0"/>
              <w:left w:val="single" w:color="auto" w:sz="4" w:space="0"/>
              <w:bottom w:val="single" w:color="auto" w:sz="4" w:space="0"/>
              <w:right w:val="single" w:color="auto" w:sz="4" w:space="0"/>
            </w:tcBorders>
            <w:vAlign w:val="center"/>
          </w:tcPr>
          <w:p>
            <w:pPr>
              <w:widowControl w:val="0"/>
              <w:autoSpaceDE w:val="0"/>
              <w:autoSpaceDN w:val="0"/>
              <w:adjustRightInd w:val="0"/>
              <w:spacing w:line="253" w:lineRule="exact"/>
              <w:jc w:val="center"/>
              <w:rPr>
                <w:rFonts w:hint="default" w:ascii="Times New Roman" w:hAnsi="Times New Roman" w:cs="Times New Roman"/>
                <w:color w:val="000000"/>
                <w:spacing w:val="-3"/>
                <w:sz w:val="24"/>
                <w:szCs w:val="24"/>
                <w:lang w:val="en-IN"/>
              </w:rPr>
            </w:pPr>
            <w:r>
              <w:rPr>
                <w:rFonts w:ascii="Times New Roman" w:hAnsi="Times New Roman" w:cs="Times New Roman"/>
                <w:color w:val="000000"/>
                <w:spacing w:val="-3"/>
                <w:sz w:val="24"/>
                <w:szCs w:val="24"/>
              </w:rPr>
              <w:t>13</w:t>
            </w:r>
            <w:r>
              <w:rPr>
                <w:rFonts w:hint="default" w:cs="Times New Roman"/>
                <w:color w:val="000000"/>
                <w:spacing w:val="-3"/>
                <w:sz w:val="24"/>
                <w:szCs w:val="24"/>
                <w:lang w:val="en-IN"/>
              </w:rPr>
              <w:t>.</w:t>
            </w:r>
          </w:p>
        </w:tc>
        <w:tc>
          <w:tcPr>
            <w:tcW w:w="6157" w:type="dxa"/>
            <w:tcBorders>
              <w:top w:val="single" w:color="auto" w:sz="4" w:space="0"/>
              <w:left w:val="single" w:color="auto" w:sz="4" w:space="0"/>
              <w:bottom w:val="single" w:color="auto" w:sz="4" w:space="0"/>
              <w:right w:val="single" w:color="auto" w:sz="4" w:space="0"/>
            </w:tcBorders>
            <w:vAlign w:val="center"/>
          </w:tcPr>
          <w:p>
            <w:pPr>
              <w:rPr>
                <w:rFonts w:hint="default" w:cs="Times New Roman"/>
                <w:sz w:val="24"/>
                <w:szCs w:val="24"/>
                <w:lang w:val="en-IN"/>
              </w:rPr>
            </w:pPr>
            <w:r>
              <w:rPr>
                <w:rFonts w:hint="default" w:cs="Times New Roman"/>
                <w:sz w:val="24"/>
                <w:szCs w:val="24"/>
                <w:lang w:val="en-IN"/>
              </w:rPr>
              <w:t>Wireshark</w:t>
            </w:r>
          </w:p>
          <w:p>
            <w:pPr>
              <w:numPr>
                <w:ilvl w:val="0"/>
                <w:numId w:val="6"/>
              </w:numPr>
              <w:rPr>
                <w:rFonts w:hint="default" w:cs="Times New Roman"/>
                <w:sz w:val="24"/>
                <w:szCs w:val="24"/>
                <w:lang w:val="en-IN"/>
              </w:rPr>
            </w:pPr>
            <w:r>
              <w:rPr>
                <w:rFonts w:hint="default" w:cs="Times New Roman"/>
                <w:sz w:val="24"/>
                <w:szCs w:val="24"/>
                <w:lang w:val="en-IN"/>
              </w:rPr>
              <w:t>Packet Captuire Using wire shark.</w:t>
            </w:r>
          </w:p>
          <w:p>
            <w:pPr>
              <w:numPr>
                <w:ilvl w:val="0"/>
                <w:numId w:val="6"/>
              </w:numPr>
              <w:rPr>
                <w:rFonts w:hint="default" w:cs="Times New Roman"/>
                <w:sz w:val="24"/>
                <w:szCs w:val="24"/>
                <w:lang w:val="en-IN"/>
              </w:rPr>
            </w:pPr>
            <w:r>
              <w:rPr>
                <w:rFonts w:hint="default" w:cs="Times New Roman"/>
                <w:sz w:val="24"/>
                <w:szCs w:val="24"/>
                <w:lang w:val="en-IN"/>
              </w:rPr>
              <w:t>Starting Wire Shark.</w:t>
            </w:r>
          </w:p>
          <w:p>
            <w:pPr>
              <w:numPr>
                <w:ilvl w:val="0"/>
                <w:numId w:val="6"/>
              </w:numPr>
              <w:rPr>
                <w:rFonts w:hint="default" w:cs="Times New Roman"/>
                <w:sz w:val="24"/>
                <w:szCs w:val="24"/>
                <w:lang w:val="en-IN"/>
              </w:rPr>
            </w:pPr>
            <w:r>
              <w:rPr>
                <w:rFonts w:hint="default" w:cs="Times New Roman"/>
                <w:sz w:val="24"/>
                <w:szCs w:val="24"/>
                <w:lang w:val="en-IN"/>
              </w:rPr>
              <w:t>Viewing Captured Traffic.</w:t>
            </w:r>
          </w:p>
          <w:p>
            <w:pPr>
              <w:numPr>
                <w:ilvl w:val="0"/>
                <w:numId w:val="6"/>
              </w:numPr>
              <w:rPr>
                <w:rFonts w:hint="default" w:cs="Times New Roman"/>
                <w:sz w:val="24"/>
                <w:szCs w:val="24"/>
                <w:lang w:val="en-IN"/>
              </w:rPr>
            </w:pPr>
            <w:r>
              <w:rPr>
                <w:rFonts w:hint="default" w:cs="Times New Roman"/>
                <w:sz w:val="24"/>
                <w:szCs w:val="24"/>
                <w:lang w:val="en-IN"/>
              </w:rPr>
              <w:t>Analysis and Statistics &amp; Filters.</w:t>
            </w:r>
          </w:p>
        </w:tc>
        <w:tc>
          <w:tcPr>
            <w:tcW w:w="1027" w:type="dxa"/>
            <w:tcBorders>
              <w:top w:val="single" w:color="auto" w:sz="4" w:space="0"/>
              <w:left w:val="single" w:color="auto" w:sz="4" w:space="0"/>
              <w:bottom w:val="single" w:color="auto" w:sz="4" w:space="0"/>
              <w:right w:val="single" w:color="auto" w:sz="4" w:space="0"/>
            </w:tcBorders>
            <w:vAlign w:val="center"/>
          </w:tcPr>
          <w:p>
            <w:pPr>
              <w:widowControl w:val="0"/>
              <w:autoSpaceDE w:val="0"/>
              <w:autoSpaceDN w:val="0"/>
              <w:adjustRightInd w:val="0"/>
              <w:spacing w:line="253" w:lineRule="exact"/>
              <w:jc w:val="center"/>
              <w:rPr>
                <w:rFonts w:hint="default" w:cs="Times New Roman"/>
                <w:color w:val="000000"/>
                <w:spacing w:val="-3"/>
                <w:sz w:val="24"/>
                <w:szCs w:val="24"/>
                <w:lang w:val="en-IN"/>
              </w:rPr>
            </w:pPr>
          </w:p>
          <w:p>
            <w:pPr>
              <w:widowControl w:val="0"/>
              <w:autoSpaceDE w:val="0"/>
              <w:autoSpaceDN w:val="0"/>
              <w:adjustRightInd w:val="0"/>
              <w:spacing w:line="253" w:lineRule="exact"/>
              <w:jc w:val="center"/>
              <w:rPr>
                <w:rFonts w:hint="default" w:cs="Times New Roman"/>
                <w:color w:val="000000"/>
                <w:spacing w:val="-3"/>
                <w:sz w:val="24"/>
                <w:szCs w:val="24"/>
                <w:lang w:val="en-IN"/>
              </w:rPr>
            </w:pPr>
            <w:r>
              <w:rPr>
                <w:rFonts w:hint="default" w:cs="Times New Roman"/>
                <w:color w:val="000000"/>
                <w:spacing w:val="-3"/>
                <w:sz w:val="24"/>
                <w:szCs w:val="24"/>
                <w:lang w:val="en-IN"/>
              </w:rPr>
              <w:t>41</w:t>
            </w:r>
          </w:p>
          <w:p>
            <w:pPr>
              <w:widowControl w:val="0"/>
              <w:autoSpaceDE w:val="0"/>
              <w:autoSpaceDN w:val="0"/>
              <w:adjustRightInd w:val="0"/>
              <w:spacing w:line="253" w:lineRule="exact"/>
              <w:jc w:val="center"/>
              <w:rPr>
                <w:rFonts w:hint="default" w:cs="Times New Roman"/>
                <w:color w:val="000000"/>
                <w:spacing w:val="-3"/>
                <w:sz w:val="24"/>
                <w:szCs w:val="24"/>
                <w:lang w:val="en-IN"/>
              </w:rPr>
            </w:pPr>
            <w:r>
              <w:rPr>
                <w:rFonts w:hint="default" w:cs="Times New Roman"/>
                <w:color w:val="000000"/>
                <w:spacing w:val="-3"/>
                <w:sz w:val="24"/>
                <w:szCs w:val="24"/>
                <w:lang w:val="en-IN"/>
              </w:rPr>
              <w:t>47</w:t>
            </w:r>
          </w:p>
          <w:p>
            <w:pPr>
              <w:widowControl w:val="0"/>
              <w:autoSpaceDE w:val="0"/>
              <w:autoSpaceDN w:val="0"/>
              <w:adjustRightInd w:val="0"/>
              <w:spacing w:line="253" w:lineRule="exact"/>
              <w:jc w:val="center"/>
              <w:rPr>
                <w:rFonts w:hint="default" w:cs="Times New Roman"/>
                <w:color w:val="000000"/>
                <w:spacing w:val="-3"/>
                <w:sz w:val="24"/>
                <w:szCs w:val="24"/>
                <w:lang w:val="en-IN"/>
              </w:rPr>
            </w:pPr>
            <w:r>
              <w:rPr>
                <w:rFonts w:hint="default" w:cs="Times New Roman"/>
                <w:color w:val="000000"/>
                <w:spacing w:val="-3"/>
                <w:sz w:val="24"/>
                <w:szCs w:val="24"/>
                <w:lang w:val="en-IN"/>
              </w:rPr>
              <w:t>51</w:t>
            </w:r>
          </w:p>
          <w:p>
            <w:pPr>
              <w:widowControl w:val="0"/>
              <w:autoSpaceDE w:val="0"/>
              <w:autoSpaceDN w:val="0"/>
              <w:adjustRightInd w:val="0"/>
              <w:spacing w:line="253" w:lineRule="exact"/>
              <w:jc w:val="center"/>
              <w:rPr>
                <w:rFonts w:hint="default" w:cs="Times New Roman"/>
                <w:color w:val="000000"/>
                <w:spacing w:val="-3"/>
                <w:sz w:val="24"/>
                <w:szCs w:val="24"/>
                <w:lang w:val="en-IN"/>
              </w:rPr>
            </w:pPr>
            <w:r>
              <w:rPr>
                <w:rFonts w:hint="default" w:cs="Times New Roman"/>
                <w:color w:val="000000"/>
                <w:spacing w:val="-3"/>
                <w:sz w:val="24"/>
                <w:szCs w:val="24"/>
                <w:lang w:val="en-IN"/>
              </w:rPr>
              <w:t>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893" w:type="dxa"/>
            <w:tcBorders>
              <w:top w:val="single" w:color="auto" w:sz="4" w:space="0"/>
              <w:left w:val="single" w:color="auto" w:sz="4" w:space="0"/>
              <w:bottom w:val="single" w:color="auto" w:sz="4" w:space="0"/>
              <w:right w:val="single" w:color="auto" w:sz="4" w:space="0"/>
            </w:tcBorders>
            <w:vAlign w:val="center"/>
          </w:tcPr>
          <w:p>
            <w:pPr>
              <w:widowControl w:val="0"/>
              <w:autoSpaceDE w:val="0"/>
              <w:autoSpaceDN w:val="0"/>
              <w:adjustRightInd w:val="0"/>
              <w:spacing w:line="253" w:lineRule="exact"/>
              <w:jc w:val="center"/>
              <w:rPr>
                <w:rFonts w:hint="default" w:ascii="Times New Roman" w:hAnsi="Times New Roman" w:cs="Times New Roman"/>
                <w:color w:val="000000"/>
                <w:spacing w:val="-3"/>
                <w:sz w:val="24"/>
                <w:szCs w:val="24"/>
                <w:lang w:val="en-IN"/>
              </w:rPr>
            </w:pPr>
            <w:r>
              <w:rPr>
                <w:rFonts w:ascii="Times New Roman" w:hAnsi="Times New Roman" w:cs="Times New Roman"/>
                <w:color w:val="000000"/>
                <w:spacing w:val="-3"/>
                <w:sz w:val="24"/>
                <w:szCs w:val="24"/>
              </w:rPr>
              <w:t>14</w:t>
            </w:r>
            <w:r>
              <w:rPr>
                <w:rFonts w:hint="default" w:cs="Times New Roman"/>
                <w:color w:val="000000"/>
                <w:spacing w:val="-3"/>
                <w:sz w:val="24"/>
                <w:szCs w:val="24"/>
                <w:lang w:val="en-IN"/>
              </w:rPr>
              <w:t>.</w:t>
            </w:r>
          </w:p>
        </w:tc>
        <w:tc>
          <w:tcPr>
            <w:tcW w:w="6157" w:type="dxa"/>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cs="Times New Roman"/>
                <w:sz w:val="24"/>
                <w:szCs w:val="24"/>
                <w:lang w:val="en-IN"/>
              </w:rPr>
            </w:pPr>
            <w:r>
              <w:rPr>
                <w:rFonts w:hint="default" w:cs="Times New Roman"/>
                <w:sz w:val="24"/>
                <w:szCs w:val="24"/>
                <w:lang w:val="en-IN"/>
              </w:rPr>
              <w:t>How to run Nimap scan.</w:t>
            </w:r>
          </w:p>
        </w:tc>
        <w:tc>
          <w:tcPr>
            <w:tcW w:w="1027" w:type="dxa"/>
            <w:tcBorders>
              <w:top w:val="single" w:color="auto" w:sz="4" w:space="0"/>
              <w:left w:val="single" w:color="auto" w:sz="4" w:space="0"/>
              <w:bottom w:val="single" w:color="auto" w:sz="4" w:space="0"/>
              <w:right w:val="single" w:color="auto" w:sz="4" w:space="0"/>
            </w:tcBorders>
            <w:vAlign w:val="center"/>
          </w:tcPr>
          <w:p>
            <w:pPr>
              <w:widowControl w:val="0"/>
              <w:autoSpaceDE w:val="0"/>
              <w:autoSpaceDN w:val="0"/>
              <w:adjustRightInd w:val="0"/>
              <w:spacing w:line="253" w:lineRule="exact"/>
              <w:jc w:val="center"/>
              <w:rPr>
                <w:rFonts w:hint="default" w:ascii="Times New Roman" w:hAnsi="Times New Roman" w:cs="Times New Roman"/>
                <w:color w:val="000000"/>
                <w:spacing w:val="-3"/>
                <w:sz w:val="24"/>
                <w:szCs w:val="24"/>
                <w:lang w:val="en-IN"/>
              </w:rPr>
            </w:pPr>
            <w:r>
              <w:rPr>
                <w:rFonts w:hint="default" w:cs="Times New Roman"/>
                <w:color w:val="000000"/>
                <w:spacing w:val="-3"/>
                <w:sz w:val="24"/>
                <w:szCs w:val="24"/>
                <w:lang w:val="en-IN"/>
              </w:rP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893" w:type="dxa"/>
            <w:tcBorders>
              <w:top w:val="single" w:color="auto" w:sz="4" w:space="0"/>
              <w:left w:val="single" w:color="auto" w:sz="4" w:space="0"/>
              <w:bottom w:val="single" w:color="auto" w:sz="4" w:space="0"/>
              <w:right w:val="single" w:color="auto" w:sz="4" w:space="0"/>
            </w:tcBorders>
            <w:vAlign w:val="center"/>
          </w:tcPr>
          <w:p>
            <w:pPr>
              <w:widowControl w:val="0"/>
              <w:autoSpaceDE w:val="0"/>
              <w:autoSpaceDN w:val="0"/>
              <w:adjustRightInd w:val="0"/>
              <w:spacing w:line="253" w:lineRule="exact"/>
              <w:jc w:val="center"/>
              <w:rPr>
                <w:rFonts w:hint="default" w:ascii="Times New Roman" w:hAnsi="Times New Roman" w:cs="Times New Roman"/>
                <w:color w:val="000000"/>
                <w:spacing w:val="-3"/>
                <w:sz w:val="24"/>
                <w:szCs w:val="24"/>
                <w:lang w:val="en-IN"/>
              </w:rPr>
            </w:pPr>
            <w:r>
              <w:rPr>
                <w:rFonts w:hint="default" w:cs="Times New Roman"/>
                <w:color w:val="000000"/>
                <w:spacing w:val="-3"/>
                <w:sz w:val="24"/>
                <w:szCs w:val="24"/>
                <w:lang w:val="en-IN"/>
              </w:rPr>
              <w:t>15.</w:t>
            </w:r>
          </w:p>
        </w:tc>
        <w:tc>
          <w:tcPr>
            <w:tcW w:w="6157" w:type="dxa"/>
            <w:tcBorders>
              <w:top w:val="single" w:color="auto" w:sz="4" w:space="0"/>
              <w:left w:val="single" w:color="auto" w:sz="4" w:space="0"/>
              <w:bottom w:val="single" w:color="auto" w:sz="4" w:space="0"/>
              <w:right w:val="single" w:color="auto" w:sz="4" w:space="0"/>
            </w:tcBorders>
            <w:vAlign w:val="center"/>
          </w:tcPr>
          <w:p>
            <w:pPr>
              <w:rPr>
                <w:rFonts w:hint="default" w:cs="Times New Roman"/>
                <w:sz w:val="24"/>
                <w:szCs w:val="24"/>
                <w:lang w:val="en-IN"/>
              </w:rPr>
            </w:pPr>
            <w:r>
              <w:rPr>
                <w:rFonts w:hint="default" w:cs="Times New Roman"/>
                <w:sz w:val="24"/>
                <w:szCs w:val="24"/>
                <w:lang w:val="en-IN"/>
              </w:rPr>
              <w:t>Operating System Detection using Nmap.</w:t>
            </w:r>
          </w:p>
        </w:tc>
        <w:tc>
          <w:tcPr>
            <w:tcW w:w="1027" w:type="dxa"/>
            <w:tcBorders>
              <w:top w:val="single" w:color="auto" w:sz="4" w:space="0"/>
              <w:left w:val="single" w:color="auto" w:sz="4" w:space="0"/>
              <w:bottom w:val="single" w:color="auto" w:sz="4" w:space="0"/>
              <w:right w:val="single" w:color="auto" w:sz="4" w:space="0"/>
            </w:tcBorders>
            <w:vAlign w:val="center"/>
          </w:tcPr>
          <w:p>
            <w:pPr>
              <w:widowControl w:val="0"/>
              <w:autoSpaceDE w:val="0"/>
              <w:autoSpaceDN w:val="0"/>
              <w:adjustRightInd w:val="0"/>
              <w:spacing w:line="253" w:lineRule="exact"/>
              <w:jc w:val="center"/>
              <w:rPr>
                <w:rFonts w:hint="default" w:ascii="Times New Roman" w:hAnsi="Times New Roman" w:cs="Times New Roman"/>
                <w:color w:val="000000"/>
                <w:spacing w:val="-3"/>
                <w:sz w:val="24"/>
                <w:szCs w:val="24"/>
                <w:lang w:val="en-IN"/>
              </w:rPr>
            </w:pPr>
            <w:r>
              <w:rPr>
                <w:rFonts w:hint="default" w:cs="Times New Roman"/>
                <w:color w:val="000000"/>
                <w:spacing w:val="-3"/>
                <w:sz w:val="24"/>
                <w:szCs w:val="24"/>
                <w:lang w:val="en-IN"/>
              </w:rPr>
              <w:t>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893" w:type="dxa"/>
            <w:tcBorders>
              <w:top w:val="single" w:color="auto" w:sz="4" w:space="0"/>
              <w:left w:val="single" w:color="auto" w:sz="4" w:space="0"/>
              <w:bottom w:val="single" w:color="auto" w:sz="4" w:space="0"/>
              <w:right w:val="single" w:color="auto" w:sz="4" w:space="0"/>
            </w:tcBorders>
            <w:vAlign w:val="center"/>
          </w:tcPr>
          <w:p>
            <w:pPr>
              <w:widowControl w:val="0"/>
              <w:autoSpaceDE w:val="0"/>
              <w:autoSpaceDN w:val="0"/>
              <w:adjustRightInd w:val="0"/>
              <w:spacing w:line="253" w:lineRule="exact"/>
              <w:jc w:val="center"/>
              <w:rPr>
                <w:rFonts w:hint="default" w:ascii="Times New Roman" w:hAnsi="Times New Roman" w:cs="Times New Roman"/>
                <w:color w:val="000000"/>
                <w:spacing w:val="-3"/>
                <w:sz w:val="24"/>
                <w:szCs w:val="24"/>
                <w:lang w:val="en-IN"/>
              </w:rPr>
            </w:pPr>
            <w:r>
              <w:rPr>
                <w:rFonts w:hint="default" w:cs="Times New Roman"/>
                <w:color w:val="000000"/>
                <w:spacing w:val="-3"/>
                <w:sz w:val="24"/>
                <w:szCs w:val="24"/>
                <w:lang w:val="en-IN"/>
              </w:rPr>
              <w:t>16.</w:t>
            </w:r>
          </w:p>
        </w:tc>
        <w:tc>
          <w:tcPr>
            <w:tcW w:w="6157" w:type="dxa"/>
            <w:tcBorders>
              <w:top w:val="single" w:color="auto" w:sz="4" w:space="0"/>
              <w:left w:val="single" w:color="auto" w:sz="4" w:space="0"/>
              <w:bottom w:val="single" w:color="auto" w:sz="4" w:space="0"/>
              <w:right w:val="single" w:color="auto" w:sz="4" w:space="0"/>
            </w:tcBorders>
            <w:vAlign w:val="center"/>
          </w:tcPr>
          <w:p>
            <w:pPr>
              <w:rPr>
                <w:rFonts w:hint="default" w:cs="Times New Roman"/>
                <w:sz w:val="24"/>
                <w:szCs w:val="24"/>
                <w:lang w:val="en-IN"/>
              </w:rPr>
            </w:pPr>
            <w:r>
              <w:rPr>
                <w:rFonts w:hint="default" w:cs="Times New Roman"/>
                <w:sz w:val="24"/>
                <w:szCs w:val="24"/>
                <w:lang w:val="en-IN"/>
              </w:rPr>
              <w:t>Do the following using NS2 Simulator.</w:t>
            </w:r>
          </w:p>
          <w:p>
            <w:pPr>
              <w:rPr>
                <w:rFonts w:hint="default" w:cs="Times New Roman"/>
                <w:sz w:val="24"/>
                <w:szCs w:val="24"/>
                <w:lang w:val="en-IN"/>
              </w:rPr>
            </w:pPr>
            <w:r>
              <w:rPr>
                <w:rFonts w:hint="default" w:cs="Times New Roman"/>
                <w:sz w:val="24"/>
                <w:szCs w:val="24"/>
                <w:lang w:val="en-IN"/>
              </w:rPr>
              <w:t>i .   NS2 Simulator-Introduction.</w:t>
            </w:r>
          </w:p>
          <w:p>
            <w:pPr>
              <w:rPr>
                <w:rFonts w:hint="default" w:cs="Times New Roman"/>
                <w:sz w:val="24"/>
                <w:szCs w:val="24"/>
                <w:lang w:val="en-IN"/>
              </w:rPr>
            </w:pPr>
            <w:r>
              <w:rPr>
                <w:rFonts w:hint="default" w:cs="Times New Roman"/>
                <w:sz w:val="24"/>
                <w:szCs w:val="24"/>
                <w:lang w:val="en-IN"/>
              </w:rPr>
              <w:t>ii .  Simulate to Find the Number of Packets Dropped.</w:t>
            </w:r>
          </w:p>
          <w:p>
            <w:pPr>
              <w:ind w:left="360" w:hanging="360" w:hangingChars="150"/>
              <w:rPr>
                <w:rFonts w:hint="default" w:cs="Times New Roman"/>
                <w:sz w:val="24"/>
                <w:szCs w:val="24"/>
                <w:lang w:val="en-IN"/>
              </w:rPr>
            </w:pPr>
            <w:r>
              <w:rPr>
                <w:rFonts w:hint="default" w:cs="Times New Roman"/>
                <w:sz w:val="24"/>
                <w:szCs w:val="24"/>
                <w:lang w:val="en-IN"/>
              </w:rPr>
              <w:t>iii . Simulate to Find the Numnber of Packets Dropped by TCP/UDP.</w:t>
            </w:r>
          </w:p>
          <w:p>
            <w:pPr>
              <w:ind w:left="360" w:hanging="360" w:hangingChars="150"/>
              <w:rPr>
                <w:rFonts w:hint="default" w:cs="Times New Roman"/>
                <w:sz w:val="24"/>
                <w:szCs w:val="24"/>
                <w:lang w:val="en-IN"/>
              </w:rPr>
            </w:pPr>
            <w:r>
              <w:rPr>
                <w:rFonts w:hint="default" w:cs="Times New Roman"/>
                <w:sz w:val="24"/>
                <w:szCs w:val="24"/>
                <w:lang w:val="en-IN"/>
              </w:rPr>
              <w:t>iv . Simulate to Find the Numnber of Packets Dropped to Congestion.</w:t>
            </w:r>
          </w:p>
          <w:p>
            <w:pPr>
              <w:ind w:left="360" w:hanging="360" w:hangingChars="150"/>
              <w:rPr>
                <w:rFonts w:hint="default" w:cs="Times New Roman"/>
                <w:sz w:val="24"/>
                <w:szCs w:val="24"/>
                <w:lang w:val="en-IN"/>
              </w:rPr>
            </w:pPr>
            <w:r>
              <w:rPr>
                <w:rFonts w:hint="default" w:cs="Times New Roman"/>
                <w:sz w:val="24"/>
                <w:szCs w:val="24"/>
                <w:lang w:val="en-IN"/>
              </w:rPr>
              <w:t>v .  Simulate to Compare Data Rate &amp; Throughput.</w:t>
            </w:r>
          </w:p>
        </w:tc>
        <w:tc>
          <w:tcPr>
            <w:tcW w:w="1027" w:type="dxa"/>
            <w:tcBorders>
              <w:top w:val="single" w:color="auto" w:sz="4" w:space="0"/>
              <w:left w:val="single" w:color="auto" w:sz="4" w:space="0"/>
              <w:bottom w:val="single" w:color="auto" w:sz="4" w:space="0"/>
              <w:right w:val="single" w:color="auto" w:sz="4" w:space="0"/>
            </w:tcBorders>
          </w:tcPr>
          <w:p>
            <w:pPr>
              <w:widowControl w:val="0"/>
              <w:autoSpaceDE w:val="0"/>
              <w:autoSpaceDN w:val="0"/>
              <w:adjustRightInd w:val="0"/>
              <w:spacing w:line="253" w:lineRule="exact"/>
              <w:jc w:val="center"/>
              <w:rPr>
                <w:rFonts w:ascii="Times New Roman" w:hAnsi="Times New Roman" w:cs="Times New Roman"/>
                <w:color w:val="000000"/>
                <w:spacing w:val="-3"/>
                <w:sz w:val="24"/>
                <w:szCs w:val="24"/>
              </w:rPr>
            </w:pPr>
          </w:p>
        </w:tc>
      </w:tr>
    </w:tbl>
    <w:p>
      <w:pPr>
        <w:bidi w:val="0"/>
        <w:spacing w:line="360" w:lineRule="auto"/>
        <w:jc w:val="left"/>
        <w:rPr>
          <w:rFonts w:hint="default"/>
          <w:b/>
          <w:bCs/>
          <w:sz w:val="40"/>
          <w:szCs w:val="40"/>
          <w:lang w:val="en-IN"/>
        </w:rPr>
      </w:pPr>
    </w:p>
    <w:p>
      <w:pPr>
        <w:bidi w:val="0"/>
        <w:spacing w:line="360" w:lineRule="auto"/>
        <w:jc w:val="left"/>
        <w:rPr>
          <w:rFonts w:hint="default"/>
          <w:b/>
          <w:bCs/>
          <w:sz w:val="40"/>
          <w:szCs w:val="40"/>
          <w:lang w:val="en-IN"/>
        </w:rPr>
      </w:pPr>
    </w:p>
    <w:p>
      <w:pPr>
        <w:bidi w:val="0"/>
        <w:spacing w:line="360" w:lineRule="auto"/>
        <w:jc w:val="left"/>
        <w:rPr>
          <w:rFonts w:hint="default"/>
          <w:b/>
          <w:bCs/>
          <w:sz w:val="40"/>
          <w:szCs w:val="40"/>
          <w:lang w:val="en-IN"/>
        </w:rPr>
      </w:pPr>
    </w:p>
    <w:p>
      <w:pPr>
        <w:bidi w:val="0"/>
        <w:spacing w:line="360" w:lineRule="auto"/>
        <w:jc w:val="left"/>
        <w:rPr>
          <w:rFonts w:hint="default"/>
          <w:b/>
          <w:bCs/>
          <w:sz w:val="40"/>
          <w:szCs w:val="40"/>
          <w:lang w:val="en-IN"/>
        </w:rPr>
      </w:pPr>
    </w:p>
    <w:p>
      <w:pPr>
        <w:pStyle w:val="18"/>
        <w:keepNext w:val="0"/>
        <w:keepLines w:val="0"/>
        <w:pageBreakBefore w:val="0"/>
        <w:widowControl w:val="0"/>
        <w:kinsoku/>
        <w:wordWrap/>
        <w:overflowPunct/>
        <w:topLinePunct w:val="0"/>
        <w:autoSpaceDE w:val="0"/>
        <w:autoSpaceDN w:val="0"/>
        <w:bidi w:val="0"/>
        <w:adjustRightInd/>
        <w:snapToGrid/>
        <w:spacing w:after="0" w:line="240" w:lineRule="auto"/>
        <w:ind w:left="362"/>
        <w:jc w:val="left"/>
        <w:textAlignment w:val="auto"/>
        <w:rPr>
          <w:rFonts w:ascii="Times New Roman" w:hAnsi="Times New Roman" w:eastAsia="Calibri" w:cs="Times New Roman"/>
          <w:b/>
          <w:bCs/>
          <w:sz w:val="24"/>
          <w:szCs w:val="24"/>
          <w:lang w:val="en-IN" w:bidi="en-US"/>
        </w:rPr>
        <w:sectPr>
          <w:headerReference r:id="rId5" w:type="default"/>
          <w:footerReference r:id="rId6" w:type="default"/>
          <w:type w:val="continuous"/>
          <w:pgSz w:w="12240" w:h="15840"/>
          <w:pgMar w:top="1340" w:right="1120" w:bottom="1180" w:left="1240" w:header="732" w:footer="994" w:gutter="0"/>
          <w:pgBorders>
            <w:top w:val="thinThickSmallGap" w:color="auto" w:sz="24" w:space="1"/>
            <w:left w:val="thinThickSmallGap" w:color="auto" w:sz="24" w:space="4"/>
            <w:bottom w:val="thinThickSmallGap" w:color="auto" w:sz="24" w:space="1"/>
            <w:right w:val="thinThickSmallGap" w:color="auto" w:sz="24" w:space="4"/>
          </w:pgBorders>
          <w:pgNumType w:start="1"/>
          <w:cols w:space="720" w:num="1"/>
        </w:sectPr>
      </w:pPr>
      <w:bookmarkStart w:id="16" w:name="_GoBack"/>
      <w:bookmarkEnd w:id="16"/>
    </w:p>
    <w:tbl>
      <w:tblPr>
        <w:tblStyle w:val="15"/>
        <w:tblpPr w:leftFromText="180" w:rightFromText="180" w:vertAnchor="text" w:horzAnchor="page" w:tblpX="2212" w:tblpY="464"/>
        <w:tblOverlap w:val="never"/>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4473"/>
        <w:gridCol w:w="406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20" w:hRule="atLeast"/>
        </w:trPr>
        <w:tc>
          <w:tcPr>
            <w:tcW w:w="8540" w:type="dxa"/>
            <w:gridSpan w:val="2"/>
            <w:vAlign w:val="top"/>
          </w:tcPr>
          <w:p>
            <w:pPr>
              <w:pStyle w:val="18"/>
              <w:keepNext w:val="0"/>
              <w:keepLines w:val="0"/>
              <w:pageBreakBefore w:val="0"/>
              <w:widowControl w:val="0"/>
              <w:kinsoku/>
              <w:wordWrap/>
              <w:overflowPunct/>
              <w:topLinePunct w:val="0"/>
              <w:autoSpaceDE w:val="0"/>
              <w:autoSpaceDN w:val="0"/>
              <w:bidi w:val="0"/>
              <w:adjustRightInd/>
              <w:snapToGrid/>
              <w:spacing w:after="0" w:line="240" w:lineRule="auto"/>
              <w:ind w:left="362"/>
              <w:jc w:val="center"/>
              <w:textAlignment w:val="auto"/>
              <w:rPr>
                <w:rStyle w:val="14"/>
                <w:b w:val="0"/>
                <w:bCs w:val="0"/>
                <w:lang w:val="en-IN"/>
              </w:rPr>
            </w:pPr>
            <w:r>
              <w:rPr>
                <w:rFonts w:ascii="Times New Roman" w:hAnsi="Times New Roman" w:eastAsia="Calibri" w:cs="Times New Roman"/>
                <w:b/>
                <w:bCs/>
                <w:sz w:val="24"/>
                <w:szCs w:val="24"/>
                <w:lang w:val="en-IN" w:bidi="en-US"/>
              </w:rPr>
              <w:t>Marks Distribution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1" w:hRule="atLeast"/>
        </w:trPr>
        <w:tc>
          <w:tcPr>
            <w:tcW w:w="4473" w:type="dxa"/>
            <w:vAlign w:val="top"/>
          </w:tcPr>
          <w:p>
            <w:pPr>
              <w:pStyle w:val="18"/>
              <w:spacing w:after="0" w:line="240" w:lineRule="auto"/>
              <w:ind w:left="-1" w:leftChars="0" w:right="0" w:rightChars="0" w:firstLine="0" w:firstLineChars="0"/>
              <w:jc w:val="center"/>
              <w:rPr>
                <w:rFonts w:ascii="Times New Roman" w:hAnsi="Times New Roman" w:eastAsia="Times New Roman" w:cs="Times New Roman"/>
                <w:b/>
                <w:bCs/>
                <w:sz w:val="22"/>
                <w:szCs w:val="22"/>
                <w:lang w:val="en-IN" w:eastAsia="en-US" w:bidi="ar-SA"/>
              </w:rPr>
            </w:pPr>
            <w:r>
              <w:rPr>
                <w:rStyle w:val="14"/>
                <w:lang w:val="en-IN"/>
              </w:rPr>
              <w:t>Continuous Evaluation</w:t>
            </w:r>
            <w:r>
              <w:rPr>
                <w:rStyle w:val="14"/>
                <w:rFonts w:hint="default"/>
                <w:lang w:val="en-IN"/>
              </w:rPr>
              <w:t xml:space="preserve"> </w:t>
            </w:r>
            <w:r>
              <w:rPr>
                <w:rStyle w:val="14"/>
                <w:lang w:val="en-IN"/>
              </w:rPr>
              <w:t>(</w:t>
            </w:r>
            <w:r>
              <w:rPr>
                <w:rStyle w:val="14"/>
                <w:rFonts w:hint="default"/>
                <w:lang w:val="en-IN"/>
              </w:rPr>
              <w:t>15</w:t>
            </w:r>
            <w:r>
              <w:rPr>
                <w:rStyle w:val="14"/>
                <w:lang w:val="en-IN"/>
              </w:rPr>
              <w:t xml:space="preserve"> Marks)</w:t>
            </w:r>
          </w:p>
        </w:tc>
        <w:tc>
          <w:tcPr>
            <w:tcW w:w="4067" w:type="dxa"/>
            <w:vAlign w:val="top"/>
          </w:tcPr>
          <w:p>
            <w:pPr>
              <w:pStyle w:val="18"/>
              <w:keepNext w:val="0"/>
              <w:keepLines w:val="0"/>
              <w:pageBreakBefore w:val="0"/>
              <w:widowControl w:val="0"/>
              <w:kinsoku/>
              <w:wordWrap/>
              <w:overflowPunct/>
              <w:topLinePunct w:val="0"/>
              <w:autoSpaceDE w:val="0"/>
              <w:autoSpaceDN w:val="0"/>
              <w:bidi w:val="0"/>
              <w:adjustRightInd/>
              <w:snapToGrid/>
              <w:spacing w:after="0" w:line="240" w:lineRule="auto"/>
              <w:ind w:left="362" w:leftChars="0" w:right="0" w:rightChars="0" w:hanging="362" w:firstLineChars="0"/>
              <w:jc w:val="center"/>
              <w:textAlignment w:val="auto"/>
              <w:rPr>
                <w:rFonts w:ascii="Times New Roman" w:hAnsi="Times New Roman" w:eastAsia="Times New Roman" w:cs="Times New Roman"/>
                <w:b/>
                <w:bCs/>
                <w:sz w:val="22"/>
                <w:szCs w:val="22"/>
                <w:lang w:val="en-IN" w:eastAsia="en-US" w:bidi="ar-SA"/>
              </w:rPr>
            </w:pPr>
            <w:r>
              <w:rPr>
                <w:rStyle w:val="14"/>
                <w:lang w:val="en-IN"/>
              </w:rPr>
              <w:t>End Semester Exam (</w:t>
            </w:r>
            <w:r>
              <w:rPr>
                <w:rStyle w:val="14"/>
                <w:rFonts w:hint="default"/>
                <w:lang w:val="en-IN"/>
              </w:rPr>
              <w:t xml:space="preserve">35 </w:t>
            </w:r>
            <w:r>
              <w:rPr>
                <w:rStyle w:val="14"/>
                <w:lang w:val="en-IN"/>
              </w:rPr>
              <w:t>Marks)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065" w:hRule="atLeast"/>
        </w:trPr>
        <w:tc>
          <w:tcPr>
            <w:tcW w:w="4473" w:type="dxa"/>
          </w:tcPr>
          <w:p>
            <w:pPr>
              <w:pStyle w:val="18"/>
              <w:bidi w:val="0"/>
              <w:ind w:left="0" w:leftChars="0" w:firstLine="0" w:firstLineChars="0"/>
              <w:jc w:val="left"/>
              <w:rPr>
                <w:rStyle w:val="14"/>
                <w:b w:val="0"/>
                <w:bCs w:val="0"/>
                <w:lang w:val="en-IN"/>
              </w:rPr>
            </w:pPr>
            <w:r>
              <w:rPr>
                <w:rStyle w:val="14"/>
                <w:b w:val="0"/>
                <w:bCs w:val="0"/>
              </w:rPr>
              <w:t xml:space="preserve">Each experiment shall be evaluated for 10 marks and at the end of the semester proportional marks shall be awarded out of </w:t>
            </w:r>
            <w:r>
              <w:rPr>
                <w:rStyle w:val="14"/>
                <w:rFonts w:hint="default"/>
                <w:b w:val="0"/>
                <w:bCs w:val="0"/>
                <w:lang w:val="en-IN"/>
              </w:rPr>
              <w:t>10</w:t>
            </w:r>
            <w:r>
              <w:rPr>
                <w:rStyle w:val="14"/>
                <w:b w:val="0"/>
                <w:bCs w:val="0"/>
              </w:rPr>
              <w:t>.</w:t>
            </w:r>
          </w:p>
        </w:tc>
        <w:tc>
          <w:tcPr>
            <w:tcW w:w="4067" w:type="dxa"/>
            <w:vMerge w:val="restart"/>
          </w:tcPr>
          <w:p>
            <w:pPr>
              <w:pStyle w:val="18"/>
              <w:keepNext w:val="0"/>
              <w:keepLines w:val="0"/>
              <w:pageBreakBefore w:val="0"/>
              <w:widowControl w:val="0"/>
              <w:kinsoku/>
              <w:wordWrap/>
              <w:overflowPunct/>
              <w:topLinePunct w:val="0"/>
              <w:autoSpaceDE w:val="0"/>
              <w:autoSpaceDN w:val="0"/>
              <w:bidi w:val="0"/>
              <w:adjustRightInd/>
              <w:snapToGrid/>
              <w:spacing w:after="0" w:line="240" w:lineRule="auto"/>
              <w:ind w:left="0" w:leftChars="0" w:firstLine="0" w:firstLineChars="0"/>
              <w:jc w:val="left"/>
              <w:textAlignment w:val="auto"/>
              <w:rPr>
                <w:rStyle w:val="14"/>
                <w:b w:val="0"/>
                <w:bCs w:val="0"/>
              </w:rPr>
            </w:pPr>
            <w:r>
              <w:rPr>
                <w:rStyle w:val="14"/>
                <w:b w:val="0"/>
                <w:bCs w:val="0"/>
              </w:rPr>
              <w:t xml:space="preserve">End semester practical </w:t>
            </w:r>
            <w:r>
              <w:rPr>
                <w:rStyle w:val="14"/>
                <w:rFonts w:hint="default"/>
                <w:b w:val="0"/>
                <w:bCs w:val="0"/>
                <w:lang w:val="en-IN"/>
              </w:rPr>
              <w:t xml:space="preserve">exam conduction and </w:t>
            </w:r>
            <w:r>
              <w:rPr>
                <w:rStyle w:val="14"/>
                <w:b w:val="0"/>
                <w:bCs w:val="0"/>
              </w:rPr>
              <w:t>evaluation</w:t>
            </w:r>
            <w:r>
              <w:rPr>
                <w:rStyle w:val="14"/>
                <w:rFonts w:hint="default"/>
                <w:b w:val="0"/>
                <w:bCs w:val="0"/>
                <w:lang w:val="en-IN"/>
              </w:rPr>
              <w:t xml:space="preserve"> will be conducted by the External Examiner appointed by JNTUK, Kakinada.</w:t>
            </w:r>
            <w:r>
              <w:rPr>
                <w:rStyle w:val="14"/>
                <w:b w:val="0"/>
                <w:bCs w:val="0"/>
              </w:rPr>
              <w:t>.</w:t>
            </w:r>
          </w:p>
          <w:p>
            <w:pPr>
              <w:pStyle w:val="18"/>
              <w:keepNext w:val="0"/>
              <w:keepLines w:val="0"/>
              <w:pageBreakBefore w:val="0"/>
              <w:widowControl w:val="0"/>
              <w:kinsoku/>
              <w:wordWrap/>
              <w:overflowPunct/>
              <w:topLinePunct w:val="0"/>
              <w:autoSpaceDE w:val="0"/>
              <w:autoSpaceDN w:val="0"/>
              <w:bidi w:val="0"/>
              <w:adjustRightInd/>
              <w:snapToGrid/>
              <w:spacing w:after="0" w:line="240" w:lineRule="auto"/>
              <w:ind w:left="362"/>
              <w:jc w:val="left"/>
              <w:textAlignment w:val="auto"/>
              <w:rPr>
                <w:rStyle w:val="14"/>
                <w:b w:val="0"/>
                <w:bCs w:val="0"/>
                <w:lang w:val="en-I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233" w:hRule="atLeast"/>
        </w:trPr>
        <w:tc>
          <w:tcPr>
            <w:tcW w:w="4473" w:type="dxa"/>
          </w:tcPr>
          <w:p>
            <w:pPr>
              <w:pStyle w:val="18"/>
              <w:bidi w:val="0"/>
              <w:ind w:left="0" w:leftChars="0" w:firstLine="0" w:firstLineChars="0"/>
              <w:jc w:val="left"/>
              <w:rPr>
                <w:rStyle w:val="14"/>
                <w:b w:val="0"/>
                <w:bCs w:val="0"/>
              </w:rPr>
            </w:pPr>
            <w:r>
              <w:rPr>
                <w:rStyle w:val="14"/>
                <w:b w:val="0"/>
                <w:bCs w:val="0"/>
              </w:rPr>
              <w:t>Following is the breakup of 10 marks for each</w:t>
            </w:r>
          </w:p>
          <w:p>
            <w:pPr>
              <w:pStyle w:val="18"/>
              <w:bidi w:val="0"/>
              <w:ind w:left="0" w:leftChars="0" w:firstLine="0" w:firstLineChars="0"/>
              <w:jc w:val="left"/>
              <w:rPr>
                <w:rStyle w:val="14"/>
                <w:b w:val="0"/>
                <w:bCs w:val="0"/>
                <w:lang w:val="en-IN"/>
              </w:rPr>
            </w:pPr>
            <w:r>
              <w:rPr>
                <w:rStyle w:val="14"/>
                <w:b w:val="0"/>
                <w:bCs w:val="0"/>
              </w:rPr>
              <w:t xml:space="preserve">4 Marks: Observation &amp; conduct of experiment. </w:t>
            </w:r>
            <w:r>
              <w:rPr>
                <w:rStyle w:val="14"/>
                <w:b w:val="0"/>
                <w:bCs w:val="0"/>
                <w:lang w:val="en-IN"/>
              </w:rPr>
              <w:t>Teacher may ask questions about experiment.</w:t>
            </w:r>
          </w:p>
          <w:p>
            <w:pPr>
              <w:pStyle w:val="18"/>
              <w:bidi w:val="0"/>
              <w:ind w:left="0" w:leftChars="0" w:firstLine="0" w:firstLineChars="0"/>
              <w:jc w:val="left"/>
              <w:rPr>
                <w:rStyle w:val="14"/>
                <w:b w:val="0"/>
                <w:bCs w:val="0"/>
              </w:rPr>
            </w:pPr>
            <w:r>
              <w:rPr>
                <w:rStyle w:val="14"/>
                <w:b w:val="0"/>
                <w:bCs w:val="0"/>
              </w:rPr>
              <w:t>3 Marks: For report writing</w:t>
            </w:r>
          </w:p>
          <w:p>
            <w:pPr>
              <w:pStyle w:val="18"/>
              <w:bidi w:val="0"/>
              <w:ind w:left="0" w:leftChars="0" w:firstLine="0" w:firstLineChars="0"/>
              <w:jc w:val="left"/>
              <w:rPr>
                <w:rStyle w:val="14"/>
                <w:b w:val="0"/>
                <w:bCs w:val="0"/>
                <w:lang w:val="en-IN"/>
              </w:rPr>
            </w:pPr>
            <w:r>
              <w:rPr>
                <w:rStyle w:val="14"/>
                <w:b w:val="0"/>
                <w:bCs w:val="0"/>
              </w:rPr>
              <w:t>3 Marks: For the 15 minutes quiz to be conducted in every lab.</w:t>
            </w:r>
          </w:p>
        </w:tc>
        <w:tc>
          <w:tcPr>
            <w:tcW w:w="4067" w:type="dxa"/>
            <w:vMerge w:val="continue"/>
          </w:tcPr>
          <w:p>
            <w:pPr>
              <w:pStyle w:val="18"/>
              <w:spacing w:after="0" w:line="240" w:lineRule="auto"/>
              <w:ind w:left="0"/>
              <w:rPr>
                <w:rFonts w:ascii="Times New Roman" w:hAnsi="Times New Roman" w:eastAsia="Calibri" w:cs="Times New Roman"/>
                <w:b/>
                <w:bCs/>
                <w:sz w:val="24"/>
                <w:szCs w:val="24"/>
                <w:lang w:val="en-IN" w:bidi="en-US"/>
              </w:rPr>
            </w:pPr>
          </w:p>
        </w:tc>
      </w:tr>
    </w:tbl>
    <w:p>
      <w:pPr>
        <w:bidi w:val="0"/>
        <w:spacing w:line="360" w:lineRule="auto"/>
        <w:jc w:val="left"/>
        <w:rPr>
          <w:rFonts w:hint="default"/>
          <w:b/>
          <w:bCs/>
          <w:sz w:val="40"/>
          <w:szCs w:val="40"/>
          <w:lang w:val="en-IN"/>
        </w:rPr>
      </w:pPr>
    </w:p>
    <w:p>
      <w:pPr>
        <w:pStyle w:val="2"/>
        <w:tabs>
          <w:tab w:val="left" w:pos="0"/>
        </w:tabs>
        <w:spacing w:line="247" w:lineRule="auto"/>
        <w:ind w:left="2160" w:leftChars="0" w:right="2840" w:rightChars="0" w:firstLine="720" w:firstLineChars="0"/>
        <w:jc w:val="both"/>
        <w:rPr>
          <w:rFonts w:hint="default" w:ascii="Times New Roman" w:hAnsi="Times New Roman" w:cs="Times New Roman"/>
          <w:spacing w:val="-6"/>
          <w:sz w:val="28"/>
          <w:szCs w:val="28"/>
          <w:lang w:val="en-IN"/>
        </w:rPr>
      </w:pPr>
    </w:p>
    <w:p>
      <w:pPr>
        <w:pStyle w:val="2"/>
        <w:tabs>
          <w:tab w:val="left" w:pos="0"/>
        </w:tabs>
        <w:spacing w:line="247" w:lineRule="auto"/>
        <w:ind w:left="2160" w:leftChars="0" w:right="2840" w:rightChars="0" w:firstLine="720" w:firstLineChars="0"/>
        <w:jc w:val="both"/>
        <w:rPr>
          <w:rFonts w:hint="default" w:ascii="Times New Roman" w:hAnsi="Times New Roman" w:cs="Times New Roman"/>
          <w:spacing w:val="-6"/>
          <w:sz w:val="28"/>
          <w:szCs w:val="28"/>
          <w:lang w:val="en-IN"/>
        </w:rPr>
      </w:pPr>
    </w:p>
    <w:p>
      <w:pPr>
        <w:pStyle w:val="2"/>
        <w:tabs>
          <w:tab w:val="left" w:pos="0"/>
        </w:tabs>
        <w:spacing w:line="247" w:lineRule="auto"/>
        <w:ind w:left="2160" w:leftChars="0" w:right="2840" w:rightChars="0" w:firstLine="720" w:firstLineChars="0"/>
        <w:jc w:val="both"/>
        <w:rPr>
          <w:rFonts w:hint="default" w:ascii="Times New Roman" w:hAnsi="Times New Roman" w:cs="Times New Roman"/>
          <w:spacing w:val="-6"/>
          <w:sz w:val="28"/>
          <w:szCs w:val="28"/>
          <w:lang w:val="en-IN"/>
        </w:rPr>
      </w:pPr>
    </w:p>
    <w:p>
      <w:pPr>
        <w:pStyle w:val="2"/>
        <w:tabs>
          <w:tab w:val="left" w:pos="0"/>
        </w:tabs>
        <w:spacing w:line="247" w:lineRule="auto"/>
        <w:ind w:left="2160" w:leftChars="0" w:right="2840" w:rightChars="0" w:firstLine="720" w:firstLineChars="0"/>
        <w:jc w:val="both"/>
        <w:rPr>
          <w:rFonts w:hint="default" w:ascii="Times New Roman" w:hAnsi="Times New Roman" w:cs="Times New Roman"/>
          <w:spacing w:val="-6"/>
          <w:sz w:val="28"/>
          <w:szCs w:val="28"/>
          <w:lang w:val="en-IN"/>
        </w:rPr>
      </w:pPr>
    </w:p>
    <w:p>
      <w:pPr>
        <w:pStyle w:val="2"/>
        <w:tabs>
          <w:tab w:val="left" w:pos="0"/>
        </w:tabs>
        <w:spacing w:line="247" w:lineRule="auto"/>
        <w:ind w:left="2160" w:leftChars="0" w:right="2840" w:rightChars="0" w:firstLine="720" w:firstLineChars="0"/>
        <w:jc w:val="both"/>
        <w:rPr>
          <w:rFonts w:hint="default" w:ascii="Times New Roman" w:hAnsi="Times New Roman" w:cs="Times New Roman"/>
          <w:spacing w:val="-6"/>
          <w:sz w:val="28"/>
          <w:szCs w:val="28"/>
          <w:lang w:val="en-IN"/>
        </w:rPr>
      </w:pPr>
    </w:p>
    <w:p>
      <w:pPr>
        <w:pStyle w:val="2"/>
        <w:tabs>
          <w:tab w:val="left" w:pos="0"/>
        </w:tabs>
        <w:spacing w:line="247" w:lineRule="auto"/>
        <w:ind w:left="2160" w:leftChars="0" w:right="2840" w:rightChars="0" w:firstLine="720" w:firstLineChars="0"/>
        <w:jc w:val="both"/>
        <w:rPr>
          <w:rFonts w:hint="default" w:ascii="Times New Roman" w:hAnsi="Times New Roman" w:cs="Times New Roman"/>
          <w:spacing w:val="-6"/>
          <w:sz w:val="28"/>
          <w:szCs w:val="28"/>
          <w:lang w:val="en-IN"/>
        </w:rPr>
      </w:pPr>
    </w:p>
    <w:p>
      <w:pPr>
        <w:pStyle w:val="2"/>
        <w:tabs>
          <w:tab w:val="left" w:pos="0"/>
        </w:tabs>
        <w:spacing w:line="247" w:lineRule="auto"/>
        <w:ind w:left="2160" w:leftChars="0" w:right="2840" w:rightChars="0" w:firstLine="720" w:firstLineChars="0"/>
        <w:jc w:val="both"/>
        <w:rPr>
          <w:rFonts w:hint="default" w:ascii="Times New Roman" w:hAnsi="Times New Roman" w:cs="Times New Roman"/>
          <w:spacing w:val="-6"/>
          <w:sz w:val="28"/>
          <w:szCs w:val="28"/>
          <w:lang w:val="en-IN"/>
        </w:rPr>
      </w:pPr>
    </w:p>
    <w:p>
      <w:pPr>
        <w:pStyle w:val="2"/>
        <w:tabs>
          <w:tab w:val="left" w:pos="0"/>
        </w:tabs>
        <w:spacing w:line="247" w:lineRule="auto"/>
        <w:ind w:left="2160" w:leftChars="0" w:right="2840" w:rightChars="0" w:firstLine="720" w:firstLineChars="0"/>
        <w:jc w:val="both"/>
        <w:rPr>
          <w:rFonts w:hint="default" w:ascii="Times New Roman" w:hAnsi="Times New Roman" w:cs="Times New Roman"/>
          <w:spacing w:val="-6"/>
          <w:sz w:val="28"/>
          <w:szCs w:val="28"/>
          <w:lang w:val="en-IN"/>
        </w:rPr>
      </w:pPr>
    </w:p>
    <w:p>
      <w:pPr>
        <w:pStyle w:val="2"/>
        <w:tabs>
          <w:tab w:val="left" w:pos="0"/>
        </w:tabs>
        <w:spacing w:line="247" w:lineRule="auto"/>
        <w:ind w:left="2160" w:leftChars="0" w:right="2840" w:rightChars="0" w:firstLine="720" w:firstLineChars="0"/>
        <w:jc w:val="both"/>
        <w:rPr>
          <w:rFonts w:hint="default" w:ascii="Times New Roman" w:hAnsi="Times New Roman" w:cs="Times New Roman"/>
          <w:spacing w:val="-6"/>
          <w:sz w:val="28"/>
          <w:szCs w:val="28"/>
          <w:lang w:val="en-IN"/>
        </w:rPr>
      </w:pPr>
    </w:p>
    <w:p>
      <w:pPr>
        <w:pStyle w:val="2"/>
        <w:tabs>
          <w:tab w:val="left" w:pos="0"/>
        </w:tabs>
        <w:spacing w:line="247" w:lineRule="auto"/>
        <w:ind w:left="2160" w:leftChars="0" w:right="2840" w:rightChars="0" w:firstLine="720" w:firstLineChars="0"/>
        <w:jc w:val="both"/>
        <w:rPr>
          <w:rFonts w:hint="default" w:ascii="Times New Roman" w:hAnsi="Times New Roman" w:cs="Times New Roman"/>
          <w:spacing w:val="-6"/>
          <w:sz w:val="28"/>
          <w:szCs w:val="28"/>
          <w:lang w:val="en-IN"/>
        </w:rPr>
      </w:pPr>
    </w:p>
    <w:p>
      <w:pPr>
        <w:pStyle w:val="2"/>
        <w:tabs>
          <w:tab w:val="left" w:pos="0"/>
        </w:tabs>
        <w:spacing w:line="247" w:lineRule="auto"/>
        <w:ind w:left="2160" w:leftChars="0" w:right="2840" w:rightChars="0" w:firstLine="720" w:firstLineChars="0"/>
        <w:jc w:val="both"/>
        <w:rPr>
          <w:rFonts w:hint="default" w:ascii="Times New Roman" w:hAnsi="Times New Roman" w:cs="Times New Roman"/>
          <w:spacing w:val="-6"/>
          <w:sz w:val="28"/>
          <w:szCs w:val="28"/>
          <w:lang w:val="en-IN"/>
        </w:rPr>
      </w:pPr>
    </w:p>
    <w:p>
      <w:pPr>
        <w:pStyle w:val="2"/>
        <w:tabs>
          <w:tab w:val="left" w:pos="0"/>
        </w:tabs>
        <w:spacing w:line="247" w:lineRule="auto"/>
        <w:ind w:left="2160" w:leftChars="0" w:right="2840" w:rightChars="0" w:firstLine="720" w:firstLineChars="0"/>
        <w:jc w:val="both"/>
        <w:rPr>
          <w:rFonts w:hint="default" w:ascii="Times New Roman" w:hAnsi="Times New Roman" w:cs="Times New Roman"/>
          <w:spacing w:val="-6"/>
          <w:sz w:val="28"/>
          <w:szCs w:val="28"/>
          <w:lang w:val="en-IN"/>
        </w:rPr>
      </w:pPr>
    </w:p>
    <w:p>
      <w:pPr>
        <w:pStyle w:val="2"/>
        <w:tabs>
          <w:tab w:val="left" w:pos="0"/>
        </w:tabs>
        <w:spacing w:line="247" w:lineRule="auto"/>
        <w:ind w:left="2160" w:leftChars="0" w:right="2840" w:rightChars="0" w:firstLine="720" w:firstLineChars="0"/>
        <w:jc w:val="both"/>
        <w:rPr>
          <w:rFonts w:hint="default" w:ascii="Times New Roman" w:hAnsi="Times New Roman" w:cs="Times New Roman"/>
          <w:spacing w:val="-6"/>
          <w:sz w:val="28"/>
          <w:szCs w:val="28"/>
          <w:lang w:val="en-IN"/>
        </w:rPr>
      </w:pPr>
    </w:p>
    <w:p>
      <w:pPr>
        <w:pStyle w:val="2"/>
        <w:tabs>
          <w:tab w:val="left" w:pos="0"/>
        </w:tabs>
        <w:spacing w:line="247" w:lineRule="auto"/>
        <w:ind w:left="2160" w:leftChars="0" w:right="2840" w:rightChars="0" w:firstLine="720" w:firstLineChars="0"/>
        <w:jc w:val="both"/>
        <w:rPr>
          <w:rFonts w:hint="default" w:ascii="Times New Roman" w:hAnsi="Times New Roman" w:cs="Times New Roman"/>
          <w:spacing w:val="-6"/>
          <w:sz w:val="28"/>
          <w:szCs w:val="28"/>
          <w:lang w:val="en-IN"/>
        </w:rPr>
      </w:pPr>
    </w:p>
    <w:p>
      <w:pPr>
        <w:pStyle w:val="2"/>
        <w:tabs>
          <w:tab w:val="left" w:pos="0"/>
        </w:tabs>
        <w:spacing w:line="247" w:lineRule="auto"/>
        <w:ind w:left="2160" w:leftChars="0" w:right="2840" w:rightChars="0" w:firstLine="720" w:firstLineChars="0"/>
        <w:jc w:val="both"/>
        <w:rPr>
          <w:rFonts w:hint="default" w:ascii="Times New Roman" w:hAnsi="Times New Roman" w:cs="Times New Roman"/>
          <w:spacing w:val="-6"/>
          <w:sz w:val="28"/>
          <w:szCs w:val="28"/>
          <w:lang w:val="en-IN"/>
        </w:rPr>
      </w:pPr>
    </w:p>
    <w:p>
      <w:pPr>
        <w:pStyle w:val="2"/>
        <w:tabs>
          <w:tab w:val="left" w:pos="0"/>
        </w:tabs>
        <w:spacing w:line="247" w:lineRule="auto"/>
        <w:ind w:left="2160" w:leftChars="0" w:right="2840" w:rightChars="0" w:firstLine="720" w:firstLineChars="0"/>
        <w:jc w:val="both"/>
        <w:rPr>
          <w:rFonts w:hint="default" w:ascii="Times New Roman" w:hAnsi="Times New Roman" w:cs="Times New Roman"/>
          <w:spacing w:val="-6"/>
          <w:sz w:val="28"/>
          <w:szCs w:val="28"/>
          <w:lang w:val="en-IN"/>
        </w:rPr>
      </w:pPr>
    </w:p>
    <w:p>
      <w:pPr>
        <w:pStyle w:val="2"/>
        <w:tabs>
          <w:tab w:val="left" w:pos="0"/>
        </w:tabs>
        <w:spacing w:line="247" w:lineRule="auto"/>
        <w:ind w:left="2160" w:leftChars="0" w:right="2840" w:rightChars="0" w:firstLine="720" w:firstLineChars="0"/>
        <w:jc w:val="both"/>
        <w:rPr>
          <w:rFonts w:hint="default" w:ascii="Times New Roman" w:hAnsi="Times New Roman" w:cs="Times New Roman"/>
          <w:spacing w:val="-6"/>
          <w:sz w:val="28"/>
          <w:szCs w:val="28"/>
          <w:lang w:val="en-IN"/>
        </w:rPr>
      </w:pPr>
    </w:p>
    <w:p>
      <w:pPr>
        <w:pStyle w:val="2"/>
        <w:tabs>
          <w:tab w:val="left" w:pos="0"/>
        </w:tabs>
        <w:spacing w:line="247" w:lineRule="auto"/>
        <w:ind w:left="2160" w:leftChars="0" w:right="2840" w:rightChars="0" w:firstLine="720" w:firstLineChars="0"/>
        <w:jc w:val="both"/>
        <w:rPr>
          <w:rFonts w:hint="default" w:ascii="Times New Roman" w:hAnsi="Times New Roman" w:cs="Times New Roman"/>
          <w:spacing w:val="-6"/>
          <w:sz w:val="28"/>
          <w:szCs w:val="28"/>
          <w:lang w:val="en-IN"/>
        </w:rPr>
      </w:pPr>
    </w:p>
    <w:p>
      <w:pPr>
        <w:pStyle w:val="2"/>
        <w:tabs>
          <w:tab w:val="left" w:pos="0"/>
        </w:tabs>
        <w:spacing w:line="247" w:lineRule="auto"/>
        <w:ind w:left="2160" w:leftChars="0" w:right="2840" w:rightChars="0" w:firstLine="720" w:firstLineChars="0"/>
        <w:jc w:val="both"/>
        <w:rPr>
          <w:rFonts w:hint="default" w:ascii="Times New Roman" w:hAnsi="Times New Roman" w:cs="Times New Roman"/>
          <w:spacing w:val="-6"/>
          <w:sz w:val="28"/>
          <w:szCs w:val="28"/>
          <w:lang w:val="en-IN"/>
        </w:rPr>
      </w:pPr>
    </w:p>
    <w:p>
      <w:pPr>
        <w:pStyle w:val="2"/>
        <w:tabs>
          <w:tab w:val="left" w:pos="0"/>
        </w:tabs>
        <w:spacing w:line="247" w:lineRule="auto"/>
        <w:ind w:left="2160" w:leftChars="0" w:right="2840" w:rightChars="0" w:firstLine="720" w:firstLineChars="0"/>
        <w:jc w:val="both"/>
        <w:rPr>
          <w:rFonts w:hint="default" w:ascii="Times New Roman" w:hAnsi="Times New Roman" w:cs="Times New Roman"/>
          <w:spacing w:val="-6"/>
          <w:sz w:val="28"/>
          <w:szCs w:val="28"/>
          <w:lang w:val="en-IN"/>
        </w:rPr>
      </w:pPr>
    </w:p>
    <w:p>
      <w:pPr>
        <w:pStyle w:val="2"/>
        <w:tabs>
          <w:tab w:val="left" w:pos="0"/>
        </w:tabs>
        <w:spacing w:line="247" w:lineRule="auto"/>
        <w:ind w:left="2160" w:leftChars="0" w:right="2840" w:rightChars="0" w:firstLine="720" w:firstLineChars="0"/>
        <w:jc w:val="both"/>
        <w:rPr>
          <w:rFonts w:hint="default" w:ascii="Times New Roman" w:hAnsi="Times New Roman" w:cs="Times New Roman"/>
          <w:spacing w:val="-6"/>
          <w:sz w:val="28"/>
          <w:szCs w:val="28"/>
          <w:lang w:val="en-IN"/>
        </w:rPr>
      </w:pPr>
    </w:p>
    <w:p>
      <w:pPr>
        <w:pStyle w:val="2"/>
        <w:tabs>
          <w:tab w:val="left" w:pos="0"/>
        </w:tabs>
        <w:spacing w:line="247" w:lineRule="auto"/>
        <w:ind w:left="2160" w:leftChars="0" w:right="2840" w:rightChars="0" w:firstLine="720" w:firstLineChars="0"/>
        <w:jc w:val="both"/>
        <w:rPr>
          <w:rFonts w:hint="default" w:ascii="Times New Roman" w:hAnsi="Times New Roman" w:cs="Times New Roman"/>
          <w:spacing w:val="-6"/>
          <w:sz w:val="28"/>
          <w:szCs w:val="28"/>
          <w:lang w:val="en-IN"/>
        </w:rPr>
      </w:pPr>
    </w:p>
    <w:p>
      <w:pPr>
        <w:pStyle w:val="2"/>
        <w:tabs>
          <w:tab w:val="left" w:pos="0"/>
        </w:tabs>
        <w:spacing w:line="247" w:lineRule="auto"/>
        <w:ind w:left="2160" w:leftChars="0" w:right="2840" w:rightChars="0" w:firstLine="720" w:firstLineChars="0"/>
        <w:jc w:val="both"/>
        <w:rPr>
          <w:rFonts w:hint="default" w:ascii="Times New Roman" w:hAnsi="Times New Roman" w:cs="Times New Roman"/>
          <w:spacing w:val="-6"/>
          <w:sz w:val="28"/>
          <w:szCs w:val="28"/>
          <w:lang w:val="en-IN"/>
        </w:rPr>
      </w:pPr>
    </w:p>
    <w:p>
      <w:pPr>
        <w:pStyle w:val="2"/>
        <w:tabs>
          <w:tab w:val="left" w:pos="0"/>
        </w:tabs>
        <w:spacing w:line="247" w:lineRule="auto"/>
        <w:ind w:left="2160" w:leftChars="0" w:right="2840" w:rightChars="0" w:firstLine="720" w:firstLineChars="0"/>
        <w:jc w:val="both"/>
        <w:rPr>
          <w:rFonts w:hint="default" w:ascii="Times New Roman" w:hAnsi="Times New Roman" w:cs="Times New Roman"/>
          <w:spacing w:val="-6"/>
          <w:sz w:val="28"/>
          <w:szCs w:val="28"/>
          <w:lang w:val="en-IN"/>
        </w:rPr>
      </w:pPr>
    </w:p>
    <w:p>
      <w:pPr>
        <w:pStyle w:val="2"/>
        <w:tabs>
          <w:tab w:val="left" w:pos="0"/>
        </w:tabs>
        <w:spacing w:line="247" w:lineRule="auto"/>
        <w:ind w:left="2160" w:leftChars="0" w:right="2840" w:rightChars="0" w:firstLine="720" w:firstLineChars="0"/>
        <w:jc w:val="both"/>
        <w:rPr>
          <w:rFonts w:hint="default" w:ascii="Times New Roman" w:hAnsi="Times New Roman" w:cs="Times New Roman"/>
          <w:spacing w:val="-6"/>
          <w:sz w:val="28"/>
          <w:szCs w:val="28"/>
          <w:lang w:val="en-IN"/>
        </w:rPr>
      </w:pPr>
    </w:p>
    <w:p>
      <w:pPr>
        <w:pStyle w:val="2"/>
        <w:tabs>
          <w:tab w:val="left" w:pos="0"/>
        </w:tabs>
        <w:spacing w:line="247" w:lineRule="auto"/>
        <w:ind w:left="2160" w:leftChars="0" w:right="2840" w:rightChars="0" w:firstLine="720" w:firstLineChars="0"/>
        <w:jc w:val="both"/>
        <w:rPr>
          <w:rFonts w:hint="default" w:ascii="Times New Roman" w:hAnsi="Times New Roman" w:cs="Times New Roman"/>
          <w:spacing w:val="-6"/>
          <w:sz w:val="28"/>
          <w:szCs w:val="28"/>
          <w:lang w:val="en-IN"/>
        </w:rPr>
      </w:pPr>
    </w:p>
    <w:p>
      <w:pPr>
        <w:pStyle w:val="2"/>
        <w:tabs>
          <w:tab w:val="left" w:pos="0"/>
        </w:tabs>
        <w:spacing w:line="247" w:lineRule="auto"/>
        <w:ind w:left="2160" w:leftChars="0" w:right="2840" w:rightChars="0" w:firstLine="720" w:firstLineChars="0"/>
        <w:jc w:val="both"/>
        <w:rPr>
          <w:rFonts w:hint="default" w:ascii="Times New Roman" w:hAnsi="Times New Roman" w:cs="Times New Roman"/>
          <w:spacing w:val="-6"/>
          <w:sz w:val="28"/>
          <w:szCs w:val="28"/>
          <w:lang w:val="en-IN"/>
        </w:rPr>
      </w:pPr>
    </w:p>
    <w:p>
      <w:pPr>
        <w:pStyle w:val="2"/>
        <w:tabs>
          <w:tab w:val="left" w:pos="0"/>
        </w:tabs>
        <w:spacing w:line="247" w:lineRule="auto"/>
        <w:ind w:left="2160" w:leftChars="0" w:right="2840" w:rightChars="0" w:firstLine="720" w:firstLineChars="0"/>
        <w:jc w:val="both"/>
        <w:rPr>
          <w:rFonts w:hint="default" w:ascii="Times New Roman" w:hAnsi="Times New Roman" w:cs="Times New Roman"/>
          <w:spacing w:val="-6"/>
          <w:sz w:val="28"/>
          <w:szCs w:val="28"/>
          <w:lang w:val="en-IN"/>
        </w:rPr>
      </w:pPr>
    </w:p>
    <w:p>
      <w:pPr>
        <w:pStyle w:val="2"/>
        <w:tabs>
          <w:tab w:val="left" w:pos="0"/>
        </w:tabs>
        <w:spacing w:line="247" w:lineRule="auto"/>
        <w:ind w:left="2160" w:leftChars="0" w:right="2840" w:rightChars="0" w:firstLine="720" w:firstLineChars="0"/>
        <w:jc w:val="both"/>
        <w:rPr>
          <w:rFonts w:hint="default" w:ascii="Times New Roman" w:hAnsi="Times New Roman" w:cs="Times New Roman"/>
          <w:spacing w:val="-6"/>
          <w:sz w:val="28"/>
          <w:szCs w:val="28"/>
          <w:lang w:val="en-IN"/>
        </w:rPr>
      </w:pPr>
    </w:p>
    <w:p>
      <w:pPr>
        <w:pStyle w:val="2"/>
        <w:tabs>
          <w:tab w:val="left" w:pos="0"/>
        </w:tabs>
        <w:spacing w:line="247" w:lineRule="auto"/>
        <w:ind w:left="2160" w:leftChars="0" w:right="2840" w:rightChars="0" w:firstLine="720" w:firstLineChars="0"/>
        <w:jc w:val="both"/>
        <w:rPr>
          <w:rFonts w:hint="default" w:ascii="Times New Roman" w:hAnsi="Times New Roman" w:cs="Times New Roman"/>
          <w:spacing w:val="-6"/>
          <w:sz w:val="28"/>
          <w:szCs w:val="28"/>
          <w:lang w:val="en-IN"/>
        </w:rPr>
      </w:pPr>
    </w:p>
    <w:p>
      <w:pPr>
        <w:pStyle w:val="2"/>
        <w:tabs>
          <w:tab w:val="left" w:pos="0"/>
        </w:tabs>
        <w:spacing w:line="247" w:lineRule="auto"/>
        <w:ind w:left="2160" w:leftChars="0" w:right="2840" w:rightChars="0" w:firstLine="720" w:firstLineChars="0"/>
        <w:jc w:val="both"/>
        <w:rPr>
          <w:rFonts w:hint="default" w:ascii="Times New Roman" w:hAnsi="Times New Roman" w:cs="Times New Roman"/>
          <w:spacing w:val="-6"/>
          <w:sz w:val="28"/>
          <w:szCs w:val="28"/>
          <w:lang w:val="en-IN"/>
        </w:rPr>
      </w:pPr>
    </w:p>
    <w:p>
      <w:pPr>
        <w:pStyle w:val="2"/>
        <w:tabs>
          <w:tab w:val="left" w:pos="0"/>
        </w:tabs>
        <w:spacing w:line="247" w:lineRule="auto"/>
        <w:ind w:left="2160" w:leftChars="0" w:right="2840" w:rightChars="0" w:firstLine="720" w:firstLineChars="0"/>
        <w:jc w:val="both"/>
        <w:rPr>
          <w:rFonts w:hint="default" w:cs="Times New Roman"/>
          <w:spacing w:val="-6"/>
          <w:sz w:val="28"/>
          <w:szCs w:val="28"/>
          <w:lang w:val="en-IN"/>
        </w:rPr>
      </w:pPr>
      <w:r>
        <w:rPr>
          <w:rFonts w:hint="default" w:cs="Times New Roman"/>
          <w:spacing w:val="-6"/>
          <w:sz w:val="28"/>
          <w:szCs w:val="28"/>
          <w:lang w:val="en-IN"/>
        </w:rPr>
        <w:tab/>
      </w:r>
    </w:p>
    <w:p>
      <w:pPr>
        <w:pStyle w:val="2"/>
        <w:tabs>
          <w:tab w:val="left" w:pos="0"/>
        </w:tabs>
        <w:spacing w:line="247" w:lineRule="auto"/>
        <w:ind w:left="2160" w:leftChars="0" w:right="2840" w:rightChars="0" w:firstLine="720" w:firstLineChars="0"/>
        <w:jc w:val="both"/>
        <w:rPr>
          <w:rFonts w:hint="default" w:ascii="Times New Roman" w:hAnsi="Times New Roman" w:cs="Times New Roman"/>
          <w:spacing w:val="-25"/>
          <w:sz w:val="28"/>
          <w:szCs w:val="28"/>
          <w:lang w:val="en-IN"/>
        </w:rPr>
      </w:pPr>
      <w:r>
        <w:rPr>
          <w:rFonts w:hint="default" w:cs="Times New Roman"/>
          <w:spacing w:val="-6"/>
          <w:sz w:val="28"/>
          <w:szCs w:val="28"/>
          <w:lang w:val="en-IN"/>
        </w:rPr>
        <w:tab/>
      </w:r>
      <w:r>
        <w:rPr>
          <w:rFonts w:hint="default" w:ascii="Times New Roman" w:hAnsi="Times New Roman" w:cs="Times New Roman"/>
          <w:spacing w:val="-6"/>
          <w:sz w:val="28"/>
          <w:szCs w:val="28"/>
        </w:rPr>
        <w:t>EXPERIMENT</w:t>
      </w:r>
      <w:r>
        <w:rPr>
          <w:rFonts w:hint="default" w:ascii="Times New Roman" w:hAnsi="Times New Roman" w:cs="Times New Roman"/>
          <w:spacing w:val="-30"/>
          <w:sz w:val="28"/>
          <w:szCs w:val="28"/>
        </w:rPr>
        <w:t xml:space="preserve"> </w:t>
      </w:r>
      <w:r>
        <w:rPr>
          <w:rFonts w:hint="default" w:ascii="Times New Roman" w:hAnsi="Times New Roman" w:cs="Times New Roman"/>
          <w:spacing w:val="-6"/>
          <w:sz w:val="28"/>
          <w:szCs w:val="28"/>
        </w:rPr>
        <w:t>NO:</w:t>
      </w:r>
      <w:r>
        <w:rPr>
          <w:rFonts w:hint="default" w:ascii="Times New Roman" w:hAnsi="Times New Roman" w:cs="Times New Roman"/>
          <w:spacing w:val="-25"/>
          <w:sz w:val="28"/>
          <w:szCs w:val="28"/>
        </w:rPr>
        <w:t xml:space="preserve"> </w:t>
      </w:r>
      <w:r>
        <w:rPr>
          <w:rFonts w:hint="default" w:ascii="Times New Roman" w:hAnsi="Times New Roman" w:cs="Times New Roman"/>
          <w:spacing w:val="-25"/>
          <w:sz w:val="28"/>
          <w:szCs w:val="28"/>
          <w:lang w:val="en-IN"/>
        </w:rPr>
        <w:t>1</w:t>
      </w:r>
    </w:p>
    <w:p>
      <w:pPr>
        <w:rPr>
          <w:rFonts w:hint="default" w:ascii="Times New Roman" w:hAnsi="Times New Roman" w:cs="Times New Roman"/>
          <w:spacing w:val="-25"/>
          <w:sz w:val="28"/>
          <w:szCs w:val="28"/>
          <w:lang w:val="en-IN"/>
        </w:rPr>
      </w:pPr>
      <w:r>
        <w:rPr>
          <w:rFonts w:hint="default" w:ascii="Times New Roman" w:hAnsi="Times New Roman" w:cs="Times New Roman"/>
          <w:spacing w:val="-25"/>
          <w:sz w:val="28"/>
          <w:szCs w:val="28"/>
          <w:lang w:val="en-IN"/>
        </w:rPr>
        <w:tab/>
      </w:r>
      <w:r>
        <w:rPr>
          <w:rFonts w:hint="default" w:ascii="Times New Roman" w:hAnsi="Times New Roman" w:cs="Times New Roman"/>
          <w:spacing w:val="-25"/>
          <w:sz w:val="28"/>
          <w:szCs w:val="28"/>
          <w:lang w:val="en-IN"/>
        </w:rPr>
        <w:tab/>
      </w:r>
      <w:r>
        <w:rPr>
          <w:rFonts w:hint="default" w:ascii="Times New Roman" w:hAnsi="Times New Roman" w:cs="Times New Roman"/>
          <w:spacing w:val="-25"/>
          <w:sz w:val="28"/>
          <w:szCs w:val="28"/>
          <w:lang w:val="en-IN"/>
        </w:rPr>
        <w:tab/>
      </w:r>
      <w:r>
        <w:rPr>
          <w:rFonts w:hint="default" w:ascii="Times New Roman" w:hAnsi="Times New Roman" w:cs="Times New Roman"/>
          <w:spacing w:val="-25"/>
          <w:sz w:val="28"/>
          <w:szCs w:val="28"/>
          <w:lang w:val="en-IN"/>
        </w:rPr>
        <w:tab/>
      </w:r>
      <w:r>
        <w:rPr>
          <w:rFonts w:hint="default" w:ascii="Times New Roman" w:hAnsi="Times New Roman" w:cs="Times New Roman"/>
          <w:spacing w:val="-25"/>
          <w:sz w:val="28"/>
          <w:szCs w:val="28"/>
          <w:lang w:val="en-IN"/>
        </w:rPr>
        <w:tab/>
      </w:r>
      <w:r>
        <w:rPr>
          <w:rFonts w:hint="default" w:ascii="Times New Roman" w:hAnsi="Times New Roman" w:cs="Times New Roman"/>
          <w:spacing w:val="-25"/>
          <w:sz w:val="28"/>
          <w:szCs w:val="28"/>
          <w:lang w:val="en-IN"/>
        </w:rPr>
        <w:tab/>
      </w:r>
      <w:r>
        <w:rPr>
          <w:rFonts w:hint="default" w:ascii="Times New Roman" w:hAnsi="Times New Roman" w:cs="Times New Roman"/>
          <w:spacing w:val="-25"/>
          <w:sz w:val="28"/>
          <w:szCs w:val="28"/>
          <w:lang w:val="en-IN"/>
        </w:rPr>
        <w:t xml:space="preserve">     </w:t>
      </w:r>
      <w:r>
        <w:rPr>
          <w:rFonts w:hint="default" w:ascii="Times New Roman" w:hAnsi="Times New Roman" w:cs="Times New Roman"/>
          <w:b/>
          <w:bCs/>
          <w:spacing w:val="-25"/>
          <w:sz w:val="24"/>
          <w:szCs w:val="24"/>
          <w:lang w:val="en-IN"/>
        </w:rPr>
        <w:t>(1 a)</w:t>
      </w:r>
      <w:r>
        <w:rPr>
          <w:rFonts w:hint="default" w:ascii="Times New Roman" w:hAnsi="Times New Roman" w:cs="Times New Roman"/>
          <w:spacing w:val="-25"/>
          <w:sz w:val="28"/>
          <w:szCs w:val="28"/>
          <w:lang w:val="en-IN"/>
        </w:rPr>
        <w:tab/>
      </w:r>
      <w:r>
        <w:rPr>
          <w:rFonts w:hint="default" w:ascii="Times New Roman" w:hAnsi="Times New Roman" w:cs="Times New Roman"/>
          <w:spacing w:val="-25"/>
          <w:sz w:val="28"/>
          <w:szCs w:val="28"/>
          <w:lang w:val="en-IN"/>
        </w:rPr>
        <w:tab/>
      </w:r>
      <w:r>
        <w:rPr>
          <w:rFonts w:hint="default" w:ascii="Times New Roman" w:hAnsi="Times New Roman" w:cs="Times New Roman"/>
          <w:spacing w:val="-25"/>
          <w:sz w:val="28"/>
          <w:szCs w:val="28"/>
          <w:lang w:val="en-IN"/>
        </w:rPr>
        <w:tab/>
      </w:r>
      <w:r>
        <w:rPr>
          <w:rFonts w:hint="default" w:ascii="Times New Roman" w:hAnsi="Times New Roman" w:cs="Times New Roman"/>
          <w:spacing w:val="-25"/>
          <w:sz w:val="28"/>
          <w:szCs w:val="28"/>
          <w:lang w:val="en-IN"/>
        </w:rPr>
        <w:tab/>
      </w:r>
      <w:r>
        <w:rPr>
          <w:rFonts w:hint="default" w:ascii="Times New Roman" w:hAnsi="Times New Roman" w:cs="Times New Roman"/>
          <w:spacing w:val="-25"/>
          <w:sz w:val="28"/>
          <w:szCs w:val="28"/>
          <w:lang w:val="en-IN"/>
        </w:rPr>
        <w:tab/>
      </w:r>
      <w:r>
        <w:rPr>
          <w:rFonts w:hint="default" w:ascii="Times New Roman" w:hAnsi="Times New Roman" w:cs="Times New Roman"/>
          <w:spacing w:val="-25"/>
          <w:sz w:val="28"/>
          <w:szCs w:val="28"/>
          <w:lang w:val="en-IN"/>
        </w:rPr>
        <w:t xml:space="preserve">   </w:t>
      </w:r>
      <w:r>
        <w:rPr>
          <w:rFonts w:hint="default" w:ascii="Times New Roman" w:hAnsi="Times New Roman" w:cs="Times New Roman"/>
          <w:spacing w:val="-25"/>
          <w:sz w:val="28"/>
          <w:szCs w:val="28"/>
          <w:lang w:val="en-IN"/>
        </w:rPr>
        <w:tab/>
      </w:r>
      <w:r>
        <w:rPr>
          <w:rFonts w:hint="default" w:ascii="Times New Roman" w:hAnsi="Times New Roman" w:cs="Times New Roman"/>
          <w:spacing w:val="-25"/>
          <w:sz w:val="28"/>
          <w:szCs w:val="28"/>
          <w:lang w:val="en-IN"/>
        </w:rPr>
        <w:tab/>
      </w:r>
    </w:p>
    <w:p>
      <w:pPr>
        <w:rPr>
          <w:rFonts w:hint="default" w:ascii="Times New Roman" w:hAnsi="Times New Roman" w:cs="Times New Roman"/>
          <w:spacing w:val="-25"/>
          <w:sz w:val="24"/>
          <w:szCs w:val="24"/>
          <w:lang w:val="en-IN"/>
        </w:rPr>
      </w:pPr>
      <w:r>
        <w:rPr>
          <w:rFonts w:hint="default" w:ascii="Times New Roman" w:hAnsi="Times New Roman" w:cs="Times New Roman"/>
          <w:spacing w:val="-25"/>
          <w:sz w:val="24"/>
          <w:szCs w:val="24"/>
          <w:lang w:val="en-IN"/>
        </w:rPr>
        <w:tab/>
      </w:r>
      <w:r>
        <w:rPr>
          <w:rFonts w:hint="default" w:ascii="Times New Roman" w:hAnsi="Times New Roman" w:cs="Times New Roman"/>
          <w:spacing w:val="-25"/>
          <w:sz w:val="24"/>
          <w:szCs w:val="24"/>
          <w:lang w:val="en-IN"/>
        </w:rPr>
        <w:tab/>
      </w:r>
      <w:r>
        <w:rPr>
          <w:rFonts w:hint="default" w:ascii="Times New Roman" w:hAnsi="Times New Roman" w:cs="Times New Roman"/>
          <w:spacing w:val="-25"/>
          <w:sz w:val="24"/>
          <w:szCs w:val="24"/>
          <w:lang w:val="en-IN"/>
        </w:rPr>
        <w:tab/>
      </w:r>
      <w:r>
        <w:rPr>
          <w:rFonts w:hint="default" w:ascii="Times New Roman" w:hAnsi="Times New Roman" w:cs="Times New Roman"/>
          <w:spacing w:val="-25"/>
          <w:sz w:val="24"/>
          <w:szCs w:val="24"/>
          <w:lang w:val="en-IN"/>
        </w:rPr>
        <w:tab/>
      </w:r>
      <w:r>
        <w:rPr>
          <w:rFonts w:hint="default" w:ascii="Times New Roman" w:hAnsi="Times New Roman" w:cs="Times New Roman"/>
          <w:spacing w:val="-25"/>
          <w:sz w:val="24"/>
          <w:szCs w:val="24"/>
          <w:lang w:val="en-IN"/>
        </w:rPr>
        <w:tab/>
      </w:r>
    </w:p>
    <w:p>
      <w:pPr>
        <w:pStyle w:val="3"/>
        <w:keepNext w:val="0"/>
        <w:keepLines w:val="0"/>
        <w:pageBreakBefore w:val="0"/>
        <w:widowControl w:val="0"/>
        <w:kinsoku/>
        <w:wordWrap/>
        <w:overflowPunct/>
        <w:topLinePunct w:val="0"/>
        <w:autoSpaceDE w:val="0"/>
        <w:autoSpaceDN w:val="0"/>
        <w:bidi w:val="0"/>
        <w:adjustRightInd/>
        <w:snapToGrid/>
        <w:spacing w:before="0"/>
        <w:textAlignment w:val="auto"/>
        <w:rPr>
          <w:rFonts w:hint="default" w:ascii="Times New Roman" w:hAnsi="Times New Roman" w:cs="Times New Roman"/>
          <w:w w:val="105"/>
          <w:sz w:val="24"/>
          <w:szCs w:val="24"/>
          <w:lang w:val="en-IN"/>
        </w:rPr>
      </w:pPr>
      <w:r>
        <w:rPr>
          <w:rFonts w:hint="default" w:ascii="Times New Roman" w:hAnsi="Times New Roman" w:cs="Times New Roman"/>
          <w:w w:val="105"/>
          <w:sz w:val="24"/>
          <w:szCs w:val="24"/>
        </w:rPr>
        <w:t>NAME</w:t>
      </w:r>
      <w:r>
        <w:rPr>
          <w:rFonts w:hint="default" w:ascii="Times New Roman" w:hAnsi="Times New Roman" w:cs="Times New Roman"/>
          <w:spacing w:val="-11"/>
          <w:w w:val="105"/>
          <w:sz w:val="24"/>
          <w:szCs w:val="24"/>
        </w:rPr>
        <w:t xml:space="preserve"> </w:t>
      </w:r>
      <w:r>
        <w:rPr>
          <w:rFonts w:hint="default" w:ascii="Times New Roman" w:hAnsi="Times New Roman" w:cs="Times New Roman"/>
          <w:w w:val="105"/>
          <w:sz w:val="24"/>
          <w:szCs w:val="24"/>
        </w:rPr>
        <w:t>OF</w:t>
      </w:r>
      <w:r>
        <w:rPr>
          <w:rFonts w:hint="default" w:ascii="Times New Roman" w:hAnsi="Times New Roman" w:cs="Times New Roman"/>
          <w:spacing w:val="-6"/>
          <w:w w:val="105"/>
          <w:sz w:val="24"/>
          <w:szCs w:val="24"/>
        </w:rPr>
        <w:t xml:space="preserve"> </w:t>
      </w:r>
      <w:r>
        <w:rPr>
          <w:rFonts w:hint="default" w:ascii="Times New Roman" w:hAnsi="Times New Roman" w:cs="Times New Roman"/>
          <w:w w:val="105"/>
          <w:sz w:val="24"/>
          <w:szCs w:val="24"/>
        </w:rPr>
        <w:t>THE</w:t>
      </w:r>
      <w:r>
        <w:rPr>
          <w:rFonts w:hint="default" w:ascii="Times New Roman" w:hAnsi="Times New Roman" w:cs="Times New Roman"/>
          <w:spacing w:val="-5"/>
          <w:w w:val="105"/>
          <w:sz w:val="24"/>
          <w:szCs w:val="24"/>
        </w:rPr>
        <w:t xml:space="preserve"> </w:t>
      </w:r>
      <w:r>
        <w:rPr>
          <w:rFonts w:hint="default" w:ascii="Times New Roman" w:hAnsi="Times New Roman" w:cs="Times New Roman"/>
          <w:w w:val="105"/>
          <w:sz w:val="24"/>
          <w:szCs w:val="24"/>
        </w:rPr>
        <w:t>EXPERIMENT</w:t>
      </w:r>
      <w:r>
        <w:rPr>
          <w:rFonts w:hint="default" w:ascii="Times New Roman" w:hAnsi="Times New Roman" w:cs="Times New Roman"/>
          <w:b/>
          <w:bCs w:val="0"/>
          <w:w w:val="105"/>
          <w:sz w:val="24"/>
          <w:szCs w:val="24"/>
        </w:rPr>
        <w:t>:</w:t>
      </w:r>
      <w:r>
        <w:rPr>
          <w:rFonts w:hint="default" w:ascii="Times New Roman" w:hAnsi="Times New Roman" w:cs="Times New Roman"/>
          <w:b/>
          <w:bCs w:val="0"/>
          <w:w w:val="105"/>
          <w:sz w:val="24"/>
          <w:szCs w:val="24"/>
          <w:lang w:val="en-IN"/>
        </w:rPr>
        <w:t xml:space="preserve"> </w:t>
      </w:r>
      <w:r>
        <w:rPr>
          <w:rFonts w:hint="default" w:ascii="Times New Roman" w:hAnsi="Times New Roman" w:cs="Times New Roman"/>
          <w:w w:val="105"/>
          <w:sz w:val="24"/>
          <w:szCs w:val="24"/>
          <w:lang w:val="en-IN"/>
        </w:rPr>
        <w:t>Study of Network devices in details and connect the</w:t>
      </w:r>
    </w:p>
    <w:p>
      <w:pPr>
        <w:pStyle w:val="3"/>
        <w:keepNext w:val="0"/>
        <w:keepLines w:val="0"/>
        <w:pageBreakBefore w:val="0"/>
        <w:widowControl w:val="0"/>
        <w:kinsoku/>
        <w:wordWrap/>
        <w:overflowPunct/>
        <w:topLinePunct w:val="0"/>
        <w:autoSpaceDE w:val="0"/>
        <w:autoSpaceDN w:val="0"/>
        <w:bidi w:val="0"/>
        <w:adjustRightInd/>
        <w:snapToGrid/>
        <w:spacing w:before="0"/>
        <w:ind w:firstLine="3668" w:firstLineChars="1455"/>
        <w:textAlignment w:val="auto"/>
        <w:rPr>
          <w:rFonts w:hint="default" w:ascii="Times New Roman" w:hAnsi="Times New Roman" w:cs="Times New Roman"/>
          <w:b w:val="0"/>
          <w:sz w:val="24"/>
          <w:szCs w:val="24"/>
          <w:lang w:val="en-IN"/>
        </w:rPr>
      </w:pPr>
      <w:r>
        <w:rPr>
          <w:rFonts w:hint="default" w:ascii="Times New Roman" w:hAnsi="Times New Roman" w:cs="Times New Roman"/>
          <w:w w:val="105"/>
          <w:sz w:val="24"/>
          <w:szCs w:val="24"/>
          <w:lang w:val="en-IN"/>
        </w:rPr>
        <w:t>Computers in Local Area Network.</w:t>
      </w:r>
    </w:p>
    <w:p>
      <w:pPr>
        <w:pStyle w:val="8"/>
        <w:keepNext w:val="0"/>
        <w:keepLines w:val="0"/>
        <w:pageBreakBefore w:val="0"/>
        <w:widowControl w:val="0"/>
        <w:kinsoku/>
        <w:wordWrap/>
        <w:overflowPunct/>
        <w:topLinePunct w:val="0"/>
        <w:autoSpaceDE w:val="0"/>
        <w:autoSpaceDN w:val="0"/>
        <w:bidi w:val="0"/>
        <w:adjustRightInd/>
        <w:snapToGrid/>
        <w:spacing w:before="0"/>
        <w:textAlignment w:val="auto"/>
        <w:rPr>
          <w:rFonts w:hint="default" w:ascii="Times New Roman" w:hAnsi="Times New Roman" w:cs="Times New Roman"/>
          <w:b/>
          <w:bCs/>
          <w:color w:val="auto"/>
          <w:sz w:val="24"/>
          <w:szCs w:val="24"/>
          <w:lang w:val="en-IN"/>
        </w:rPr>
      </w:pPr>
      <w:r>
        <w:rPr>
          <w:rFonts w:hint="default" w:ascii="Times New Roman" w:hAnsi="Times New Roman" w:cs="Times New Roman"/>
          <w:b/>
          <w:w w:val="105"/>
          <w:sz w:val="24"/>
          <w:szCs w:val="24"/>
        </w:rPr>
        <w:t>OBJECTIVE</w:t>
      </w:r>
      <w:r>
        <w:rPr>
          <w:rFonts w:hint="default" w:ascii="Times New Roman" w:hAnsi="Times New Roman" w:cs="Times New Roman"/>
          <w:b/>
          <w:bCs/>
          <w:w w:val="105"/>
          <w:sz w:val="24"/>
          <w:szCs w:val="24"/>
        </w:rPr>
        <w:t>:</w:t>
      </w:r>
      <w:r>
        <w:rPr>
          <w:rFonts w:hint="default" w:ascii="Times New Roman" w:hAnsi="Times New Roman" w:cs="Times New Roman"/>
          <w:b/>
          <w:bCs/>
          <w:spacing w:val="-13"/>
          <w:w w:val="105"/>
          <w:sz w:val="24"/>
          <w:szCs w:val="24"/>
        </w:rPr>
        <w:t xml:space="preserve"> </w:t>
      </w:r>
      <w:r>
        <w:rPr>
          <w:rFonts w:hint="default" w:ascii="Times New Roman" w:hAnsi="Times New Roman" w:cs="Times New Roman"/>
          <w:b/>
          <w:bCs/>
          <w:color w:val="auto"/>
          <w:w w:val="105"/>
          <w:sz w:val="24"/>
          <w:szCs w:val="24"/>
          <w:lang w:val="en-IN"/>
        </w:rPr>
        <w:t>Study of Network devices used in LAN</w:t>
      </w:r>
    </w:p>
    <w:p>
      <w:pPr>
        <w:spacing w:before="9"/>
        <w:ind w:left="200" w:right="0" w:firstLine="0"/>
        <w:jc w:val="left"/>
        <w:rPr>
          <w:rFonts w:hint="default" w:ascii="Times New Roman" w:hAnsi="Times New Roman" w:cs="Times New Roman"/>
          <w:spacing w:val="-6"/>
          <w:sz w:val="24"/>
          <w:szCs w:val="24"/>
        </w:rPr>
      </w:pPr>
      <w:r>
        <w:rPr>
          <w:rFonts w:hint="default" w:ascii="Times New Roman" w:hAnsi="Times New Roman" w:cs="Times New Roman"/>
          <w:b/>
          <w:w w:val="105"/>
          <w:sz w:val="24"/>
          <w:szCs w:val="24"/>
        </w:rPr>
        <w:t>RESOURCE</w:t>
      </w:r>
      <w:r>
        <w:rPr>
          <w:rFonts w:hint="default" w:ascii="Times New Roman" w:hAnsi="Times New Roman" w:cs="Times New Roman"/>
          <w:b/>
          <w:w w:val="105"/>
          <w:sz w:val="24"/>
          <w:szCs w:val="24"/>
          <w:lang w:val="en-IN"/>
        </w:rPr>
        <w:t xml:space="preserve"> </w:t>
      </w:r>
      <w:r>
        <w:rPr>
          <w:rFonts w:hint="default" w:ascii="Times New Roman" w:hAnsi="Times New Roman" w:cs="Times New Roman"/>
          <w:b/>
          <w:w w:val="105"/>
          <w:sz w:val="24"/>
          <w:szCs w:val="24"/>
        </w:rPr>
        <w:t>:</w:t>
      </w:r>
      <w:r>
        <w:rPr>
          <w:rFonts w:hint="default" w:ascii="Times New Roman" w:hAnsi="Times New Roman" w:cs="Times New Roman"/>
          <w:b/>
          <w:spacing w:val="-5"/>
          <w:w w:val="105"/>
          <w:sz w:val="24"/>
          <w:szCs w:val="24"/>
        </w:rPr>
        <w:t xml:space="preserve"> </w:t>
      </w:r>
      <w:r>
        <w:rPr>
          <w:rFonts w:hint="default" w:ascii="Times New Roman" w:hAnsi="Times New Roman" w:cs="Times New Roman"/>
          <w:b/>
          <w:spacing w:val="-5"/>
          <w:w w:val="105"/>
          <w:sz w:val="24"/>
          <w:szCs w:val="24"/>
          <w:lang w:val="en-IN"/>
        </w:rPr>
        <w:t>Computer Networks Text Book by Stallings.</w:t>
      </w:r>
    </w:p>
    <w:p>
      <w:pPr>
        <w:keepNext w:val="0"/>
        <w:keepLines w:val="0"/>
        <w:widowControl/>
        <w:suppressLineNumbers w:val="0"/>
        <w:shd w:val="clear" w:fill="FFFFFF"/>
        <w:spacing w:after="180" w:afterAutospacing="0"/>
        <w:ind w:left="0" w:firstLine="0"/>
        <w:jc w:val="left"/>
        <w:rPr>
          <w:rFonts w:hint="default" w:ascii="Times New Roman" w:hAnsi="Times New Roman" w:eastAsia="SimSun" w:cs="Times New Roman"/>
          <w:b/>
          <w:bCs/>
          <w:i w:val="0"/>
          <w:iCs w:val="0"/>
          <w:caps w:val="0"/>
          <w:color w:val="auto"/>
          <w:spacing w:val="0"/>
          <w:kern w:val="0"/>
          <w:sz w:val="24"/>
          <w:szCs w:val="24"/>
          <w:shd w:val="clear" w:fill="FFFFFF"/>
          <w:lang w:val="en-US" w:eastAsia="zh-CN" w:bidi="ar"/>
        </w:rPr>
      </w:pPr>
    </w:p>
    <w:p>
      <w:pPr>
        <w:keepNext w:val="0"/>
        <w:keepLines w:val="0"/>
        <w:widowControl/>
        <w:suppressLineNumbers w:val="0"/>
        <w:shd w:val="clear" w:fill="FFFFFF"/>
        <w:spacing w:after="180" w:afterAutospacing="0"/>
        <w:ind w:left="0" w:firstLine="720" w:firstLineChars="0"/>
        <w:jc w:val="left"/>
        <w:rPr>
          <w:rFonts w:hint="default" w:ascii="Times New Roman" w:hAnsi="Times New Roman" w:cs="Times New Roman"/>
          <w:i w:val="0"/>
          <w:iCs w:val="0"/>
          <w:caps w:val="0"/>
          <w:color w:val="auto"/>
          <w:spacing w:val="0"/>
          <w:sz w:val="24"/>
          <w:szCs w:val="24"/>
        </w:rPr>
      </w:pPr>
      <w:r>
        <w:rPr>
          <w:rFonts w:hint="default" w:ascii="Times New Roman" w:hAnsi="Times New Roman" w:eastAsia="SimSun" w:cs="Times New Roman"/>
          <w:b/>
          <w:bCs/>
          <w:i w:val="0"/>
          <w:iCs w:val="0"/>
          <w:caps w:val="0"/>
          <w:color w:val="auto"/>
          <w:spacing w:val="0"/>
          <w:kern w:val="0"/>
          <w:sz w:val="24"/>
          <w:szCs w:val="24"/>
          <w:shd w:val="clear" w:fill="FFFFFF"/>
          <w:lang w:val="en-US" w:eastAsia="zh-CN" w:bidi="ar"/>
        </w:rPr>
        <w:t>Here is the common network device list: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1260" w:leftChars="0" w:right="0" w:hanging="420" w:firstLineChars="0"/>
        <w:jc w:val="left"/>
        <w:rPr>
          <w:rFonts w:hint="default" w:ascii="Times New Roman" w:hAnsi="Times New Roman" w:cs="Times New Roman"/>
          <w:color w:val="auto"/>
          <w:sz w:val="24"/>
          <w:szCs w:val="24"/>
        </w:rPr>
      </w:pPr>
      <w:r>
        <w:rPr>
          <w:rFonts w:hint="default" w:ascii="Times New Roman" w:hAnsi="Times New Roman" w:cs="Times New Roman"/>
          <w:i w:val="0"/>
          <w:iCs w:val="0"/>
          <w:caps w:val="0"/>
          <w:color w:val="auto"/>
          <w:spacing w:val="0"/>
          <w:sz w:val="24"/>
          <w:szCs w:val="24"/>
          <w:shd w:val="clear" w:fill="FFFFFF"/>
        </w:rPr>
        <w:t>Hub.</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1260" w:leftChars="0" w:right="0" w:hanging="420" w:firstLineChars="0"/>
        <w:jc w:val="left"/>
        <w:rPr>
          <w:rFonts w:hint="default" w:ascii="Times New Roman" w:hAnsi="Times New Roman" w:cs="Times New Roman"/>
          <w:color w:val="auto"/>
          <w:sz w:val="24"/>
          <w:szCs w:val="24"/>
        </w:rPr>
      </w:pPr>
      <w:r>
        <w:rPr>
          <w:rFonts w:hint="default" w:ascii="Times New Roman" w:hAnsi="Times New Roman" w:cs="Times New Roman"/>
          <w:i w:val="0"/>
          <w:iCs w:val="0"/>
          <w:caps w:val="0"/>
          <w:color w:val="auto"/>
          <w:spacing w:val="0"/>
          <w:sz w:val="24"/>
          <w:szCs w:val="24"/>
          <w:shd w:val="clear" w:fill="FFFFFF"/>
        </w:rPr>
        <w:t>Switch.</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1260" w:leftChars="0" w:right="0" w:hanging="420" w:firstLineChars="0"/>
        <w:jc w:val="left"/>
        <w:rPr>
          <w:rFonts w:hint="default" w:ascii="Times New Roman" w:hAnsi="Times New Roman" w:cs="Times New Roman"/>
          <w:color w:val="auto"/>
          <w:sz w:val="24"/>
          <w:szCs w:val="24"/>
        </w:rPr>
      </w:pPr>
      <w:r>
        <w:rPr>
          <w:rFonts w:hint="default" w:ascii="Times New Roman" w:hAnsi="Times New Roman" w:cs="Times New Roman"/>
          <w:i w:val="0"/>
          <w:iCs w:val="0"/>
          <w:caps w:val="0"/>
          <w:color w:val="auto"/>
          <w:spacing w:val="0"/>
          <w:sz w:val="24"/>
          <w:szCs w:val="24"/>
          <w:shd w:val="clear" w:fill="FFFFFF"/>
        </w:rPr>
        <w:t>Router.</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1260" w:leftChars="0" w:right="0" w:hanging="420" w:firstLineChars="0"/>
        <w:jc w:val="left"/>
        <w:rPr>
          <w:rFonts w:hint="default" w:ascii="Times New Roman" w:hAnsi="Times New Roman" w:cs="Times New Roman"/>
          <w:color w:val="auto"/>
          <w:sz w:val="24"/>
          <w:szCs w:val="24"/>
        </w:rPr>
      </w:pPr>
      <w:r>
        <w:rPr>
          <w:rFonts w:hint="default" w:ascii="Times New Roman" w:hAnsi="Times New Roman" w:cs="Times New Roman"/>
          <w:i w:val="0"/>
          <w:iCs w:val="0"/>
          <w:caps w:val="0"/>
          <w:color w:val="auto"/>
          <w:spacing w:val="0"/>
          <w:sz w:val="24"/>
          <w:szCs w:val="24"/>
          <w:shd w:val="clear" w:fill="FFFFFF"/>
        </w:rPr>
        <w:t>Bridge.</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1260" w:leftChars="0" w:right="0" w:hanging="420" w:firstLineChars="0"/>
        <w:jc w:val="left"/>
        <w:rPr>
          <w:rFonts w:hint="default" w:ascii="Times New Roman" w:hAnsi="Times New Roman" w:cs="Times New Roman"/>
          <w:color w:val="auto"/>
          <w:sz w:val="24"/>
          <w:szCs w:val="24"/>
        </w:rPr>
      </w:pPr>
      <w:r>
        <w:rPr>
          <w:rFonts w:hint="default" w:ascii="Times New Roman" w:hAnsi="Times New Roman" w:cs="Times New Roman"/>
          <w:i w:val="0"/>
          <w:iCs w:val="0"/>
          <w:caps w:val="0"/>
          <w:color w:val="auto"/>
          <w:spacing w:val="0"/>
          <w:sz w:val="24"/>
          <w:szCs w:val="24"/>
          <w:shd w:val="clear" w:fill="FFFFFF"/>
        </w:rPr>
        <w:t>Gateway.</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1260" w:leftChars="0" w:right="0" w:hanging="420" w:firstLineChars="0"/>
        <w:jc w:val="left"/>
        <w:rPr>
          <w:rFonts w:hint="default" w:ascii="Times New Roman" w:hAnsi="Times New Roman" w:cs="Times New Roman"/>
          <w:color w:val="auto"/>
          <w:sz w:val="24"/>
          <w:szCs w:val="24"/>
        </w:rPr>
      </w:pPr>
      <w:r>
        <w:rPr>
          <w:rFonts w:hint="default" w:ascii="Times New Roman" w:hAnsi="Times New Roman" w:cs="Times New Roman"/>
          <w:i w:val="0"/>
          <w:iCs w:val="0"/>
          <w:caps w:val="0"/>
          <w:color w:val="auto"/>
          <w:spacing w:val="0"/>
          <w:sz w:val="24"/>
          <w:szCs w:val="24"/>
          <w:shd w:val="clear" w:fill="FFFFFF"/>
        </w:rPr>
        <w:t>Modem.</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1260" w:leftChars="0" w:right="0" w:hanging="420" w:firstLineChars="0"/>
        <w:jc w:val="left"/>
        <w:rPr>
          <w:rFonts w:hint="default" w:ascii="Times New Roman" w:hAnsi="Times New Roman" w:cs="Times New Roman"/>
          <w:color w:val="auto"/>
          <w:sz w:val="24"/>
          <w:szCs w:val="24"/>
        </w:rPr>
      </w:pPr>
      <w:r>
        <w:rPr>
          <w:rFonts w:hint="default" w:ascii="Times New Roman" w:hAnsi="Times New Roman" w:cs="Times New Roman"/>
          <w:i w:val="0"/>
          <w:iCs w:val="0"/>
          <w:caps w:val="0"/>
          <w:color w:val="auto"/>
          <w:spacing w:val="0"/>
          <w:sz w:val="24"/>
          <w:szCs w:val="24"/>
          <w:shd w:val="clear" w:fill="FFFFFF"/>
        </w:rPr>
        <w:t>Repeater.</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1260" w:leftChars="0" w:right="0" w:hanging="420" w:firstLineChars="0"/>
        <w:jc w:val="left"/>
        <w:rPr>
          <w:rFonts w:hint="default" w:ascii="Times New Roman" w:hAnsi="Times New Roman" w:cs="Times New Roman"/>
          <w:color w:val="auto"/>
          <w:sz w:val="24"/>
          <w:szCs w:val="24"/>
        </w:rPr>
      </w:pPr>
      <w:r>
        <w:rPr>
          <w:rFonts w:hint="default" w:ascii="Times New Roman" w:hAnsi="Times New Roman" w:cs="Times New Roman"/>
          <w:i w:val="0"/>
          <w:iCs w:val="0"/>
          <w:caps w:val="0"/>
          <w:color w:val="auto"/>
          <w:spacing w:val="0"/>
          <w:sz w:val="24"/>
          <w:szCs w:val="24"/>
          <w:shd w:val="clear" w:fill="FFFFFF"/>
        </w:rPr>
        <w:t>Access Point.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450" w:afterAutospacing="0" w:line="525" w:lineRule="atLeast"/>
        <w:ind w:left="0" w:right="0" w:firstLine="0"/>
        <w:rPr>
          <w:rFonts w:hint="default" w:ascii="Times New Roman" w:hAnsi="Times New Roman" w:eastAsia="Open Sans" w:cs="Times New Roman"/>
          <w:b/>
          <w:bCs/>
          <w:i w:val="0"/>
          <w:iCs w:val="0"/>
          <w:caps w:val="0"/>
          <w:color w:val="auto"/>
          <w:spacing w:val="0"/>
          <w:sz w:val="24"/>
          <w:szCs w:val="24"/>
          <w:shd w:val="clear" w:fill="FFFFFF"/>
        </w:rPr>
      </w:pPr>
      <w:r>
        <w:rPr>
          <w:rFonts w:hint="default" w:ascii="Times New Roman" w:hAnsi="Times New Roman" w:eastAsia="sans-serif" w:cs="Times New Roman"/>
          <w:i w:val="0"/>
          <w:iCs w:val="0"/>
          <w:caps w:val="0"/>
          <w:color w:val="273239"/>
          <w:spacing w:val="2"/>
          <w:sz w:val="24"/>
          <w:szCs w:val="24"/>
          <w:shd w:val="clear" w:fill="FFFFFF"/>
          <w:vertAlign w:val="baseline"/>
          <w:lang w:val="en-IN"/>
        </w:rPr>
        <w:t xml:space="preserve">             </w:t>
      </w:r>
      <w:r>
        <w:rPr>
          <w:rFonts w:hint="default" w:ascii="Times New Roman" w:hAnsi="Times New Roman" w:eastAsia="sans-serif" w:cs="Times New Roman"/>
          <w:i w:val="0"/>
          <w:iCs w:val="0"/>
          <w:caps w:val="0"/>
          <w:color w:val="273239"/>
          <w:spacing w:val="2"/>
          <w:sz w:val="24"/>
          <w:szCs w:val="24"/>
          <w:shd w:val="clear" w:fill="FFFFFF"/>
          <w:vertAlign w:val="baseline"/>
        </w:rPr>
        <w:drawing>
          <wp:inline distT="0" distB="0" distL="114300" distR="114300">
            <wp:extent cx="4906010" cy="4076700"/>
            <wp:effectExtent l="0" t="0" r="8890" b="0"/>
            <wp:docPr id="1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IMG_256"/>
                    <pic:cNvPicPr>
                      <a:picLocks noChangeAspect="1"/>
                    </pic:cNvPicPr>
                  </pic:nvPicPr>
                  <pic:blipFill>
                    <a:blip r:embed="rId9"/>
                    <a:stretch>
                      <a:fillRect/>
                    </a:stretch>
                  </pic:blipFill>
                  <pic:spPr>
                    <a:xfrm>
                      <a:off x="0" y="0"/>
                      <a:ext cx="4906010" cy="4076700"/>
                    </a:xfrm>
                    <a:prstGeom prst="rect">
                      <a:avLst/>
                    </a:prstGeom>
                    <a:noFill/>
                    <a:ln w="9525">
                      <a:noFill/>
                    </a:ln>
                  </pic:spPr>
                </pic:pic>
              </a:graphicData>
            </a:graphic>
          </wp:inline>
        </w:drawing>
      </w:r>
    </w:p>
    <w:p>
      <w:pPr>
        <w:pStyle w:val="8"/>
        <w:spacing w:before="2"/>
        <w:rPr>
          <w:rFonts w:hint="default" w:ascii="Times New Roman" w:hAnsi="Times New Roman" w:cs="Times New Roman"/>
          <w:sz w:val="24"/>
          <w:szCs w:val="24"/>
        </w:rPr>
      </w:pPr>
    </w:p>
    <w:p>
      <w:pPr>
        <w:pStyle w:val="18"/>
        <w:numPr>
          <w:ilvl w:val="0"/>
          <w:numId w:val="0"/>
        </w:numPr>
        <w:tabs>
          <w:tab w:val="left" w:pos="508"/>
        </w:tabs>
        <w:spacing w:before="0" w:after="0" w:line="247" w:lineRule="auto"/>
        <w:ind w:left="221" w:leftChars="0" w:right="690" w:rightChars="0"/>
        <w:jc w:val="both"/>
        <w:rPr>
          <w:rFonts w:hint="default" w:ascii="Times New Roman" w:hAnsi="Times New Roman" w:cs="Times New Roman"/>
          <w:sz w:val="24"/>
          <w:szCs w:val="24"/>
        </w:rPr>
      </w:pPr>
    </w:p>
    <w:p>
      <w:pPr>
        <w:pStyle w:val="18"/>
        <w:numPr>
          <w:ilvl w:val="0"/>
          <w:numId w:val="8"/>
        </w:numPr>
        <w:tabs>
          <w:tab w:val="left" w:pos="508"/>
        </w:tabs>
        <w:spacing w:before="0" w:after="0" w:line="247" w:lineRule="auto"/>
        <w:ind w:left="220" w:leftChars="0" w:right="690" w:firstLine="0" w:firstLineChars="0"/>
        <w:jc w:val="both"/>
        <w:rPr>
          <w:rFonts w:hint="default" w:ascii="Times New Roman" w:hAnsi="Times New Roman" w:cs="Times New Roman"/>
          <w:color w:val="auto"/>
          <w:sz w:val="24"/>
          <w:szCs w:val="24"/>
        </w:rPr>
      </w:pPr>
      <w:r>
        <w:rPr>
          <w:rFonts w:hint="default" w:ascii="Times New Roman" w:hAnsi="Times New Roman" w:cs="Times New Roman"/>
          <w:b/>
          <w:color w:val="auto"/>
          <w:w w:val="105"/>
          <w:sz w:val="24"/>
          <w:szCs w:val="24"/>
        </w:rPr>
        <w:t>Switch:</w:t>
      </w:r>
      <w:r>
        <w:rPr>
          <w:rFonts w:hint="default" w:ascii="Times New Roman" w:hAnsi="Times New Roman" w:cs="Times New Roman"/>
          <w:color w:val="auto"/>
          <w:w w:val="105"/>
          <w:sz w:val="24"/>
          <w:szCs w:val="24"/>
        </w:rPr>
        <w:t xml:space="preserve">A </w:t>
      </w:r>
      <w:r>
        <w:rPr>
          <w:rFonts w:hint="default" w:ascii="Times New Roman" w:hAnsi="Times New Roman" w:cs="Times New Roman"/>
          <w:b/>
          <w:color w:val="auto"/>
          <w:w w:val="105"/>
          <w:sz w:val="24"/>
          <w:szCs w:val="24"/>
        </w:rPr>
        <w:t xml:space="preserve">network switch </w:t>
      </w:r>
      <w:r>
        <w:rPr>
          <w:rFonts w:hint="default" w:ascii="Times New Roman" w:hAnsi="Times New Roman" w:cs="Times New Roman"/>
          <w:color w:val="auto"/>
          <w:w w:val="105"/>
          <w:sz w:val="24"/>
          <w:szCs w:val="24"/>
        </w:rPr>
        <w:t xml:space="preserve">or </w:t>
      </w:r>
      <w:r>
        <w:rPr>
          <w:rFonts w:hint="default" w:ascii="Times New Roman" w:hAnsi="Times New Roman" w:cs="Times New Roman"/>
          <w:b/>
          <w:color w:val="auto"/>
          <w:w w:val="105"/>
          <w:sz w:val="24"/>
          <w:szCs w:val="24"/>
        </w:rPr>
        <w:t xml:space="preserve">switching hub </w:t>
      </w:r>
      <w:r>
        <w:rPr>
          <w:rFonts w:hint="default" w:ascii="Times New Roman" w:hAnsi="Times New Roman" w:cs="Times New Roman"/>
          <w:color w:val="auto"/>
          <w:w w:val="105"/>
          <w:sz w:val="24"/>
          <w:szCs w:val="24"/>
        </w:rPr>
        <w:t>is a computer networking device that</w:t>
      </w:r>
      <w:r>
        <w:rPr>
          <w:rFonts w:hint="default" w:ascii="Times New Roman" w:hAnsi="Times New Roman" w:cs="Times New Roman"/>
          <w:color w:val="auto"/>
          <w:spacing w:val="1"/>
          <w:w w:val="105"/>
          <w:sz w:val="24"/>
          <w:szCs w:val="24"/>
        </w:rPr>
        <w:t xml:space="preserve"> </w:t>
      </w:r>
      <w:r>
        <w:rPr>
          <w:rFonts w:hint="default" w:ascii="Times New Roman" w:hAnsi="Times New Roman" w:cs="Times New Roman"/>
          <w:color w:val="auto"/>
          <w:spacing w:val="-1"/>
          <w:w w:val="105"/>
          <w:sz w:val="24"/>
          <w:szCs w:val="24"/>
        </w:rPr>
        <w:t>connects</w:t>
      </w:r>
      <w:r>
        <w:rPr>
          <w:rFonts w:hint="default" w:ascii="Times New Roman" w:hAnsi="Times New Roman" w:cs="Times New Roman"/>
          <w:color w:val="auto"/>
          <w:spacing w:val="-12"/>
          <w:w w:val="105"/>
          <w:sz w:val="24"/>
          <w:szCs w:val="24"/>
        </w:rPr>
        <w:t xml:space="preserve"> </w:t>
      </w:r>
      <w:r>
        <w:rPr>
          <w:rFonts w:hint="default" w:ascii="Times New Roman" w:hAnsi="Times New Roman" w:cs="Times New Roman"/>
          <w:color w:val="auto"/>
          <w:spacing w:val="-1"/>
          <w:w w:val="105"/>
          <w:sz w:val="24"/>
          <w:szCs w:val="24"/>
        </w:rPr>
        <w:t>network</w:t>
      </w:r>
      <w:r>
        <w:rPr>
          <w:rFonts w:hint="default" w:ascii="Times New Roman" w:hAnsi="Times New Roman" w:cs="Times New Roman"/>
          <w:color w:val="auto"/>
          <w:spacing w:val="-12"/>
          <w:w w:val="105"/>
          <w:sz w:val="24"/>
          <w:szCs w:val="24"/>
        </w:rPr>
        <w:t xml:space="preserve"> </w:t>
      </w:r>
      <w:r>
        <w:rPr>
          <w:rFonts w:hint="default" w:ascii="Times New Roman" w:hAnsi="Times New Roman" w:cs="Times New Roman"/>
          <w:color w:val="auto"/>
          <w:spacing w:val="-1"/>
          <w:w w:val="105"/>
          <w:sz w:val="24"/>
          <w:szCs w:val="24"/>
        </w:rPr>
        <w:t>segments.The</w:t>
      </w:r>
      <w:r>
        <w:rPr>
          <w:rFonts w:hint="default" w:ascii="Times New Roman" w:hAnsi="Times New Roman" w:cs="Times New Roman"/>
          <w:color w:val="auto"/>
          <w:spacing w:val="-14"/>
          <w:w w:val="105"/>
          <w:sz w:val="24"/>
          <w:szCs w:val="24"/>
        </w:rPr>
        <w:t xml:space="preserve"> </w:t>
      </w:r>
      <w:r>
        <w:rPr>
          <w:rFonts w:hint="default" w:ascii="Times New Roman" w:hAnsi="Times New Roman" w:cs="Times New Roman"/>
          <w:color w:val="auto"/>
          <w:spacing w:val="-1"/>
          <w:w w:val="105"/>
          <w:sz w:val="24"/>
          <w:szCs w:val="24"/>
        </w:rPr>
        <w:t>term</w:t>
      </w:r>
      <w:r>
        <w:rPr>
          <w:rFonts w:hint="default" w:ascii="Times New Roman" w:hAnsi="Times New Roman" w:cs="Times New Roman"/>
          <w:color w:val="auto"/>
          <w:spacing w:val="-12"/>
          <w:w w:val="105"/>
          <w:sz w:val="24"/>
          <w:szCs w:val="24"/>
        </w:rPr>
        <w:t xml:space="preserve"> </w:t>
      </w:r>
      <w:r>
        <w:rPr>
          <w:rFonts w:hint="default" w:ascii="Times New Roman" w:hAnsi="Times New Roman" w:cs="Times New Roman"/>
          <w:color w:val="auto"/>
          <w:spacing w:val="-1"/>
          <w:w w:val="105"/>
          <w:sz w:val="24"/>
          <w:szCs w:val="24"/>
        </w:rPr>
        <w:t>commonly</w:t>
      </w:r>
      <w:r>
        <w:rPr>
          <w:rFonts w:hint="default" w:ascii="Times New Roman" w:hAnsi="Times New Roman" w:cs="Times New Roman"/>
          <w:color w:val="auto"/>
          <w:spacing w:val="-11"/>
          <w:w w:val="105"/>
          <w:sz w:val="24"/>
          <w:szCs w:val="24"/>
        </w:rPr>
        <w:t xml:space="preserve"> </w:t>
      </w:r>
      <w:r>
        <w:rPr>
          <w:rFonts w:hint="default" w:ascii="Times New Roman" w:hAnsi="Times New Roman" w:cs="Times New Roman"/>
          <w:color w:val="auto"/>
          <w:spacing w:val="-1"/>
          <w:w w:val="105"/>
          <w:sz w:val="24"/>
          <w:szCs w:val="24"/>
        </w:rPr>
        <w:t>refers</w:t>
      </w:r>
      <w:r>
        <w:rPr>
          <w:rFonts w:hint="default" w:ascii="Times New Roman" w:hAnsi="Times New Roman" w:cs="Times New Roman"/>
          <w:color w:val="auto"/>
          <w:spacing w:val="-12"/>
          <w:w w:val="105"/>
          <w:sz w:val="24"/>
          <w:szCs w:val="24"/>
        </w:rPr>
        <w:t xml:space="preserve"> </w:t>
      </w:r>
      <w:r>
        <w:rPr>
          <w:rFonts w:hint="default" w:ascii="Times New Roman" w:hAnsi="Times New Roman" w:cs="Times New Roman"/>
          <w:color w:val="auto"/>
          <w:spacing w:val="-1"/>
          <w:w w:val="105"/>
          <w:sz w:val="24"/>
          <w:szCs w:val="24"/>
        </w:rPr>
        <w:t>to</w:t>
      </w:r>
      <w:r>
        <w:rPr>
          <w:rFonts w:hint="default" w:ascii="Times New Roman" w:hAnsi="Times New Roman" w:cs="Times New Roman"/>
          <w:color w:val="auto"/>
          <w:spacing w:val="-12"/>
          <w:w w:val="105"/>
          <w:sz w:val="24"/>
          <w:szCs w:val="24"/>
        </w:rPr>
        <w:t xml:space="preserve"> </w:t>
      </w:r>
      <w:r>
        <w:rPr>
          <w:rFonts w:hint="default" w:ascii="Times New Roman" w:hAnsi="Times New Roman" w:cs="Times New Roman"/>
          <w:color w:val="auto"/>
          <w:spacing w:val="-1"/>
          <w:w w:val="105"/>
          <w:sz w:val="24"/>
          <w:szCs w:val="24"/>
        </w:rPr>
        <w:t>a</w:t>
      </w:r>
      <w:r>
        <w:rPr>
          <w:rFonts w:hint="default" w:ascii="Times New Roman" w:hAnsi="Times New Roman" w:cs="Times New Roman"/>
          <w:color w:val="auto"/>
          <w:spacing w:val="-13"/>
          <w:w w:val="105"/>
          <w:sz w:val="24"/>
          <w:szCs w:val="24"/>
        </w:rPr>
        <w:t xml:space="preserve"> </w:t>
      </w:r>
      <w:r>
        <w:rPr>
          <w:rFonts w:hint="default" w:ascii="Times New Roman" w:hAnsi="Times New Roman" w:cs="Times New Roman"/>
          <w:color w:val="auto"/>
          <w:spacing w:val="-1"/>
          <w:w w:val="105"/>
          <w:sz w:val="24"/>
          <w:szCs w:val="24"/>
        </w:rPr>
        <w:t>network</w:t>
      </w:r>
      <w:r>
        <w:rPr>
          <w:rFonts w:hint="default" w:ascii="Times New Roman" w:hAnsi="Times New Roman" w:cs="Times New Roman"/>
          <w:color w:val="auto"/>
          <w:spacing w:val="-12"/>
          <w:w w:val="105"/>
          <w:sz w:val="24"/>
          <w:szCs w:val="24"/>
        </w:rPr>
        <w:t xml:space="preserve"> </w:t>
      </w:r>
      <w:r>
        <w:rPr>
          <w:rFonts w:hint="default" w:ascii="Times New Roman" w:hAnsi="Times New Roman" w:cs="Times New Roman"/>
          <w:color w:val="auto"/>
          <w:w w:val="105"/>
          <w:sz w:val="24"/>
          <w:szCs w:val="24"/>
        </w:rPr>
        <w:t>bridge</w:t>
      </w:r>
      <w:r>
        <w:rPr>
          <w:rFonts w:hint="default" w:ascii="Times New Roman" w:hAnsi="Times New Roman" w:cs="Times New Roman"/>
          <w:color w:val="auto"/>
          <w:spacing w:val="-14"/>
          <w:w w:val="105"/>
          <w:sz w:val="24"/>
          <w:szCs w:val="24"/>
        </w:rPr>
        <w:t xml:space="preserve"> </w:t>
      </w:r>
      <w:r>
        <w:rPr>
          <w:rFonts w:hint="default" w:ascii="Times New Roman" w:hAnsi="Times New Roman" w:cs="Times New Roman"/>
          <w:color w:val="auto"/>
          <w:w w:val="105"/>
          <w:sz w:val="24"/>
          <w:szCs w:val="24"/>
        </w:rPr>
        <w:t>that</w:t>
      </w:r>
      <w:r>
        <w:rPr>
          <w:rFonts w:hint="default" w:ascii="Times New Roman" w:hAnsi="Times New Roman" w:cs="Times New Roman"/>
          <w:color w:val="auto"/>
          <w:spacing w:val="-11"/>
          <w:w w:val="105"/>
          <w:sz w:val="24"/>
          <w:szCs w:val="24"/>
        </w:rPr>
        <w:t xml:space="preserve"> </w:t>
      </w:r>
      <w:r>
        <w:rPr>
          <w:rFonts w:hint="default" w:ascii="Times New Roman" w:hAnsi="Times New Roman" w:cs="Times New Roman"/>
          <w:color w:val="auto"/>
          <w:w w:val="105"/>
          <w:sz w:val="24"/>
          <w:szCs w:val="24"/>
        </w:rPr>
        <w:t>processes</w:t>
      </w:r>
      <w:r>
        <w:rPr>
          <w:rFonts w:hint="default" w:ascii="Times New Roman" w:hAnsi="Times New Roman" w:cs="Times New Roman"/>
          <w:color w:val="auto"/>
          <w:spacing w:val="-12"/>
          <w:w w:val="105"/>
          <w:sz w:val="24"/>
          <w:szCs w:val="24"/>
        </w:rPr>
        <w:t xml:space="preserve"> </w:t>
      </w:r>
      <w:r>
        <w:rPr>
          <w:rFonts w:hint="default" w:ascii="Times New Roman" w:hAnsi="Times New Roman" w:cs="Times New Roman"/>
          <w:color w:val="auto"/>
          <w:w w:val="105"/>
          <w:sz w:val="24"/>
          <w:szCs w:val="24"/>
        </w:rPr>
        <w:t>and</w:t>
      </w:r>
      <w:r>
        <w:rPr>
          <w:rFonts w:hint="default" w:ascii="Times New Roman" w:hAnsi="Times New Roman" w:cs="Times New Roman"/>
          <w:color w:val="auto"/>
          <w:spacing w:val="-56"/>
          <w:w w:val="105"/>
          <w:sz w:val="24"/>
          <w:szCs w:val="24"/>
        </w:rPr>
        <w:t xml:space="preserve"> </w:t>
      </w:r>
      <w:r>
        <w:rPr>
          <w:rFonts w:hint="default" w:ascii="Times New Roman" w:hAnsi="Times New Roman" w:cs="Times New Roman"/>
          <w:color w:val="auto"/>
          <w:w w:val="105"/>
          <w:sz w:val="24"/>
          <w:szCs w:val="24"/>
        </w:rPr>
        <w:t>routes data at the data link layer (layer 2) of the OSI model. Switches that additionally</w:t>
      </w:r>
      <w:r>
        <w:rPr>
          <w:rFonts w:hint="default" w:ascii="Times New Roman" w:hAnsi="Times New Roman" w:cs="Times New Roman"/>
          <w:color w:val="auto"/>
          <w:spacing w:val="1"/>
          <w:w w:val="105"/>
          <w:sz w:val="24"/>
          <w:szCs w:val="24"/>
        </w:rPr>
        <w:t xml:space="preserve"> </w:t>
      </w:r>
      <w:r>
        <w:rPr>
          <w:rFonts w:hint="default" w:ascii="Times New Roman" w:hAnsi="Times New Roman" w:cs="Times New Roman"/>
          <w:color w:val="auto"/>
          <w:w w:val="105"/>
          <w:sz w:val="24"/>
          <w:szCs w:val="24"/>
        </w:rPr>
        <w:t>process</w:t>
      </w:r>
      <w:r>
        <w:rPr>
          <w:rFonts w:hint="default" w:ascii="Times New Roman" w:hAnsi="Times New Roman" w:cs="Times New Roman"/>
          <w:color w:val="auto"/>
          <w:spacing w:val="-12"/>
          <w:w w:val="105"/>
          <w:sz w:val="24"/>
          <w:szCs w:val="24"/>
        </w:rPr>
        <w:t xml:space="preserve"> </w:t>
      </w:r>
      <w:r>
        <w:rPr>
          <w:rFonts w:hint="default" w:ascii="Times New Roman" w:hAnsi="Times New Roman" w:cs="Times New Roman"/>
          <w:color w:val="auto"/>
          <w:w w:val="105"/>
          <w:sz w:val="24"/>
          <w:szCs w:val="24"/>
        </w:rPr>
        <w:t>data</w:t>
      </w:r>
      <w:r>
        <w:rPr>
          <w:rFonts w:hint="default" w:ascii="Times New Roman" w:hAnsi="Times New Roman" w:cs="Times New Roman"/>
          <w:color w:val="auto"/>
          <w:spacing w:val="-12"/>
          <w:w w:val="105"/>
          <w:sz w:val="24"/>
          <w:szCs w:val="24"/>
        </w:rPr>
        <w:t xml:space="preserve"> </w:t>
      </w:r>
      <w:r>
        <w:rPr>
          <w:rFonts w:hint="default" w:ascii="Times New Roman" w:hAnsi="Times New Roman" w:cs="Times New Roman"/>
          <w:color w:val="auto"/>
          <w:w w:val="105"/>
          <w:sz w:val="24"/>
          <w:szCs w:val="24"/>
        </w:rPr>
        <w:t>at</w:t>
      </w:r>
      <w:r>
        <w:rPr>
          <w:rFonts w:hint="default" w:ascii="Times New Roman" w:hAnsi="Times New Roman" w:cs="Times New Roman"/>
          <w:color w:val="auto"/>
          <w:spacing w:val="-12"/>
          <w:w w:val="105"/>
          <w:sz w:val="24"/>
          <w:szCs w:val="24"/>
        </w:rPr>
        <w:t xml:space="preserve"> </w:t>
      </w:r>
      <w:r>
        <w:rPr>
          <w:rFonts w:hint="default" w:ascii="Times New Roman" w:hAnsi="Times New Roman" w:cs="Times New Roman"/>
          <w:color w:val="auto"/>
          <w:w w:val="105"/>
          <w:sz w:val="24"/>
          <w:szCs w:val="24"/>
        </w:rPr>
        <w:t>the</w:t>
      </w:r>
      <w:r>
        <w:rPr>
          <w:rFonts w:hint="default" w:ascii="Times New Roman" w:hAnsi="Times New Roman" w:cs="Times New Roman"/>
          <w:color w:val="auto"/>
          <w:spacing w:val="-12"/>
          <w:w w:val="105"/>
          <w:sz w:val="24"/>
          <w:szCs w:val="24"/>
        </w:rPr>
        <w:t xml:space="preserve"> </w:t>
      </w:r>
      <w:r>
        <w:rPr>
          <w:rFonts w:hint="default" w:ascii="Times New Roman" w:hAnsi="Times New Roman" w:cs="Times New Roman"/>
          <w:color w:val="auto"/>
          <w:w w:val="105"/>
          <w:sz w:val="24"/>
          <w:szCs w:val="24"/>
        </w:rPr>
        <w:t>network</w:t>
      </w:r>
      <w:r>
        <w:rPr>
          <w:rFonts w:hint="default" w:ascii="Times New Roman" w:hAnsi="Times New Roman" w:cs="Times New Roman"/>
          <w:color w:val="auto"/>
          <w:spacing w:val="-11"/>
          <w:w w:val="105"/>
          <w:sz w:val="24"/>
          <w:szCs w:val="24"/>
        </w:rPr>
        <w:t xml:space="preserve"> </w:t>
      </w:r>
      <w:r>
        <w:rPr>
          <w:rFonts w:hint="default" w:ascii="Times New Roman" w:hAnsi="Times New Roman" w:cs="Times New Roman"/>
          <w:color w:val="auto"/>
          <w:w w:val="105"/>
          <w:sz w:val="24"/>
          <w:szCs w:val="24"/>
        </w:rPr>
        <w:t>layer</w:t>
      </w:r>
      <w:r>
        <w:rPr>
          <w:rFonts w:hint="default" w:ascii="Times New Roman" w:hAnsi="Times New Roman" w:cs="Times New Roman"/>
          <w:color w:val="auto"/>
          <w:spacing w:val="-13"/>
          <w:w w:val="105"/>
          <w:sz w:val="24"/>
          <w:szCs w:val="24"/>
        </w:rPr>
        <w:t xml:space="preserve"> </w:t>
      </w:r>
      <w:r>
        <w:rPr>
          <w:rFonts w:hint="default" w:ascii="Times New Roman" w:hAnsi="Times New Roman" w:cs="Times New Roman"/>
          <w:color w:val="auto"/>
          <w:w w:val="105"/>
          <w:sz w:val="24"/>
          <w:szCs w:val="24"/>
        </w:rPr>
        <w:t>(layer</w:t>
      </w:r>
      <w:r>
        <w:rPr>
          <w:rFonts w:hint="default" w:ascii="Times New Roman" w:hAnsi="Times New Roman" w:cs="Times New Roman"/>
          <w:color w:val="auto"/>
          <w:spacing w:val="-11"/>
          <w:w w:val="105"/>
          <w:sz w:val="24"/>
          <w:szCs w:val="24"/>
        </w:rPr>
        <w:t xml:space="preserve"> </w:t>
      </w:r>
      <w:r>
        <w:rPr>
          <w:rFonts w:hint="default" w:ascii="Times New Roman" w:hAnsi="Times New Roman" w:cs="Times New Roman"/>
          <w:color w:val="auto"/>
          <w:w w:val="105"/>
          <w:sz w:val="24"/>
          <w:szCs w:val="24"/>
        </w:rPr>
        <w:t>3</w:t>
      </w:r>
      <w:r>
        <w:rPr>
          <w:rFonts w:hint="default" w:ascii="Times New Roman" w:hAnsi="Times New Roman" w:cs="Times New Roman"/>
          <w:color w:val="auto"/>
          <w:spacing w:val="-12"/>
          <w:w w:val="105"/>
          <w:sz w:val="24"/>
          <w:szCs w:val="24"/>
        </w:rPr>
        <w:t xml:space="preserve"> </w:t>
      </w:r>
      <w:r>
        <w:rPr>
          <w:rFonts w:hint="default" w:ascii="Times New Roman" w:hAnsi="Times New Roman" w:cs="Times New Roman"/>
          <w:color w:val="auto"/>
          <w:w w:val="105"/>
          <w:sz w:val="24"/>
          <w:szCs w:val="24"/>
        </w:rPr>
        <w:t>and</w:t>
      </w:r>
      <w:r>
        <w:rPr>
          <w:rFonts w:hint="default" w:ascii="Times New Roman" w:hAnsi="Times New Roman" w:cs="Times New Roman"/>
          <w:color w:val="auto"/>
          <w:spacing w:val="-12"/>
          <w:w w:val="105"/>
          <w:sz w:val="24"/>
          <w:szCs w:val="24"/>
        </w:rPr>
        <w:t xml:space="preserve"> </w:t>
      </w:r>
      <w:r>
        <w:rPr>
          <w:rFonts w:hint="default" w:ascii="Times New Roman" w:hAnsi="Times New Roman" w:cs="Times New Roman"/>
          <w:color w:val="auto"/>
          <w:w w:val="105"/>
          <w:sz w:val="24"/>
          <w:szCs w:val="24"/>
        </w:rPr>
        <w:t>above)</w:t>
      </w:r>
      <w:r>
        <w:rPr>
          <w:rFonts w:hint="default" w:ascii="Times New Roman" w:hAnsi="Times New Roman" w:cs="Times New Roman"/>
          <w:color w:val="auto"/>
          <w:spacing w:val="-12"/>
          <w:w w:val="105"/>
          <w:sz w:val="24"/>
          <w:szCs w:val="24"/>
        </w:rPr>
        <w:t xml:space="preserve"> </w:t>
      </w:r>
      <w:r>
        <w:rPr>
          <w:rFonts w:hint="default" w:ascii="Times New Roman" w:hAnsi="Times New Roman" w:cs="Times New Roman"/>
          <w:color w:val="auto"/>
          <w:w w:val="105"/>
          <w:sz w:val="24"/>
          <w:szCs w:val="24"/>
        </w:rPr>
        <w:t>are</w:t>
      </w:r>
      <w:r>
        <w:rPr>
          <w:rFonts w:hint="default" w:ascii="Times New Roman" w:hAnsi="Times New Roman" w:cs="Times New Roman"/>
          <w:color w:val="auto"/>
          <w:spacing w:val="-13"/>
          <w:w w:val="105"/>
          <w:sz w:val="24"/>
          <w:szCs w:val="24"/>
        </w:rPr>
        <w:t xml:space="preserve"> </w:t>
      </w:r>
      <w:r>
        <w:rPr>
          <w:rFonts w:hint="default" w:ascii="Times New Roman" w:hAnsi="Times New Roman" w:cs="Times New Roman"/>
          <w:color w:val="auto"/>
          <w:w w:val="105"/>
          <w:sz w:val="24"/>
          <w:szCs w:val="24"/>
        </w:rPr>
        <w:t>often</w:t>
      </w:r>
      <w:r>
        <w:rPr>
          <w:rFonts w:hint="default" w:ascii="Times New Roman" w:hAnsi="Times New Roman" w:cs="Times New Roman"/>
          <w:color w:val="auto"/>
          <w:spacing w:val="-12"/>
          <w:w w:val="105"/>
          <w:sz w:val="24"/>
          <w:szCs w:val="24"/>
        </w:rPr>
        <w:t xml:space="preserve"> </w:t>
      </w:r>
      <w:r>
        <w:rPr>
          <w:rFonts w:hint="default" w:ascii="Times New Roman" w:hAnsi="Times New Roman" w:cs="Times New Roman"/>
          <w:color w:val="auto"/>
          <w:w w:val="105"/>
          <w:sz w:val="24"/>
          <w:szCs w:val="24"/>
        </w:rPr>
        <w:t>referred</w:t>
      </w:r>
      <w:r>
        <w:rPr>
          <w:rFonts w:hint="default" w:ascii="Times New Roman" w:hAnsi="Times New Roman" w:cs="Times New Roman"/>
          <w:color w:val="auto"/>
          <w:spacing w:val="-12"/>
          <w:w w:val="105"/>
          <w:sz w:val="24"/>
          <w:szCs w:val="24"/>
        </w:rPr>
        <w:t xml:space="preserve"> </w:t>
      </w:r>
      <w:r>
        <w:rPr>
          <w:rFonts w:hint="default" w:ascii="Times New Roman" w:hAnsi="Times New Roman" w:cs="Times New Roman"/>
          <w:color w:val="auto"/>
          <w:w w:val="105"/>
          <w:sz w:val="24"/>
          <w:szCs w:val="24"/>
        </w:rPr>
        <w:t>to</w:t>
      </w:r>
      <w:r>
        <w:rPr>
          <w:rFonts w:hint="default" w:ascii="Times New Roman" w:hAnsi="Times New Roman" w:cs="Times New Roman"/>
          <w:color w:val="auto"/>
          <w:spacing w:val="-11"/>
          <w:w w:val="105"/>
          <w:sz w:val="24"/>
          <w:szCs w:val="24"/>
        </w:rPr>
        <w:t xml:space="preserve"> </w:t>
      </w:r>
      <w:r>
        <w:rPr>
          <w:rFonts w:hint="default" w:ascii="Times New Roman" w:hAnsi="Times New Roman" w:cs="Times New Roman"/>
          <w:color w:val="auto"/>
          <w:w w:val="105"/>
          <w:sz w:val="24"/>
          <w:szCs w:val="24"/>
        </w:rPr>
        <w:t>as</w:t>
      </w:r>
      <w:r>
        <w:rPr>
          <w:rFonts w:hint="default" w:ascii="Times New Roman" w:hAnsi="Times New Roman" w:cs="Times New Roman"/>
          <w:color w:val="auto"/>
          <w:spacing w:val="-12"/>
          <w:w w:val="105"/>
          <w:sz w:val="24"/>
          <w:szCs w:val="24"/>
        </w:rPr>
        <w:t xml:space="preserve"> </w:t>
      </w:r>
      <w:r>
        <w:rPr>
          <w:rFonts w:hint="default" w:ascii="Times New Roman" w:hAnsi="Times New Roman" w:cs="Times New Roman"/>
          <w:color w:val="auto"/>
          <w:w w:val="105"/>
          <w:sz w:val="24"/>
          <w:szCs w:val="24"/>
        </w:rPr>
        <w:t>Layer</w:t>
      </w:r>
      <w:r>
        <w:rPr>
          <w:rFonts w:hint="default" w:ascii="Times New Roman" w:hAnsi="Times New Roman" w:cs="Times New Roman"/>
          <w:color w:val="auto"/>
          <w:spacing w:val="-12"/>
          <w:w w:val="105"/>
          <w:sz w:val="24"/>
          <w:szCs w:val="24"/>
        </w:rPr>
        <w:t xml:space="preserve"> </w:t>
      </w:r>
      <w:r>
        <w:rPr>
          <w:rFonts w:hint="default" w:ascii="Times New Roman" w:hAnsi="Times New Roman" w:cs="Times New Roman"/>
          <w:color w:val="auto"/>
          <w:w w:val="105"/>
          <w:sz w:val="24"/>
          <w:szCs w:val="24"/>
        </w:rPr>
        <w:t>3</w:t>
      </w:r>
      <w:r>
        <w:rPr>
          <w:rFonts w:hint="default" w:ascii="Times New Roman" w:hAnsi="Times New Roman" w:cs="Times New Roman"/>
          <w:color w:val="auto"/>
          <w:spacing w:val="-12"/>
          <w:w w:val="105"/>
          <w:sz w:val="24"/>
          <w:szCs w:val="24"/>
        </w:rPr>
        <w:t xml:space="preserve"> </w:t>
      </w:r>
      <w:r>
        <w:rPr>
          <w:rFonts w:hint="default" w:ascii="Times New Roman" w:hAnsi="Times New Roman" w:cs="Times New Roman"/>
          <w:color w:val="auto"/>
          <w:w w:val="105"/>
          <w:sz w:val="24"/>
          <w:szCs w:val="24"/>
        </w:rPr>
        <w:t>switches</w:t>
      </w:r>
      <w:r>
        <w:rPr>
          <w:rFonts w:hint="default" w:ascii="Times New Roman" w:hAnsi="Times New Roman" w:cs="Times New Roman"/>
          <w:color w:val="auto"/>
          <w:spacing w:val="-55"/>
          <w:w w:val="105"/>
          <w:sz w:val="24"/>
          <w:szCs w:val="24"/>
        </w:rPr>
        <w:t xml:space="preserve"> </w:t>
      </w:r>
      <w:r>
        <w:rPr>
          <w:rFonts w:hint="default" w:ascii="Times New Roman" w:hAnsi="Times New Roman" w:cs="Times New Roman"/>
          <w:color w:val="auto"/>
          <w:w w:val="105"/>
          <w:sz w:val="24"/>
          <w:szCs w:val="24"/>
        </w:rPr>
        <w:t>or</w:t>
      </w:r>
      <w:r>
        <w:rPr>
          <w:rFonts w:hint="default" w:ascii="Times New Roman" w:hAnsi="Times New Roman" w:cs="Times New Roman"/>
          <w:color w:val="auto"/>
          <w:spacing w:val="-2"/>
          <w:w w:val="105"/>
          <w:sz w:val="24"/>
          <w:szCs w:val="24"/>
        </w:rPr>
        <w:t xml:space="preserve"> </w:t>
      </w:r>
      <w:r>
        <w:rPr>
          <w:rFonts w:hint="default" w:ascii="Times New Roman" w:hAnsi="Times New Roman" w:cs="Times New Roman"/>
          <w:color w:val="auto"/>
          <w:w w:val="105"/>
          <w:sz w:val="24"/>
          <w:szCs w:val="24"/>
        </w:rPr>
        <w:t>multilayer</w:t>
      </w:r>
      <w:r>
        <w:rPr>
          <w:rFonts w:hint="default" w:ascii="Times New Roman" w:hAnsi="Times New Roman" w:cs="Times New Roman"/>
          <w:color w:val="auto"/>
          <w:spacing w:val="-2"/>
          <w:w w:val="105"/>
          <w:sz w:val="24"/>
          <w:szCs w:val="24"/>
        </w:rPr>
        <w:t xml:space="preserve"> </w:t>
      </w:r>
      <w:r>
        <w:rPr>
          <w:rFonts w:hint="default" w:ascii="Times New Roman" w:hAnsi="Times New Roman" w:cs="Times New Roman"/>
          <w:color w:val="auto"/>
          <w:w w:val="105"/>
          <w:sz w:val="24"/>
          <w:szCs w:val="24"/>
        </w:rPr>
        <w:t>switches.</w:t>
      </w:r>
    </w:p>
    <w:p>
      <w:pPr>
        <w:pStyle w:val="8"/>
        <w:spacing w:before="1"/>
        <w:rPr>
          <w:rFonts w:hint="default" w:ascii="Times New Roman" w:hAnsi="Times New Roman" w:cs="Times New Roman"/>
          <w:color w:val="auto"/>
          <w:sz w:val="24"/>
          <w:szCs w:val="24"/>
        </w:rPr>
      </w:pPr>
    </w:p>
    <w:p>
      <w:pPr>
        <w:pStyle w:val="8"/>
        <w:spacing w:before="1"/>
        <w:rPr>
          <w:rFonts w:hint="default" w:ascii="Times New Roman" w:hAnsi="Times New Roman" w:cs="Times New Roman"/>
          <w:color w:val="auto"/>
          <w:sz w:val="24"/>
          <w:szCs w:val="24"/>
        </w:rPr>
      </w:pPr>
    </w:p>
    <w:p>
      <w:pPr>
        <w:pStyle w:val="18"/>
        <w:numPr>
          <w:ilvl w:val="0"/>
          <w:numId w:val="8"/>
        </w:numPr>
        <w:tabs>
          <w:tab w:val="left" w:pos="505"/>
        </w:tabs>
        <w:spacing w:before="0" w:after="0" w:line="247" w:lineRule="auto"/>
        <w:ind w:left="220" w:leftChars="0" w:right="689" w:firstLine="0" w:firstLineChars="0"/>
        <w:jc w:val="both"/>
        <w:rPr>
          <w:rFonts w:hint="default" w:ascii="Times New Roman" w:hAnsi="Times New Roman" w:cs="Times New Roman"/>
          <w:color w:val="auto"/>
          <w:sz w:val="24"/>
          <w:szCs w:val="24"/>
        </w:rPr>
      </w:pPr>
      <w:r>
        <w:rPr>
          <w:rFonts w:hint="default" w:ascii="Times New Roman" w:hAnsi="Times New Roman" w:cs="Times New Roman"/>
          <w:b/>
          <w:color w:val="auto"/>
          <w:w w:val="105"/>
          <w:sz w:val="24"/>
          <w:szCs w:val="24"/>
        </w:rPr>
        <w:t xml:space="preserve">Router: </w:t>
      </w:r>
      <w:r>
        <w:rPr>
          <w:rFonts w:hint="default" w:ascii="Times New Roman" w:hAnsi="Times New Roman" w:cs="Times New Roman"/>
          <w:color w:val="auto"/>
          <w:w w:val="105"/>
          <w:sz w:val="24"/>
          <w:szCs w:val="24"/>
        </w:rPr>
        <w:t xml:space="preserve">A </w:t>
      </w:r>
      <w:r>
        <w:rPr>
          <w:rFonts w:hint="default" w:ascii="Times New Roman" w:hAnsi="Times New Roman" w:cs="Times New Roman"/>
          <w:b/>
          <w:color w:val="auto"/>
          <w:w w:val="105"/>
          <w:sz w:val="24"/>
          <w:szCs w:val="24"/>
        </w:rPr>
        <w:t xml:space="preserve">router </w:t>
      </w:r>
      <w:r>
        <w:rPr>
          <w:rFonts w:hint="default" w:ascii="Times New Roman" w:hAnsi="Times New Roman" w:cs="Times New Roman"/>
          <w:color w:val="auto"/>
          <w:w w:val="105"/>
          <w:sz w:val="24"/>
          <w:szCs w:val="24"/>
        </w:rPr>
        <w:t>is an electronic device that interconnects two or more computer</w:t>
      </w:r>
      <w:r>
        <w:rPr>
          <w:rFonts w:hint="default" w:ascii="Times New Roman" w:hAnsi="Times New Roman" w:cs="Times New Roman"/>
          <w:color w:val="auto"/>
          <w:spacing w:val="1"/>
          <w:w w:val="105"/>
          <w:sz w:val="24"/>
          <w:szCs w:val="24"/>
        </w:rPr>
        <w:t xml:space="preserve"> </w:t>
      </w:r>
      <w:r>
        <w:rPr>
          <w:rFonts w:hint="default" w:ascii="Times New Roman" w:hAnsi="Times New Roman" w:cs="Times New Roman"/>
          <w:color w:val="auto"/>
          <w:w w:val="105"/>
          <w:sz w:val="24"/>
          <w:szCs w:val="24"/>
        </w:rPr>
        <w:t>networks, and selectively interchanges packets of data between them. Each data packet</w:t>
      </w:r>
      <w:r>
        <w:rPr>
          <w:rFonts w:hint="default" w:ascii="Times New Roman" w:hAnsi="Times New Roman" w:cs="Times New Roman"/>
          <w:color w:val="auto"/>
          <w:spacing w:val="1"/>
          <w:w w:val="105"/>
          <w:sz w:val="24"/>
          <w:szCs w:val="24"/>
        </w:rPr>
        <w:t xml:space="preserve"> </w:t>
      </w:r>
      <w:r>
        <w:rPr>
          <w:rFonts w:hint="default" w:ascii="Times New Roman" w:hAnsi="Times New Roman" w:cs="Times New Roman"/>
          <w:color w:val="auto"/>
          <w:w w:val="105"/>
          <w:sz w:val="24"/>
          <w:szCs w:val="24"/>
        </w:rPr>
        <w:t>contains address information that a router can use to determine if the source and destination</w:t>
      </w:r>
      <w:r>
        <w:rPr>
          <w:rFonts w:hint="default" w:ascii="Times New Roman" w:hAnsi="Times New Roman" w:cs="Times New Roman"/>
          <w:color w:val="auto"/>
          <w:spacing w:val="-55"/>
          <w:w w:val="105"/>
          <w:sz w:val="24"/>
          <w:szCs w:val="24"/>
        </w:rPr>
        <w:t xml:space="preserve"> </w:t>
      </w:r>
      <w:r>
        <w:rPr>
          <w:rFonts w:hint="default" w:ascii="Times New Roman" w:hAnsi="Times New Roman" w:cs="Times New Roman"/>
          <w:color w:val="auto"/>
          <w:w w:val="105"/>
          <w:sz w:val="24"/>
          <w:szCs w:val="24"/>
        </w:rPr>
        <w:t>are on the same network, or if the data packet must be transferred from one network to</w:t>
      </w:r>
      <w:r>
        <w:rPr>
          <w:rFonts w:hint="default" w:ascii="Times New Roman" w:hAnsi="Times New Roman" w:cs="Times New Roman"/>
          <w:color w:val="auto"/>
          <w:spacing w:val="1"/>
          <w:w w:val="105"/>
          <w:sz w:val="24"/>
          <w:szCs w:val="24"/>
        </w:rPr>
        <w:t xml:space="preserve"> </w:t>
      </w:r>
      <w:r>
        <w:rPr>
          <w:rFonts w:hint="default" w:ascii="Times New Roman" w:hAnsi="Times New Roman" w:cs="Times New Roman"/>
          <w:color w:val="auto"/>
          <w:spacing w:val="-1"/>
          <w:w w:val="105"/>
          <w:sz w:val="24"/>
          <w:szCs w:val="24"/>
        </w:rPr>
        <w:t>another.</w:t>
      </w:r>
      <w:r>
        <w:rPr>
          <w:rFonts w:hint="default" w:ascii="Times New Roman" w:hAnsi="Times New Roman" w:cs="Times New Roman"/>
          <w:color w:val="auto"/>
          <w:spacing w:val="-14"/>
          <w:w w:val="105"/>
          <w:sz w:val="24"/>
          <w:szCs w:val="24"/>
        </w:rPr>
        <w:t xml:space="preserve"> </w:t>
      </w:r>
      <w:r>
        <w:rPr>
          <w:rFonts w:hint="default" w:ascii="Times New Roman" w:hAnsi="Times New Roman" w:cs="Times New Roman"/>
          <w:color w:val="auto"/>
          <w:spacing w:val="-1"/>
          <w:w w:val="105"/>
          <w:sz w:val="24"/>
          <w:szCs w:val="24"/>
        </w:rPr>
        <w:t>Where</w:t>
      </w:r>
      <w:r>
        <w:rPr>
          <w:rFonts w:hint="default" w:ascii="Times New Roman" w:hAnsi="Times New Roman" w:cs="Times New Roman"/>
          <w:color w:val="auto"/>
          <w:spacing w:val="-10"/>
          <w:w w:val="105"/>
          <w:sz w:val="24"/>
          <w:szCs w:val="24"/>
        </w:rPr>
        <w:t xml:space="preserve"> </w:t>
      </w:r>
      <w:r>
        <w:rPr>
          <w:rFonts w:hint="default" w:ascii="Times New Roman" w:hAnsi="Times New Roman" w:cs="Times New Roman"/>
          <w:color w:val="auto"/>
          <w:spacing w:val="-1"/>
          <w:w w:val="105"/>
          <w:sz w:val="24"/>
          <w:szCs w:val="24"/>
        </w:rPr>
        <w:t>multiple</w:t>
      </w:r>
      <w:r>
        <w:rPr>
          <w:rFonts w:hint="default" w:ascii="Times New Roman" w:hAnsi="Times New Roman" w:cs="Times New Roman"/>
          <w:color w:val="auto"/>
          <w:spacing w:val="-12"/>
          <w:w w:val="105"/>
          <w:sz w:val="24"/>
          <w:szCs w:val="24"/>
        </w:rPr>
        <w:t xml:space="preserve"> </w:t>
      </w:r>
      <w:r>
        <w:rPr>
          <w:rFonts w:hint="default" w:ascii="Times New Roman" w:hAnsi="Times New Roman" w:cs="Times New Roman"/>
          <w:color w:val="auto"/>
          <w:w w:val="105"/>
          <w:sz w:val="24"/>
          <w:szCs w:val="24"/>
        </w:rPr>
        <w:t>routers</w:t>
      </w:r>
      <w:r>
        <w:rPr>
          <w:rFonts w:hint="default" w:ascii="Times New Roman" w:hAnsi="Times New Roman" w:cs="Times New Roman"/>
          <w:color w:val="auto"/>
          <w:spacing w:val="-12"/>
          <w:w w:val="105"/>
          <w:sz w:val="24"/>
          <w:szCs w:val="24"/>
        </w:rPr>
        <w:t xml:space="preserve"> </w:t>
      </w:r>
      <w:r>
        <w:rPr>
          <w:rFonts w:hint="default" w:ascii="Times New Roman" w:hAnsi="Times New Roman" w:cs="Times New Roman"/>
          <w:color w:val="auto"/>
          <w:w w:val="105"/>
          <w:sz w:val="24"/>
          <w:szCs w:val="24"/>
        </w:rPr>
        <w:t>are</w:t>
      </w:r>
      <w:r>
        <w:rPr>
          <w:rFonts w:hint="default" w:ascii="Times New Roman" w:hAnsi="Times New Roman" w:cs="Times New Roman"/>
          <w:color w:val="auto"/>
          <w:spacing w:val="-13"/>
          <w:w w:val="105"/>
          <w:sz w:val="24"/>
          <w:szCs w:val="24"/>
        </w:rPr>
        <w:t xml:space="preserve"> </w:t>
      </w:r>
      <w:r>
        <w:rPr>
          <w:rFonts w:hint="default" w:ascii="Times New Roman" w:hAnsi="Times New Roman" w:cs="Times New Roman"/>
          <w:color w:val="auto"/>
          <w:w w:val="105"/>
          <w:sz w:val="24"/>
          <w:szCs w:val="24"/>
        </w:rPr>
        <w:t>used</w:t>
      </w:r>
      <w:r>
        <w:rPr>
          <w:rFonts w:hint="default" w:ascii="Times New Roman" w:hAnsi="Times New Roman" w:cs="Times New Roman"/>
          <w:color w:val="auto"/>
          <w:spacing w:val="-13"/>
          <w:w w:val="105"/>
          <w:sz w:val="24"/>
          <w:szCs w:val="24"/>
        </w:rPr>
        <w:t xml:space="preserve"> </w:t>
      </w:r>
      <w:r>
        <w:rPr>
          <w:rFonts w:hint="default" w:ascii="Times New Roman" w:hAnsi="Times New Roman" w:cs="Times New Roman"/>
          <w:color w:val="auto"/>
          <w:w w:val="105"/>
          <w:sz w:val="24"/>
          <w:szCs w:val="24"/>
        </w:rPr>
        <w:t>in</w:t>
      </w:r>
      <w:r>
        <w:rPr>
          <w:rFonts w:hint="default" w:ascii="Times New Roman" w:hAnsi="Times New Roman" w:cs="Times New Roman"/>
          <w:color w:val="auto"/>
          <w:spacing w:val="-11"/>
          <w:w w:val="105"/>
          <w:sz w:val="24"/>
          <w:szCs w:val="24"/>
        </w:rPr>
        <w:t xml:space="preserve"> </w:t>
      </w:r>
      <w:r>
        <w:rPr>
          <w:rFonts w:hint="default" w:ascii="Times New Roman" w:hAnsi="Times New Roman" w:cs="Times New Roman"/>
          <w:color w:val="auto"/>
          <w:w w:val="105"/>
          <w:sz w:val="24"/>
          <w:szCs w:val="24"/>
        </w:rPr>
        <w:t>a</w:t>
      </w:r>
      <w:r>
        <w:rPr>
          <w:rFonts w:hint="default" w:ascii="Times New Roman" w:hAnsi="Times New Roman" w:cs="Times New Roman"/>
          <w:color w:val="auto"/>
          <w:spacing w:val="-11"/>
          <w:w w:val="105"/>
          <w:sz w:val="24"/>
          <w:szCs w:val="24"/>
        </w:rPr>
        <w:t xml:space="preserve"> </w:t>
      </w:r>
      <w:r>
        <w:rPr>
          <w:rFonts w:hint="default" w:ascii="Times New Roman" w:hAnsi="Times New Roman" w:cs="Times New Roman"/>
          <w:color w:val="auto"/>
          <w:w w:val="105"/>
          <w:sz w:val="24"/>
          <w:szCs w:val="24"/>
        </w:rPr>
        <w:t>large</w:t>
      </w:r>
      <w:r>
        <w:rPr>
          <w:rFonts w:hint="default" w:ascii="Times New Roman" w:hAnsi="Times New Roman" w:cs="Times New Roman"/>
          <w:color w:val="auto"/>
          <w:spacing w:val="-10"/>
          <w:w w:val="105"/>
          <w:sz w:val="24"/>
          <w:szCs w:val="24"/>
        </w:rPr>
        <w:t xml:space="preserve"> </w:t>
      </w:r>
      <w:r>
        <w:rPr>
          <w:rFonts w:hint="default" w:ascii="Times New Roman" w:hAnsi="Times New Roman" w:cs="Times New Roman"/>
          <w:color w:val="auto"/>
          <w:w w:val="105"/>
          <w:sz w:val="24"/>
          <w:szCs w:val="24"/>
        </w:rPr>
        <w:t>collection</w:t>
      </w:r>
      <w:r>
        <w:rPr>
          <w:rFonts w:hint="default" w:ascii="Times New Roman" w:hAnsi="Times New Roman" w:cs="Times New Roman"/>
          <w:color w:val="auto"/>
          <w:spacing w:val="-11"/>
          <w:w w:val="105"/>
          <w:sz w:val="24"/>
          <w:szCs w:val="24"/>
        </w:rPr>
        <w:t xml:space="preserve"> </w:t>
      </w:r>
      <w:r>
        <w:rPr>
          <w:rFonts w:hint="default" w:ascii="Times New Roman" w:hAnsi="Times New Roman" w:cs="Times New Roman"/>
          <w:color w:val="auto"/>
          <w:w w:val="105"/>
          <w:sz w:val="24"/>
          <w:szCs w:val="24"/>
        </w:rPr>
        <w:t>of</w:t>
      </w:r>
      <w:r>
        <w:rPr>
          <w:rFonts w:hint="default" w:ascii="Times New Roman" w:hAnsi="Times New Roman" w:cs="Times New Roman"/>
          <w:color w:val="auto"/>
          <w:spacing w:val="-12"/>
          <w:w w:val="105"/>
          <w:sz w:val="24"/>
          <w:szCs w:val="24"/>
        </w:rPr>
        <w:t xml:space="preserve"> </w:t>
      </w:r>
      <w:r>
        <w:rPr>
          <w:rFonts w:hint="default" w:ascii="Times New Roman" w:hAnsi="Times New Roman" w:cs="Times New Roman"/>
          <w:color w:val="auto"/>
          <w:w w:val="105"/>
          <w:sz w:val="24"/>
          <w:szCs w:val="24"/>
        </w:rPr>
        <w:t>interconnected</w:t>
      </w:r>
      <w:r>
        <w:rPr>
          <w:rFonts w:hint="default" w:ascii="Times New Roman" w:hAnsi="Times New Roman" w:cs="Times New Roman"/>
          <w:color w:val="auto"/>
          <w:spacing w:val="-11"/>
          <w:w w:val="105"/>
          <w:sz w:val="24"/>
          <w:szCs w:val="24"/>
        </w:rPr>
        <w:t xml:space="preserve"> </w:t>
      </w:r>
      <w:r>
        <w:rPr>
          <w:rFonts w:hint="default" w:ascii="Times New Roman" w:hAnsi="Times New Roman" w:cs="Times New Roman"/>
          <w:color w:val="auto"/>
          <w:w w:val="105"/>
          <w:sz w:val="24"/>
          <w:szCs w:val="24"/>
        </w:rPr>
        <w:t>networks,</w:t>
      </w:r>
      <w:r>
        <w:rPr>
          <w:rFonts w:hint="default" w:ascii="Times New Roman" w:hAnsi="Times New Roman" w:cs="Times New Roman"/>
          <w:color w:val="auto"/>
          <w:spacing w:val="-14"/>
          <w:w w:val="105"/>
          <w:sz w:val="24"/>
          <w:szCs w:val="24"/>
        </w:rPr>
        <w:t xml:space="preserve"> </w:t>
      </w:r>
      <w:r>
        <w:rPr>
          <w:rFonts w:hint="default" w:ascii="Times New Roman" w:hAnsi="Times New Roman" w:cs="Times New Roman"/>
          <w:color w:val="auto"/>
          <w:w w:val="105"/>
          <w:sz w:val="24"/>
          <w:szCs w:val="24"/>
        </w:rPr>
        <w:t>the</w:t>
      </w:r>
      <w:r>
        <w:rPr>
          <w:rFonts w:hint="default" w:ascii="Times New Roman" w:hAnsi="Times New Roman" w:cs="Times New Roman"/>
          <w:color w:val="auto"/>
          <w:spacing w:val="-55"/>
          <w:w w:val="105"/>
          <w:sz w:val="24"/>
          <w:szCs w:val="24"/>
        </w:rPr>
        <w:t xml:space="preserve"> </w:t>
      </w:r>
      <w:r>
        <w:rPr>
          <w:rFonts w:hint="default" w:ascii="Times New Roman" w:hAnsi="Times New Roman" w:cs="Times New Roman"/>
          <w:color w:val="auto"/>
          <w:w w:val="105"/>
          <w:sz w:val="24"/>
          <w:szCs w:val="24"/>
        </w:rPr>
        <w:t>routers</w:t>
      </w:r>
      <w:r>
        <w:rPr>
          <w:rFonts w:hint="default" w:ascii="Times New Roman" w:hAnsi="Times New Roman" w:cs="Times New Roman"/>
          <w:color w:val="auto"/>
          <w:spacing w:val="-5"/>
          <w:w w:val="105"/>
          <w:sz w:val="24"/>
          <w:szCs w:val="24"/>
        </w:rPr>
        <w:t xml:space="preserve"> </w:t>
      </w:r>
      <w:r>
        <w:rPr>
          <w:rFonts w:hint="default" w:ascii="Times New Roman" w:hAnsi="Times New Roman" w:cs="Times New Roman"/>
          <w:color w:val="auto"/>
          <w:w w:val="105"/>
          <w:sz w:val="24"/>
          <w:szCs w:val="24"/>
        </w:rPr>
        <w:t>exchange</w:t>
      </w:r>
      <w:r>
        <w:rPr>
          <w:rFonts w:hint="default" w:ascii="Times New Roman" w:hAnsi="Times New Roman" w:cs="Times New Roman"/>
          <w:color w:val="auto"/>
          <w:spacing w:val="-7"/>
          <w:w w:val="105"/>
          <w:sz w:val="24"/>
          <w:szCs w:val="24"/>
        </w:rPr>
        <w:t xml:space="preserve"> </w:t>
      </w:r>
      <w:r>
        <w:rPr>
          <w:rFonts w:hint="default" w:ascii="Times New Roman" w:hAnsi="Times New Roman" w:cs="Times New Roman"/>
          <w:color w:val="auto"/>
          <w:w w:val="105"/>
          <w:sz w:val="24"/>
          <w:szCs w:val="24"/>
        </w:rPr>
        <w:t>information</w:t>
      </w:r>
      <w:r>
        <w:rPr>
          <w:rFonts w:hint="default" w:ascii="Times New Roman" w:hAnsi="Times New Roman" w:cs="Times New Roman"/>
          <w:color w:val="auto"/>
          <w:spacing w:val="-5"/>
          <w:w w:val="105"/>
          <w:sz w:val="24"/>
          <w:szCs w:val="24"/>
        </w:rPr>
        <w:t xml:space="preserve"> </w:t>
      </w:r>
      <w:r>
        <w:rPr>
          <w:rFonts w:hint="default" w:ascii="Times New Roman" w:hAnsi="Times New Roman" w:cs="Times New Roman"/>
          <w:color w:val="auto"/>
          <w:w w:val="105"/>
          <w:sz w:val="24"/>
          <w:szCs w:val="24"/>
        </w:rPr>
        <w:t>about</w:t>
      </w:r>
      <w:r>
        <w:rPr>
          <w:rFonts w:hint="default" w:ascii="Times New Roman" w:hAnsi="Times New Roman" w:cs="Times New Roman"/>
          <w:color w:val="auto"/>
          <w:spacing w:val="-5"/>
          <w:w w:val="105"/>
          <w:sz w:val="24"/>
          <w:szCs w:val="24"/>
        </w:rPr>
        <w:t xml:space="preserve"> </w:t>
      </w:r>
      <w:r>
        <w:rPr>
          <w:rFonts w:hint="default" w:ascii="Times New Roman" w:hAnsi="Times New Roman" w:cs="Times New Roman"/>
          <w:color w:val="auto"/>
          <w:w w:val="105"/>
          <w:sz w:val="24"/>
          <w:szCs w:val="24"/>
        </w:rPr>
        <w:t>target</w:t>
      </w:r>
      <w:r>
        <w:rPr>
          <w:rFonts w:hint="default" w:ascii="Times New Roman" w:hAnsi="Times New Roman" w:cs="Times New Roman"/>
          <w:color w:val="auto"/>
          <w:spacing w:val="-6"/>
          <w:w w:val="105"/>
          <w:sz w:val="24"/>
          <w:szCs w:val="24"/>
        </w:rPr>
        <w:t xml:space="preserve"> </w:t>
      </w:r>
      <w:r>
        <w:rPr>
          <w:rFonts w:hint="default" w:ascii="Times New Roman" w:hAnsi="Times New Roman" w:cs="Times New Roman"/>
          <w:color w:val="auto"/>
          <w:w w:val="105"/>
          <w:sz w:val="24"/>
          <w:szCs w:val="24"/>
        </w:rPr>
        <w:t>system</w:t>
      </w:r>
      <w:r>
        <w:rPr>
          <w:rFonts w:hint="default" w:ascii="Times New Roman" w:hAnsi="Times New Roman" w:cs="Times New Roman"/>
          <w:color w:val="auto"/>
          <w:spacing w:val="-8"/>
          <w:w w:val="105"/>
          <w:sz w:val="24"/>
          <w:szCs w:val="24"/>
        </w:rPr>
        <w:t xml:space="preserve"> </w:t>
      </w:r>
      <w:r>
        <w:rPr>
          <w:rFonts w:hint="default" w:ascii="Times New Roman" w:hAnsi="Times New Roman" w:cs="Times New Roman"/>
          <w:color w:val="auto"/>
          <w:w w:val="105"/>
          <w:sz w:val="24"/>
          <w:szCs w:val="24"/>
        </w:rPr>
        <w:t>addresses,</w:t>
      </w:r>
      <w:r>
        <w:rPr>
          <w:rFonts w:hint="default" w:ascii="Times New Roman" w:hAnsi="Times New Roman" w:cs="Times New Roman"/>
          <w:color w:val="auto"/>
          <w:spacing w:val="-6"/>
          <w:w w:val="105"/>
          <w:sz w:val="24"/>
          <w:szCs w:val="24"/>
        </w:rPr>
        <w:t xml:space="preserve"> </w:t>
      </w:r>
      <w:r>
        <w:rPr>
          <w:rFonts w:hint="default" w:ascii="Times New Roman" w:hAnsi="Times New Roman" w:cs="Times New Roman"/>
          <w:color w:val="auto"/>
          <w:w w:val="105"/>
          <w:sz w:val="24"/>
          <w:szCs w:val="24"/>
        </w:rPr>
        <w:t>so</w:t>
      </w:r>
      <w:r>
        <w:rPr>
          <w:rFonts w:hint="default" w:ascii="Times New Roman" w:hAnsi="Times New Roman" w:cs="Times New Roman"/>
          <w:color w:val="auto"/>
          <w:spacing w:val="-6"/>
          <w:w w:val="105"/>
          <w:sz w:val="24"/>
          <w:szCs w:val="24"/>
        </w:rPr>
        <w:t xml:space="preserve"> </w:t>
      </w:r>
      <w:r>
        <w:rPr>
          <w:rFonts w:hint="default" w:ascii="Times New Roman" w:hAnsi="Times New Roman" w:cs="Times New Roman"/>
          <w:color w:val="auto"/>
          <w:w w:val="105"/>
          <w:sz w:val="24"/>
          <w:szCs w:val="24"/>
        </w:rPr>
        <w:t>that</w:t>
      </w:r>
      <w:r>
        <w:rPr>
          <w:rFonts w:hint="default" w:ascii="Times New Roman" w:hAnsi="Times New Roman" w:cs="Times New Roman"/>
          <w:color w:val="auto"/>
          <w:spacing w:val="-6"/>
          <w:w w:val="105"/>
          <w:sz w:val="24"/>
          <w:szCs w:val="24"/>
        </w:rPr>
        <w:t xml:space="preserve"> </w:t>
      </w:r>
      <w:r>
        <w:rPr>
          <w:rFonts w:hint="default" w:ascii="Times New Roman" w:hAnsi="Times New Roman" w:cs="Times New Roman"/>
          <w:color w:val="auto"/>
          <w:w w:val="105"/>
          <w:sz w:val="24"/>
          <w:szCs w:val="24"/>
        </w:rPr>
        <w:t>each</w:t>
      </w:r>
      <w:r>
        <w:rPr>
          <w:rFonts w:hint="default" w:ascii="Times New Roman" w:hAnsi="Times New Roman" w:cs="Times New Roman"/>
          <w:color w:val="auto"/>
          <w:spacing w:val="-5"/>
          <w:w w:val="105"/>
          <w:sz w:val="24"/>
          <w:szCs w:val="24"/>
        </w:rPr>
        <w:t xml:space="preserve"> </w:t>
      </w:r>
      <w:r>
        <w:rPr>
          <w:rFonts w:hint="default" w:ascii="Times New Roman" w:hAnsi="Times New Roman" w:cs="Times New Roman"/>
          <w:color w:val="auto"/>
          <w:w w:val="105"/>
          <w:sz w:val="24"/>
          <w:szCs w:val="24"/>
        </w:rPr>
        <w:t>router</w:t>
      </w:r>
      <w:r>
        <w:rPr>
          <w:rFonts w:hint="default" w:ascii="Times New Roman" w:hAnsi="Times New Roman" w:cs="Times New Roman"/>
          <w:color w:val="auto"/>
          <w:spacing w:val="-4"/>
          <w:w w:val="105"/>
          <w:sz w:val="24"/>
          <w:szCs w:val="24"/>
        </w:rPr>
        <w:t xml:space="preserve"> </w:t>
      </w:r>
      <w:r>
        <w:rPr>
          <w:rFonts w:hint="default" w:ascii="Times New Roman" w:hAnsi="Times New Roman" w:cs="Times New Roman"/>
          <w:color w:val="auto"/>
          <w:w w:val="105"/>
          <w:sz w:val="24"/>
          <w:szCs w:val="24"/>
        </w:rPr>
        <w:t>can</w:t>
      </w:r>
      <w:r>
        <w:rPr>
          <w:rFonts w:hint="default" w:ascii="Times New Roman" w:hAnsi="Times New Roman" w:cs="Times New Roman"/>
          <w:color w:val="auto"/>
          <w:spacing w:val="-6"/>
          <w:w w:val="105"/>
          <w:sz w:val="24"/>
          <w:szCs w:val="24"/>
        </w:rPr>
        <w:t xml:space="preserve"> </w:t>
      </w:r>
      <w:r>
        <w:rPr>
          <w:rFonts w:hint="default" w:ascii="Times New Roman" w:hAnsi="Times New Roman" w:cs="Times New Roman"/>
          <w:color w:val="auto"/>
          <w:w w:val="105"/>
          <w:sz w:val="24"/>
          <w:szCs w:val="24"/>
        </w:rPr>
        <w:t>build</w:t>
      </w:r>
      <w:r>
        <w:rPr>
          <w:rFonts w:hint="default" w:ascii="Times New Roman" w:hAnsi="Times New Roman" w:cs="Times New Roman"/>
          <w:color w:val="auto"/>
          <w:spacing w:val="-4"/>
          <w:w w:val="105"/>
          <w:sz w:val="24"/>
          <w:szCs w:val="24"/>
        </w:rPr>
        <w:t xml:space="preserve"> </w:t>
      </w:r>
      <w:r>
        <w:rPr>
          <w:rFonts w:hint="default" w:ascii="Times New Roman" w:hAnsi="Times New Roman" w:cs="Times New Roman"/>
          <w:color w:val="auto"/>
          <w:w w:val="105"/>
          <w:sz w:val="24"/>
          <w:szCs w:val="24"/>
        </w:rPr>
        <w:t>up</w:t>
      </w:r>
      <w:r>
        <w:rPr>
          <w:rFonts w:hint="default" w:ascii="Times New Roman" w:hAnsi="Times New Roman" w:cs="Times New Roman"/>
          <w:color w:val="auto"/>
          <w:spacing w:val="-56"/>
          <w:w w:val="105"/>
          <w:sz w:val="24"/>
          <w:szCs w:val="24"/>
        </w:rPr>
        <w:t xml:space="preserve"> </w:t>
      </w:r>
      <w:r>
        <w:rPr>
          <w:rFonts w:hint="default" w:ascii="Times New Roman" w:hAnsi="Times New Roman" w:cs="Times New Roman"/>
          <w:color w:val="auto"/>
          <w:spacing w:val="-1"/>
          <w:w w:val="105"/>
          <w:sz w:val="24"/>
          <w:szCs w:val="24"/>
        </w:rPr>
        <w:t>a</w:t>
      </w:r>
      <w:r>
        <w:rPr>
          <w:rFonts w:hint="default" w:ascii="Times New Roman" w:hAnsi="Times New Roman" w:cs="Times New Roman"/>
          <w:color w:val="auto"/>
          <w:spacing w:val="-12"/>
          <w:w w:val="105"/>
          <w:sz w:val="24"/>
          <w:szCs w:val="24"/>
        </w:rPr>
        <w:t xml:space="preserve"> </w:t>
      </w:r>
      <w:r>
        <w:rPr>
          <w:rFonts w:hint="default" w:ascii="Times New Roman" w:hAnsi="Times New Roman" w:cs="Times New Roman"/>
          <w:color w:val="auto"/>
          <w:spacing w:val="-1"/>
          <w:w w:val="105"/>
          <w:sz w:val="24"/>
          <w:szCs w:val="24"/>
        </w:rPr>
        <w:t>table</w:t>
      </w:r>
      <w:r>
        <w:rPr>
          <w:rFonts w:hint="default" w:ascii="Times New Roman" w:hAnsi="Times New Roman" w:cs="Times New Roman"/>
          <w:color w:val="auto"/>
          <w:spacing w:val="-11"/>
          <w:w w:val="105"/>
          <w:sz w:val="24"/>
          <w:szCs w:val="24"/>
        </w:rPr>
        <w:t xml:space="preserve"> </w:t>
      </w:r>
      <w:r>
        <w:rPr>
          <w:rFonts w:hint="default" w:ascii="Times New Roman" w:hAnsi="Times New Roman" w:cs="Times New Roman"/>
          <w:color w:val="auto"/>
          <w:spacing w:val="-1"/>
          <w:w w:val="105"/>
          <w:sz w:val="24"/>
          <w:szCs w:val="24"/>
        </w:rPr>
        <w:t>showing</w:t>
      </w:r>
      <w:r>
        <w:rPr>
          <w:rFonts w:hint="default" w:ascii="Times New Roman" w:hAnsi="Times New Roman" w:cs="Times New Roman"/>
          <w:color w:val="auto"/>
          <w:spacing w:val="-12"/>
          <w:w w:val="105"/>
          <w:sz w:val="24"/>
          <w:szCs w:val="24"/>
        </w:rPr>
        <w:t xml:space="preserve"> </w:t>
      </w:r>
      <w:r>
        <w:rPr>
          <w:rFonts w:hint="default" w:ascii="Times New Roman" w:hAnsi="Times New Roman" w:cs="Times New Roman"/>
          <w:color w:val="auto"/>
          <w:spacing w:val="-1"/>
          <w:w w:val="105"/>
          <w:sz w:val="24"/>
          <w:szCs w:val="24"/>
        </w:rPr>
        <w:t>the</w:t>
      </w:r>
      <w:r>
        <w:rPr>
          <w:rFonts w:hint="default" w:ascii="Times New Roman" w:hAnsi="Times New Roman" w:cs="Times New Roman"/>
          <w:color w:val="auto"/>
          <w:spacing w:val="-13"/>
          <w:w w:val="105"/>
          <w:sz w:val="24"/>
          <w:szCs w:val="24"/>
        </w:rPr>
        <w:t xml:space="preserve"> </w:t>
      </w:r>
      <w:r>
        <w:rPr>
          <w:rFonts w:hint="default" w:ascii="Times New Roman" w:hAnsi="Times New Roman" w:cs="Times New Roman"/>
          <w:color w:val="auto"/>
          <w:spacing w:val="-1"/>
          <w:w w:val="105"/>
          <w:sz w:val="24"/>
          <w:szCs w:val="24"/>
        </w:rPr>
        <w:t>preferred</w:t>
      </w:r>
      <w:r>
        <w:rPr>
          <w:rFonts w:hint="default" w:ascii="Times New Roman" w:hAnsi="Times New Roman" w:cs="Times New Roman"/>
          <w:color w:val="auto"/>
          <w:spacing w:val="-11"/>
          <w:w w:val="105"/>
          <w:sz w:val="24"/>
          <w:szCs w:val="24"/>
        </w:rPr>
        <w:t xml:space="preserve"> </w:t>
      </w:r>
      <w:r>
        <w:rPr>
          <w:rFonts w:hint="default" w:ascii="Times New Roman" w:hAnsi="Times New Roman" w:cs="Times New Roman"/>
          <w:color w:val="auto"/>
          <w:spacing w:val="-1"/>
          <w:w w:val="105"/>
          <w:sz w:val="24"/>
          <w:szCs w:val="24"/>
        </w:rPr>
        <w:t>paths</w:t>
      </w:r>
      <w:r>
        <w:rPr>
          <w:rFonts w:hint="default" w:ascii="Times New Roman" w:hAnsi="Times New Roman" w:cs="Times New Roman"/>
          <w:color w:val="auto"/>
          <w:spacing w:val="-12"/>
          <w:w w:val="105"/>
          <w:sz w:val="24"/>
          <w:szCs w:val="24"/>
        </w:rPr>
        <w:t xml:space="preserve"> </w:t>
      </w:r>
      <w:r>
        <w:rPr>
          <w:rFonts w:hint="default" w:ascii="Times New Roman" w:hAnsi="Times New Roman" w:cs="Times New Roman"/>
          <w:color w:val="auto"/>
          <w:spacing w:val="-1"/>
          <w:w w:val="105"/>
          <w:sz w:val="24"/>
          <w:szCs w:val="24"/>
        </w:rPr>
        <w:t>between</w:t>
      </w:r>
      <w:r>
        <w:rPr>
          <w:rFonts w:hint="default" w:ascii="Times New Roman" w:hAnsi="Times New Roman" w:cs="Times New Roman"/>
          <w:color w:val="auto"/>
          <w:spacing w:val="-10"/>
          <w:w w:val="105"/>
          <w:sz w:val="24"/>
          <w:szCs w:val="24"/>
        </w:rPr>
        <w:t xml:space="preserve"> </w:t>
      </w:r>
      <w:r>
        <w:rPr>
          <w:rFonts w:hint="default" w:ascii="Times New Roman" w:hAnsi="Times New Roman" w:cs="Times New Roman"/>
          <w:color w:val="auto"/>
          <w:spacing w:val="-1"/>
          <w:w w:val="105"/>
          <w:sz w:val="24"/>
          <w:szCs w:val="24"/>
        </w:rPr>
        <w:t>any</w:t>
      </w:r>
      <w:r>
        <w:rPr>
          <w:rFonts w:hint="default" w:ascii="Times New Roman" w:hAnsi="Times New Roman" w:cs="Times New Roman"/>
          <w:color w:val="auto"/>
          <w:spacing w:val="-10"/>
          <w:w w:val="105"/>
          <w:sz w:val="24"/>
          <w:szCs w:val="24"/>
        </w:rPr>
        <w:t xml:space="preserve"> </w:t>
      </w:r>
      <w:r>
        <w:rPr>
          <w:rFonts w:hint="default" w:ascii="Times New Roman" w:hAnsi="Times New Roman" w:cs="Times New Roman"/>
          <w:color w:val="auto"/>
          <w:spacing w:val="-1"/>
          <w:w w:val="105"/>
          <w:sz w:val="24"/>
          <w:szCs w:val="24"/>
        </w:rPr>
        <w:t>two</w:t>
      </w:r>
      <w:r>
        <w:rPr>
          <w:rFonts w:hint="default" w:ascii="Times New Roman" w:hAnsi="Times New Roman" w:cs="Times New Roman"/>
          <w:color w:val="auto"/>
          <w:spacing w:val="-12"/>
          <w:w w:val="105"/>
          <w:sz w:val="24"/>
          <w:szCs w:val="24"/>
        </w:rPr>
        <w:t xml:space="preserve"> </w:t>
      </w:r>
      <w:r>
        <w:rPr>
          <w:rFonts w:hint="default" w:ascii="Times New Roman" w:hAnsi="Times New Roman" w:cs="Times New Roman"/>
          <w:color w:val="auto"/>
          <w:spacing w:val="-1"/>
          <w:w w:val="105"/>
          <w:sz w:val="24"/>
          <w:szCs w:val="24"/>
        </w:rPr>
        <w:t>systems</w:t>
      </w:r>
      <w:r>
        <w:rPr>
          <w:rFonts w:hint="default" w:ascii="Times New Roman" w:hAnsi="Times New Roman" w:cs="Times New Roman"/>
          <w:color w:val="auto"/>
          <w:spacing w:val="-11"/>
          <w:w w:val="105"/>
          <w:sz w:val="24"/>
          <w:szCs w:val="24"/>
        </w:rPr>
        <w:t xml:space="preserve"> </w:t>
      </w:r>
      <w:r>
        <w:rPr>
          <w:rFonts w:hint="default" w:ascii="Times New Roman" w:hAnsi="Times New Roman" w:cs="Times New Roman"/>
          <w:color w:val="auto"/>
          <w:spacing w:val="-1"/>
          <w:w w:val="105"/>
          <w:sz w:val="24"/>
          <w:szCs w:val="24"/>
        </w:rPr>
        <w:t>on</w:t>
      </w:r>
      <w:r>
        <w:rPr>
          <w:rFonts w:hint="default" w:ascii="Times New Roman" w:hAnsi="Times New Roman" w:cs="Times New Roman"/>
          <w:color w:val="auto"/>
          <w:spacing w:val="-12"/>
          <w:w w:val="105"/>
          <w:sz w:val="24"/>
          <w:szCs w:val="24"/>
        </w:rPr>
        <w:t xml:space="preserve"> </w:t>
      </w:r>
      <w:r>
        <w:rPr>
          <w:rFonts w:hint="default" w:ascii="Times New Roman" w:hAnsi="Times New Roman" w:cs="Times New Roman"/>
          <w:color w:val="auto"/>
          <w:spacing w:val="-1"/>
          <w:w w:val="105"/>
          <w:sz w:val="24"/>
          <w:szCs w:val="24"/>
        </w:rPr>
        <w:t>the</w:t>
      </w:r>
      <w:r>
        <w:rPr>
          <w:rFonts w:hint="default" w:ascii="Times New Roman" w:hAnsi="Times New Roman" w:cs="Times New Roman"/>
          <w:color w:val="auto"/>
          <w:spacing w:val="-12"/>
          <w:w w:val="105"/>
          <w:sz w:val="24"/>
          <w:szCs w:val="24"/>
        </w:rPr>
        <w:t xml:space="preserve"> </w:t>
      </w:r>
      <w:r>
        <w:rPr>
          <w:rFonts w:hint="default" w:ascii="Times New Roman" w:hAnsi="Times New Roman" w:cs="Times New Roman"/>
          <w:color w:val="auto"/>
          <w:spacing w:val="-1"/>
          <w:w w:val="105"/>
          <w:sz w:val="24"/>
          <w:szCs w:val="24"/>
        </w:rPr>
        <w:t>interconnected</w:t>
      </w:r>
      <w:r>
        <w:rPr>
          <w:rFonts w:hint="default" w:ascii="Times New Roman" w:hAnsi="Times New Roman" w:cs="Times New Roman"/>
          <w:color w:val="auto"/>
          <w:spacing w:val="-11"/>
          <w:w w:val="105"/>
          <w:sz w:val="24"/>
          <w:szCs w:val="24"/>
        </w:rPr>
        <w:t xml:space="preserve"> </w:t>
      </w:r>
      <w:r>
        <w:rPr>
          <w:rFonts w:hint="default" w:ascii="Times New Roman" w:hAnsi="Times New Roman" w:cs="Times New Roman"/>
          <w:color w:val="auto"/>
          <w:spacing w:val="-1"/>
          <w:w w:val="105"/>
          <w:sz w:val="24"/>
          <w:szCs w:val="24"/>
        </w:rPr>
        <w:t>networks.</w:t>
      </w:r>
    </w:p>
    <w:p>
      <w:pPr>
        <w:pStyle w:val="18"/>
        <w:numPr>
          <w:ilvl w:val="0"/>
          <w:numId w:val="0"/>
        </w:numPr>
        <w:tabs>
          <w:tab w:val="left" w:pos="505"/>
        </w:tabs>
        <w:spacing w:before="0" w:after="0" w:line="247" w:lineRule="auto"/>
        <w:ind w:left="221" w:leftChars="0" w:right="689" w:rightChars="0"/>
        <w:jc w:val="both"/>
        <w:rPr>
          <w:rFonts w:hint="default" w:ascii="Times New Roman" w:hAnsi="Times New Roman" w:cs="Times New Roman"/>
          <w:color w:val="auto"/>
          <w:spacing w:val="-1"/>
          <w:w w:val="105"/>
          <w:sz w:val="24"/>
          <w:szCs w:val="24"/>
        </w:rPr>
      </w:pPr>
    </w:p>
    <w:p>
      <w:pPr>
        <w:pStyle w:val="8"/>
        <w:spacing w:before="3"/>
        <w:rPr>
          <w:rFonts w:hint="default" w:ascii="Times New Roman" w:hAnsi="Times New Roman" w:cs="Times New Roman"/>
          <w:color w:val="auto"/>
          <w:sz w:val="24"/>
          <w:szCs w:val="24"/>
        </w:rPr>
      </w:pPr>
    </w:p>
    <w:p>
      <w:pPr>
        <w:pStyle w:val="3"/>
        <w:numPr>
          <w:ilvl w:val="0"/>
          <w:numId w:val="8"/>
        </w:numPr>
        <w:tabs>
          <w:tab w:val="left" w:pos="440"/>
        </w:tabs>
        <w:spacing w:before="1" w:after="0" w:line="240" w:lineRule="auto"/>
        <w:ind w:left="445" w:leftChars="0" w:right="0" w:hanging="226" w:firstLineChars="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Hub:</w:t>
      </w:r>
      <w:r>
        <w:rPr>
          <w:rFonts w:hint="default" w:ascii="Times New Roman" w:hAnsi="Times New Roman" w:cs="Times New Roman"/>
          <w:color w:val="auto"/>
          <w:spacing w:val="12"/>
          <w:sz w:val="24"/>
          <w:szCs w:val="24"/>
        </w:rPr>
        <w:t xml:space="preserve"> </w:t>
      </w:r>
      <w:r>
        <w:rPr>
          <w:rFonts w:hint="default" w:ascii="Times New Roman" w:hAnsi="Times New Roman" w:cs="Times New Roman"/>
          <w:b w:val="0"/>
          <w:color w:val="auto"/>
          <w:sz w:val="24"/>
          <w:szCs w:val="24"/>
        </w:rPr>
        <w:t>An</w:t>
      </w:r>
      <w:r>
        <w:rPr>
          <w:rFonts w:hint="default" w:ascii="Times New Roman" w:hAnsi="Times New Roman" w:cs="Times New Roman"/>
          <w:b w:val="0"/>
          <w:color w:val="auto"/>
          <w:spacing w:val="14"/>
          <w:sz w:val="24"/>
          <w:szCs w:val="24"/>
        </w:rPr>
        <w:t xml:space="preserve"> </w:t>
      </w:r>
      <w:r>
        <w:rPr>
          <w:rFonts w:hint="default" w:ascii="Times New Roman" w:hAnsi="Times New Roman" w:cs="Times New Roman"/>
          <w:color w:val="auto"/>
          <w:sz w:val="24"/>
          <w:szCs w:val="24"/>
        </w:rPr>
        <w:t>Ethernet</w:t>
      </w:r>
      <w:r>
        <w:rPr>
          <w:rFonts w:hint="default" w:ascii="Times New Roman" w:hAnsi="Times New Roman" w:cs="Times New Roman"/>
          <w:color w:val="auto"/>
          <w:spacing w:val="14"/>
          <w:sz w:val="24"/>
          <w:szCs w:val="24"/>
        </w:rPr>
        <w:t xml:space="preserve"> </w:t>
      </w:r>
      <w:r>
        <w:rPr>
          <w:rFonts w:hint="default" w:ascii="Times New Roman" w:hAnsi="Times New Roman" w:cs="Times New Roman"/>
          <w:color w:val="auto"/>
          <w:sz w:val="24"/>
          <w:szCs w:val="24"/>
        </w:rPr>
        <w:t>hub</w:t>
      </w:r>
      <w:r>
        <w:rPr>
          <w:rFonts w:hint="default" w:ascii="Times New Roman" w:hAnsi="Times New Roman" w:cs="Times New Roman"/>
          <w:b w:val="0"/>
          <w:color w:val="auto"/>
          <w:sz w:val="24"/>
          <w:szCs w:val="24"/>
        </w:rPr>
        <w:t>,</w:t>
      </w:r>
      <w:r>
        <w:rPr>
          <w:rFonts w:hint="default" w:ascii="Times New Roman" w:hAnsi="Times New Roman" w:cs="Times New Roman"/>
          <w:b w:val="0"/>
          <w:color w:val="auto"/>
          <w:spacing w:val="14"/>
          <w:sz w:val="24"/>
          <w:szCs w:val="24"/>
        </w:rPr>
        <w:t xml:space="preserve"> </w:t>
      </w:r>
      <w:r>
        <w:rPr>
          <w:rFonts w:hint="default" w:ascii="Times New Roman" w:hAnsi="Times New Roman" w:cs="Times New Roman"/>
          <w:color w:val="auto"/>
          <w:sz w:val="24"/>
          <w:szCs w:val="24"/>
        </w:rPr>
        <w:t>active</w:t>
      </w:r>
      <w:r>
        <w:rPr>
          <w:rFonts w:hint="default" w:ascii="Times New Roman" w:hAnsi="Times New Roman" w:cs="Times New Roman"/>
          <w:color w:val="auto"/>
          <w:spacing w:val="14"/>
          <w:sz w:val="24"/>
          <w:szCs w:val="24"/>
        </w:rPr>
        <w:t xml:space="preserve"> </w:t>
      </w:r>
      <w:r>
        <w:rPr>
          <w:rFonts w:hint="default" w:ascii="Times New Roman" w:hAnsi="Times New Roman" w:cs="Times New Roman"/>
          <w:color w:val="auto"/>
          <w:sz w:val="24"/>
          <w:szCs w:val="24"/>
        </w:rPr>
        <w:t>hub</w:t>
      </w:r>
      <w:r>
        <w:rPr>
          <w:rFonts w:hint="default" w:ascii="Times New Roman" w:hAnsi="Times New Roman" w:cs="Times New Roman"/>
          <w:b w:val="0"/>
          <w:color w:val="auto"/>
          <w:sz w:val="24"/>
          <w:szCs w:val="24"/>
        </w:rPr>
        <w:t>,</w:t>
      </w:r>
      <w:r>
        <w:rPr>
          <w:rFonts w:hint="default" w:ascii="Times New Roman" w:hAnsi="Times New Roman" w:cs="Times New Roman"/>
          <w:b w:val="0"/>
          <w:color w:val="auto"/>
          <w:spacing w:val="14"/>
          <w:sz w:val="24"/>
          <w:szCs w:val="24"/>
        </w:rPr>
        <w:t xml:space="preserve"> </w:t>
      </w:r>
      <w:r>
        <w:rPr>
          <w:rFonts w:hint="default" w:ascii="Times New Roman" w:hAnsi="Times New Roman" w:cs="Times New Roman"/>
          <w:color w:val="auto"/>
          <w:sz w:val="24"/>
          <w:szCs w:val="24"/>
        </w:rPr>
        <w:t>network</w:t>
      </w:r>
      <w:r>
        <w:rPr>
          <w:rFonts w:hint="default" w:ascii="Times New Roman" w:hAnsi="Times New Roman" w:cs="Times New Roman"/>
          <w:color w:val="auto"/>
          <w:spacing w:val="13"/>
          <w:sz w:val="24"/>
          <w:szCs w:val="24"/>
        </w:rPr>
        <w:t xml:space="preserve"> </w:t>
      </w:r>
      <w:r>
        <w:rPr>
          <w:rFonts w:hint="default" w:ascii="Times New Roman" w:hAnsi="Times New Roman" w:cs="Times New Roman"/>
          <w:color w:val="auto"/>
          <w:sz w:val="24"/>
          <w:szCs w:val="24"/>
        </w:rPr>
        <w:t>hub</w:t>
      </w:r>
      <w:r>
        <w:rPr>
          <w:rFonts w:hint="default" w:ascii="Times New Roman" w:hAnsi="Times New Roman" w:cs="Times New Roman"/>
          <w:b w:val="0"/>
          <w:color w:val="auto"/>
          <w:sz w:val="24"/>
          <w:szCs w:val="24"/>
        </w:rPr>
        <w:t>,</w:t>
      </w:r>
      <w:r>
        <w:rPr>
          <w:rFonts w:hint="default" w:ascii="Times New Roman" w:hAnsi="Times New Roman" w:cs="Times New Roman"/>
          <w:b w:val="0"/>
          <w:color w:val="auto"/>
          <w:spacing w:val="14"/>
          <w:sz w:val="24"/>
          <w:szCs w:val="24"/>
        </w:rPr>
        <w:t xml:space="preserve"> </w:t>
      </w:r>
      <w:r>
        <w:rPr>
          <w:rFonts w:hint="default" w:ascii="Times New Roman" w:hAnsi="Times New Roman" w:cs="Times New Roman"/>
          <w:color w:val="auto"/>
          <w:sz w:val="24"/>
          <w:szCs w:val="24"/>
        </w:rPr>
        <w:t>repeater</w:t>
      </w:r>
      <w:r>
        <w:rPr>
          <w:rFonts w:hint="default" w:ascii="Times New Roman" w:hAnsi="Times New Roman" w:cs="Times New Roman"/>
          <w:color w:val="auto"/>
          <w:spacing w:val="14"/>
          <w:sz w:val="24"/>
          <w:szCs w:val="24"/>
        </w:rPr>
        <w:t xml:space="preserve"> </w:t>
      </w:r>
      <w:r>
        <w:rPr>
          <w:rFonts w:hint="default" w:ascii="Times New Roman" w:hAnsi="Times New Roman" w:cs="Times New Roman"/>
          <w:color w:val="auto"/>
          <w:sz w:val="24"/>
          <w:szCs w:val="24"/>
        </w:rPr>
        <w:t>hub</w:t>
      </w:r>
      <w:r>
        <w:rPr>
          <w:rFonts w:hint="default" w:ascii="Times New Roman" w:hAnsi="Times New Roman" w:cs="Times New Roman"/>
          <w:b w:val="0"/>
          <w:color w:val="auto"/>
          <w:sz w:val="24"/>
          <w:szCs w:val="24"/>
        </w:rPr>
        <w:t>,</w:t>
      </w:r>
      <w:r>
        <w:rPr>
          <w:rFonts w:hint="default" w:ascii="Times New Roman" w:hAnsi="Times New Roman" w:cs="Times New Roman"/>
          <w:b w:val="0"/>
          <w:color w:val="auto"/>
          <w:spacing w:val="12"/>
          <w:sz w:val="24"/>
          <w:szCs w:val="24"/>
        </w:rPr>
        <w:t xml:space="preserve"> </w:t>
      </w:r>
      <w:r>
        <w:rPr>
          <w:rFonts w:hint="default" w:ascii="Times New Roman" w:hAnsi="Times New Roman" w:cs="Times New Roman"/>
          <w:color w:val="auto"/>
          <w:sz w:val="24"/>
          <w:szCs w:val="24"/>
        </w:rPr>
        <w:t>hub</w:t>
      </w:r>
      <w:r>
        <w:rPr>
          <w:rFonts w:hint="default" w:ascii="Times New Roman" w:hAnsi="Times New Roman" w:cs="Times New Roman"/>
          <w:color w:val="auto"/>
          <w:spacing w:val="14"/>
          <w:sz w:val="24"/>
          <w:szCs w:val="24"/>
        </w:rPr>
        <w:t xml:space="preserve"> </w:t>
      </w:r>
      <w:r>
        <w:rPr>
          <w:rFonts w:hint="default" w:ascii="Times New Roman" w:hAnsi="Times New Roman" w:cs="Times New Roman"/>
          <w:b w:val="0"/>
          <w:color w:val="auto"/>
          <w:sz w:val="24"/>
          <w:szCs w:val="24"/>
        </w:rPr>
        <w:t>or</w:t>
      </w:r>
      <w:r>
        <w:rPr>
          <w:rFonts w:hint="default" w:ascii="Times New Roman" w:hAnsi="Times New Roman" w:cs="Times New Roman"/>
          <w:b w:val="0"/>
          <w:color w:val="auto"/>
          <w:spacing w:val="14"/>
          <w:sz w:val="24"/>
          <w:szCs w:val="24"/>
        </w:rPr>
        <w:t xml:space="preserve"> </w:t>
      </w:r>
      <w:r>
        <w:rPr>
          <w:rFonts w:hint="default" w:ascii="Times New Roman" w:hAnsi="Times New Roman" w:cs="Times New Roman"/>
          <w:color w:val="auto"/>
          <w:sz w:val="24"/>
          <w:szCs w:val="24"/>
        </w:rPr>
        <w:t>concentrator</w:t>
      </w:r>
    </w:p>
    <w:p>
      <w:pPr>
        <w:pStyle w:val="8"/>
        <w:spacing w:before="7" w:line="247" w:lineRule="auto"/>
        <w:ind w:left="214" w:right="689"/>
        <w:jc w:val="both"/>
        <w:rPr>
          <w:rFonts w:hint="default" w:ascii="Times New Roman" w:hAnsi="Times New Roman" w:cs="Times New Roman"/>
          <w:color w:val="auto"/>
          <w:sz w:val="24"/>
          <w:szCs w:val="24"/>
        </w:rPr>
      </w:pPr>
      <w:r>
        <w:rPr>
          <w:rFonts w:hint="default" w:ascii="Times New Roman" w:hAnsi="Times New Roman" w:cs="Times New Roman"/>
          <w:color w:val="auto"/>
          <w:w w:val="105"/>
          <w:sz w:val="24"/>
          <w:szCs w:val="24"/>
        </w:rPr>
        <w:t>is a device for connecting multiple twisted pair or fiber optic Ethernet devices together and</w:t>
      </w:r>
      <w:r>
        <w:rPr>
          <w:rFonts w:hint="default" w:ascii="Times New Roman" w:hAnsi="Times New Roman" w:cs="Times New Roman"/>
          <w:color w:val="auto"/>
          <w:spacing w:val="1"/>
          <w:w w:val="105"/>
          <w:sz w:val="24"/>
          <w:szCs w:val="24"/>
        </w:rPr>
        <w:t xml:space="preserve"> </w:t>
      </w:r>
      <w:r>
        <w:rPr>
          <w:rFonts w:hint="default" w:ascii="Times New Roman" w:hAnsi="Times New Roman" w:cs="Times New Roman"/>
          <w:color w:val="auto"/>
          <w:w w:val="105"/>
          <w:sz w:val="24"/>
          <w:szCs w:val="24"/>
        </w:rPr>
        <w:t>making</w:t>
      </w:r>
      <w:r>
        <w:rPr>
          <w:rFonts w:hint="default" w:ascii="Times New Roman" w:hAnsi="Times New Roman" w:cs="Times New Roman"/>
          <w:color w:val="auto"/>
          <w:spacing w:val="-13"/>
          <w:w w:val="105"/>
          <w:sz w:val="24"/>
          <w:szCs w:val="24"/>
        </w:rPr>
        <w:t xml:space="preserve"> </w:t>
      </w:r>
      <w:r>
        <w:rPr>
          <w:rFonts w:hint="default" w:ascii="Times New Roman" w:hAnsi="Times New Roman" w:cs="Times New Roman"/>
          <w:color w:val="auto"/>
          <w:w w:val="105"/>
          <w:sz w:val="24"/>
          <w:szCs w:val="24"/>
        </w:rPr>
        <w:t>them</w:t>
      </w:r>
      <w:r>
        <w:rPr>
          <w:rFonts w:hint="default" w:ascii="Times New Roman" w:hAnsi="Times New Roman" w:cs="Times New Roman"/>
          <w:color w:val="auto"/>
          <w:spacing w:val="-13"/>
          <w:w w:val="105"/>
          <w:sz w:val="24"/>
          <w:szCs w:val="24"/>
        </w:rPr>
        <w:t xml:space="preserve"> </w:t>
      </w:r>
      <w:r>
        <w:rPr>
          <w:rFonts w:hint="default" w:ascii="Times New Roman" w:hAnsi="Times New Roman" w:cs="Times New Roman"/>
          <w:color w:val="auto"/>
          <w:w w:val="105"/>
          <w:sz w:val="24"/>
          <w:szCs w:val="24"/>
        </w:rPr>
        <w:t>act</w:t>
      </w:r>
      <w:r>
        <w:rPr>
          <w:rFonts w:hint="default" w:ascii="Times New Roman" w:hAnsi="Times New Roman" w:cs="Times New Roman"/>
          <w:color w:val="auto"/>
          <w:spacing w:val="-12"/>
          <w:w w:val="105"/>
          <w:sz w:val="24"/>
          <w:szCs w:val="24"/>
        </w:rPr>
        <w:t xml:space="preserve"> </w:t>
      </w:r>
      <w:r>
        <w:rPr>
          <w:rFonts w:hint="default" w:ascii="Times New Roman" w:hAnsi="Times New Roman" w:cs="Times New Roman"/>
          <w:color w:val="auto"/>
          <w:w w:val="105"/>
          <w:sz w:val="24"/>
          <w:szCs w:val="24"/>
        </w:rPr>
        <w:t>as</w:t>
      </w:r>
      <w:r>
        <w:rPr>
          <w:rFonts w:hint="default" w:ascii="Times New Roman" w:hAnsi="Times New Roman" w:cs="Times New Roman"/>
          <w:color w:val="auto"/>
          <w:spacing w:val="-13"/>
          <w:w w:val="105"/>
          <w:sz w:val="24"/>
          <w:szCs w:val="24"/>
        </w:rPr>
        <w:t xml:space="preserve"> </w:t>
      </w:r>
      <w:r>
        <w:rPr>
          <w:rFonts w:hint="default" w:ascii="Times New Roman" w:hAnsi="Times New Roman" w:cs="Times New Roman"/>
          <w:color w:val="auto"/>
          <w:w w:val="105"/>
          <w:sz w:val="24"/>
          <w:szCs w:val="24"/>
        </w:rPr>
        <w:t>a</w:t>
      </w:r>
      <w:r>
        <w:rPr>
          <w:rFonts w:hint="default" w:ascii="Times New Roman" w:hAnsi="Times New Roman" w:cs="Times New Roman"/>
          <w:color w:val="auto"/>
          <w:spacing w:val="-13"/>
          <w:w w:val="105"/>
          <w:sz w:val="24"/>
          <w:szCs w:val="24"/>
        </w:rPr>
        <w:t xml:space="preserve"> </w:t>
      </w:r>
      <w:r>
        <w:rPr>
          <w:rFonts w:hint="default" w:ascii="Times New Roman" w:hAnsi="Times New Roman" w:cs="Times New Roman"/>
          <w:color w:val="auto"/>
          <w:w w:val="105"/>
          <w:sz w:val="24"/>
          <w:szCs w:val="24"/>
        </w:rPr>
        <w:t>single</w:t>
      </w:r>
      <w:r>
        <w:rPr>
          <w:rFonts w:hint="default" w:ascii="Times New Roman" w:hAnsi="Times New Roman" w:cs="Times New Roman"/>
          <w:color w:val="auto"/>
          <w:spacing w:val="-13"/>
          <w:w w:val="105"/>
          <w:sz w:val="24"/>
          <w:szCs w:val="24"/>
        </w:rPr>
        <w:t xml:space="preserve"> </w:t>
      </w:r>
      <w:r>
        <w:rPr>
          <w:rFonts w:hint="default" w:ascii="Times New Roman" w:hAnsi="Times New Roman" w:cs="Times New Roman"/>
          <w:color w:val="auto"/>
          <w:w w:val="105"/>
          <w:sz w:val="24"/>
          <w:szCs w:val="24"/>
        </w:rPr>
        <w:t>network</w:t>
      </w:r>
      <w:r>
        <w:rPr>
          <w:rFonts w:hint="default" w:ascii="Times New Roman" w:hAnsi="Times New Roman" w:cs="Times New Roman"/>
          <w:color w:val="auto"/>
          <w:spacing w:val="-13"/>
          <w:w w:val="105"/>
          <w:sz w:val="24"/>
          <w:szCs w:val="24"/>
        </w:rPr>
        <w:t xml:space="preserve"> </w:t>
      </w:r>
      <w:r>
        <w:rPr>
          <w:rFonts w:hint="default" w:ascii="Times New Roman" w:hAnsi="Times New Roman" w:cs="Times New Roman"/>
          <w:color w:val="auto"/>
          <w:w w:val="105"/>
          <w:sz w:val="24"/>
          <w:szCs w:val="24"/>
        </w:rPr>
        <w:t>segment.</w:t>
      </w:r>
      <w:r>
        <w:rPr>
          <w:rFonts w:hint="default" w:ascii="Times New Roman" w:hAnsi="Times New Roman" w:cs="Times New Roman"/>
          <w:color w:val="auto"/>
          <w:spacing w:val="-12"/>
          <w:w w:val="105"/>
          <w:sz w:val="24"/>
          <w:szCs w:val="24"/>
        </w:rPr>
        <w:t xml:space="preserve"> </w:t>
      </w:r>
      <w:r>
        <w:rPr>
          <w:rFonts w:hint="default" w:ascii="Times New Roman" w:hAnsi="Times New Roman" w:cs="Times New Roman"/>
          <w:color w:val="auto"/>
          <w:w w:val="105"/>
          <w:sz w:val="24"/>
          <w:szCs w:val="24"/>
        </w:rPr>
        <w:t>Hubs</w:t>
      </w:r>
      <w:r>
        <w:rPr>
          <w:rFonts w:hint="default" w:ascii="Times New Roman" w:hAnsi="Times New Roman" w:cs="Times New Roman"/>
          <w:color w:val="auto"/>
          <w:spacing w:val="-13"/>
          <w:w w:val="105"/>
          <w:sz w:val="24"/>
          <w:szCs w:val="24"/>
        </w:rPr>
        <w:t xml:space="preserve"> </w:t>
      </w:r>
      <w:r>
        <w:rPr>
          <w:rFonts w:hint="default" w:ascii="Times New Roman" w:hAnsi="Times New Roman" w:cs="Times New Roman"/>
          <w:color w:val="auto"/>
          <w:w w:val="105"/>
          <w:sz w:val="24"/>
          <w:szCs w:val="24"/>
        </w:rPr>
        <w:t>work</w:t>
      </w:r>
      <w:r>
        <w:rPr>
          <w:rFonts w:hint="default" w:ascii="Times New Roman" w:hAnsi="Times New Roman" w:cs="Times New Roman"/>
          <w:color w:val="auto"/>
          <w:spacing w:val="-12"/>
          <w:w w:val="105"/>
          <w:sz w:val="24"/>
          <w:szCs w:val="24"/>
        </w:rPr>
        <w:t xml:space="preserve"> </w:t>
      </w:r>
      <w:r>
        <w:rPr>
          <w:rFonts w:hint="default" w:ascii="Times New Roman" w:hAnsi="Times New Roman" w:cs="Times New Roman"/>
          <w:color w:val="auto"/>
          <w:w w:val="105"/>
          <w:sz w:val="24"/>
          <w:szCs w:val="24"/>
        </w:rPr>
        <w:t>at</w:t>
      </w:r>
      <w:r>
        <w:rPr>
          <w:rFonts w:hint="default" w:ascii="Times New Roman" w:hAnsi="Times New Roman" w:cs="Times New Roman"/>
          <w:color w:val="auto"/>
          <w:spacing w:val="-13"/>
          <w:w w:val="105"/>
          <w:sz w:val="24"/>
          <w:szCs w:val="24"/>
        </w:rPr>
        <w:t xml:space="preserve"> </w:t>
      </w:r>
      <w:r>
        <w:rPr>
          <w:rFonts w:hint="default" w:ascii="Times New Roman" w:hAnsi="Times New Roman" w:cs="Times New Roman"/>
          <w:color w:val="auto"/>
          <w:w w:val="105"/>
          <w:sz w:val="24"/>
          <w:szCs w:val="24"/>
        </w:rPr>
        <w:t>the</w:t>
      </w:r>
      <w:r>
        <w:rPr>
          <w:rFonts w:hint="default" w:ascii="Times New Roman" w:hAnsi="Times New Roman" w:cs="Times New Roman"/>
          <w:color w:val="auto"/>
          <w:spacing w:val="-13"/>
          <w:w w:val="105"/>
          <w:sz w:val="24"/>
          <w:szCs w:val="24"/>
        </w:rPr>
        <w:t xml:space="preserve"> </w:t>
      </w:r>
      <w:r>
        <w:rPr>
          <w:rFonts w:hint="default" w:ascii="Times New Roman" w:hAnsi="Times New Roman" w:cs="Times New Roman"/>
          <w:color w:val="auto"/>
          <w:w w:val="105"/>
          <w:sz w:val="24"/>
          <w:szCs w:val="24"/>
        </w:rPr>
        <w:t>physical</w:t>
      </w:r>
      <w:r>
        <w:rPr>
          <w:rFonts w:hint="default" w:ascii="Times New Roman" w:hAnsi="Times New Roman" w:cs="Times New Roman"/>
          <w:color w:val="auto"/>
          <w:spacing w:val="-13"/>
          <w:w w:val="105"/>
          <w:sz w:val="24"/>
          <w:szCs w:val="24"/>
        </w:rPr>
        <w:t xml:space="preserve"> </w:t>
      </w:r>
      <w:r>
        <w:rPr>
          <w:rFonts w:hint="default" w:ascii="Times New Roman" w:hAnsi="Times New Roman" w:cs="Times New Roman"/>
          <w:color w:val="auto"/>
          <w:w w:val="105"/>
          <w:sz w:val="24"/>
          <w:szCs w:val="24"/>
        </w:rPr>
        <w:t>layer</w:t>
      </w:r>
      <w:r>
        <w:rPr>
          <w:rFonts w:hint="default" w:ascii="Times New Roman" w:hAnsi="Times New Roman" w:cs="Times New Roman"/>
          <w:color w:val="auto"/>
          <w:spacing w:val="-13"/>
          <w:w w:val="105"/>
          <w:sz w:val="24"/>
          <w:szCs w:val="24"/>
        </w:rPr>
        <w:t xml:space="preserve"> </w:t>
      </w:r>
      <w:r>
        <w:rPr>
          <w:rFonts w:hint="default" w:ascii="Times New Roman" w:hAnsi="Times New Roman" w:cs="Times New Roman"/>
          <w:color w:val="auto"/>
          <w:w w:val="105"/>
          <w:sz w:val="24"/>
          <w:szCs w:val="24"/>
        </w:rPr>
        <w:t>(layer</w:t>
      </w:r>
      <w:r>
        <w:rPr>
          <w:rFonts w:hint="default" w:ascii="Times New Roman" w:hAnsi="Times New Roman" w:cs="Times New Roman"/>
          <w:color w:val="auto"/>
          <w:spacing w:val="-13"/>
          <w:w w:val="105"/>
          <w:sz w:val="24"/>
          <w:szCs w:val="24"/>
        </w:rPr>
        <w:t xml:space="preserve"> </w:t>
      </w:r>
      <w:r>
        <w:rPr>
          <w:rFonts w:hint="default" w:ascii="Times New Roman" w:hAnsi="Times New Roman" w:cs="Times New Roman"/>
          <w:color w:val="auto"/>
          <w:w w:val="105"/>
          <w:sz w:val="24"/>
          <w:szCs w:val="24"/>
        </w:rPr>
        <w:t>1)</w:t>
      </w:r>
      <w:r>
        <w:rPr>
          <w:rFonts w:hint="default" w:ascii="Times New Roman" w:hAnsi="Times New Roman" w:cs="Times New Roman"/>
          <w:color w:val="auto"/>
          <w:spacing w:val="-13"/>
          <w:w w:val="105"/>
          <w:sz w:val="24"/>
          <w:szCs w:val="24"/>
        </w:rPr>
        <w:t xml:space="preserve"> </w:t>
      </w:r>
      <w:r>
        <w:rPr>
          <w:rFonts w:hint="default" w:ascii="Times New Roman" w:hAnsi="Times New Roman" w:cs="Times New Roman"/>
          <w:color w:val="auto"/>
          <w:w w:val="105"/>
          <w:sz w:val="24"/>
          <w:szCs w:val="24"/>
        </w:rPr>
        <w:t>of</w:t>
      </w:r>
      <w:r>
        <w:rPr>
          <w:rFonts w:hint="default" w:ascii="Times New Roman" w:hAnsi="Times New Roman" w:cs="Times New Roman"/>
          <w:color w:val="auto"/>
          <w:spacing w:val="-13"/>
          <w:w w:val="105"/>
          <w:sz w:val="24"/>
          <w:szCs w:val="24"/>
        </w:rPr>
        <w:t xml:space="preserve"> </w:t>
      </w:r>
      <w:r>
        <w:rPr>
          <w:rFonts w:hint="default" w:ascii="Times New Roman" w:hAnsi="Times New Roman" w:cs="Times New Roman"/>
          <w:color w:val="auto"/>
          <w:w w:val="105"/>
          <w:sz w:val="24"/>
          <w:szCs w:val="24"/>
        </w:rPr>
        <w:t>the</w:t>
      </w:r>
      <w:r>
        <w:rPr>
          <w:rFonts w:hint="default" w:ascii="Times New Roman" w:hAnsi="Times New Roman" w:cs="Times New Roman"/>
          <w:color w:val="auto"/>
          <w:spacing w:val="-55"/>
          <w:w w:val="105"/>
          <w:sz w:val="24"/>
          <w:szCs w:val="24"/>
        </w:rPr>
        <w:t xml:space="preserve"> </w:t>
      </w:r>
      <w:r>
        <w:rPr>
          <w:rFonts w:hint="default" w:ascii="Times New Roman" w:hAnsi="Times New Roman" w:cs="Times New Roman"/>
          <w:color w:val="auto"/>
          <w:w w:val="105"/>
          <w:sz w:val="24"/>
          <w:szCs w:val="24"/>
        </w:rPr>
        <w:t>OSI model. The device is a form of multiport repeater. Repeater hubs also participate in</w:t>
      </w:r>
      <w:r>
        <w:rPr>
          <w:rFonts w:hint="default" w:ascii="Times New Roman" w:hAnsi="Times New Roman" w:cs="Times New Roman"/>
          <w:color w:val="auto"/>
          <w:spacing w:val="1"/>
          <w:w w:val="105"/>
          <w:sz w:val="24"/>
          <w:szCs w:val="24"/>
        </w:rPr>
        <w:t xml:space="preserve"> </w:t>
      </w:r>
      <w:r>
        <w:rPr>
          <w:rFonts w:hint="default" w:ascii="Times New Roman" w:hAnsi="Times New Roman" w:cs="Times New Roman"/>
          <w:color w:val="auto"/>
          <w:w w:val="105"/>
          <w:sz w:val="24"/>
          <w:szCs w:val="24"/>
        </w:rPr>
        <w:t>collision</w:t>
      </w:r>
      <w:r>
        <w:rPr>
          <w:rFonts w:hint="default" w:ascii="Times New Roman" w:hAnsi="Times New Roman" w:cs="Times New Roman"/>
          <w:color w:val="auto"/>
          <w:spacing w:val="-7"/>
          <w:w w:val="105"/>
          <w:sz w:val="24"/>
          <w:szCs w:val="24"/>
        </w:rPr>
        <w:t xml:space="preserve"> </w:t>
      </w:r>
      <w:r>
        <w:rPr>
          <w:rFonts w:hint="default" w:ascii="Times New Roman" w:hAnsi="Times New Roman" w:cs="Times New Roman"/>
          <w:color w:val="auto"/>
          <w:w w:val="105"/>
          <w:sz w:val="24"/>
          <w:szCs w:val="24"/>
        </w:rPr>
        <w:t>detection,</w:t>
      </w:r>
      <w:r>
        <w:rPr>
          <w:rFonts w:hint="default" w:ascii="Times New Roman" w:hAnsi="Times New Roman" w:cs="Times New Roman"/>
          <w:color w:val="auto"/>
          <w:spacing w:val="-7"/>
          <w:w w:val="105"/>
          <w:sz w:val="24"/>
          <w:szCs w:val="24"/>
        </w:rPr>
        <w:t xml:space="preserve"> </w:t>
      </w:r>
      <w:r>
        <w:rPr>
          <w:rFonts w:hint="default" w:ascii="Times New Roman" w:hAnsi="Times New Roman" w:cs="Times New Roman"/>
          <w:color w:val="auto"/>
          <w:w w:val="105"/>
          <w:sz w:val="24"/>
          <w:szCs w:val="24"/>
        </w:rPr>
        <w:t>forwarding</w:t>
      </w:r>
      <w:r>
        <w:rPr>
          <w:rFonts w:hint="default" w:ascii="Times New Roman" w:hAnsi="Times New Roman" w:cs="Times New Roman"/>
          <w:color w:val="auto"/>
          <w:spacing w:val="-4"/>
          <w:w w:val="105"/>
          <w:sz w:val="24"/>
          <w:szCs w:val="24"/>
        </w:rPr>
        <w:t xml:space="preserve"> </w:t>
      </w:r>
      <w:r>
        <w:rPr>
          <w:rFonts w:hint="default" w:ascii="Times New Roman" w:hAnsi="Times New Roman" w:cs="Times New Roman"/>
          <w:color w:val="auto"/>
          <w:w w:val="105"/>
          <w:sz w:val="24"/>
          <w:szCs w:val="24"/>
        </w:rPr>
        <w:t>a</w:t>
      </w:r>
      <w:r>
        <w:rPr>
          <w:rFonts w:hint="default" w:ascii="Times New Roman" w:hAnsi="Times New Roman" w:cs="Times New Roman"/>
          <w:color w:val="auto"/>
          <w:spacing w:val="-9"/>
          <w:w w:val="105"/>
          <w:sz w:val="24"/>
          <w:szCs w:val="24"/>
        </w:rPr>
        <w:t xml:space="preserve"> </w:t>
      </w:r>
      <w:r>
        <w:rPr>
          <w:rFonts w:hint="default" w:ascii="Times New Roman" w:hAnsi="Times New Roman" w:cs="Times New Roman"/>
          <w:color w:val="auto"/>
          <w:w w:val="105"/>
          <w:sz w:val="24"/>
          <w:szCs w:val="24"/>
        </w:rPr>
        <w:t>jam</w:t>
      </w:r>
      <w:r>
        <w:rPr>
          <w:rFonts w:hint="default" w:ascii="Times New Roman" w:hAnsi="Times New Roman" w:cs="Times New Roman"/>
          <w:color w:val="auto"/>
          <w:spacing w:val="-6"/>
          <w:w w:val="105"/>
          <w:sz w:val="24"/>
          <w:szCs w:val="24"/>
        </w:rPr>
        <w:t xml:space="preserve"> </w:t>
      </w:r>
      <w:r>
        <w:rPr>
          <w:rFonts w:hint="default" w:ascii="Times New Roman" w:hAnsi="Times New Roman" w:cs="Times New Roman"/>
          <w:color w:val="auto"/>
          <w:w w:val="105"/>
          <w:sz w:val="24"/>
          <w:szCs w:val="24"/>
        </w:rPr>
        <w:t>signal</w:t>
      </w:r>
      <w:r>
        <w:rPr>
          <w:rFonts w:hint="default" w:ascii="Times New Roman" w:hAnsi="Times New Roman" w:cs="Times New Roman"/>
          <w:color w:val="auto"/>
          <w:spacing w:val="-9"/>
          <w:w w:val="105"/>
          <w:sz w:val="24"/>
          <w:szCs w:val="24"/>
        </w:rPr>
        <w:t xml:space="preserve"> </w:t>
      </w:r>
      <w:r>
        <w:rPr>
          <w:rFonts w:hint="default" w:ascii="Times New Roman" w:hAnsi="Times New Roman" w:cs="Times New Roman"/>
          <w:color w:val="auto"/>
          <w:w w:val="105"/>
          <w:sz w:val="24"/>
          <w:szCs w:val="24"/>
        </w:rPr>
        <w:t>to</w:t>
      </w:r>
      <w:r>
        <w:rPr>
          <w:rFonts w:hint="default" w:ascii="Times New Roman" w:hAnsi="Times New Roman" w:cs="Times New Roman"/>
          <w:color w:val="auto"/>
          <w:spacing w:val="-5"/>
          <w:w w:val="105"/>
          <w:sz w:val="24"/>
          <w:szCs w:val="24"/>
        </w:rPr>
        <w:t xml:space="preserve"> </w:t>
      </w:r>
      <w:r>
        <w:rPr>
          <w:rFonts w:hint="default" w:ascii="Times New Roman" w:hAnsi="Times New Roman" w:cs="Times New Roman"/>
          <w:color w:val="auto"/>
          <w:w w:val="105"/>
          <w:sz w:val="24"/>
          <w:szCs w:val="24"/>
        </w:rPr>
        <w:t>all</w:t>
      </w:r>
      <w:r>
        <w:rPr>
          <w:rFonts w:hint="default" w:ascii="Times New Roman" w:hAnsi="Times New Roman" w:cs="Times New Roman"/>
          <w:color w:val="auto"/>
          <w:spacing w:val="-7"/>
          <w:w w:val="105"/>
          <w:sz w:val="24"/>
          <w:szCs w:val="24"/>
        </w:rPr>
        <w:t xml:space="preserve"> </w:t>
      </w:r>
      <w:r>
        <w:rPr>
          <w:rFonts w:hint="default" w:ascii="Times New Roman" w:hAnsi="Times New Roman" w:cs="Times New Roman"/>
          <w:color w:val="auto"/>
          <w:w w:val="105"/>
          <w:sz w:val="24"/>
          <w:szCs w:val="24"/>
        </w:rPr>
        <w:t>ports</w:t>
      </w:r>
      <w:r>
        <w:rPr>
          <w:rFonts w:hint="default" w:ascii="Times New Roman" w:hAnsi="Times New Roman" w:cs="Times New Roman"/>
          <w:color w:val="auto"/>
          <w:spacing w:val="-6"/>
          <w:w w:val="105"/>
          <w:sz w:val="24"/>
          <w:szCs w:val="24"/>
        </w:rPr>
        <w:t xml:space="preserve"> </w:t>
      </w:r>
      <w:r>
        <w:rPr>
          <w:rFonts w:hint="default" w:ascii="Times New Roman" w:hAnsi="Times New Roman" w:cs="Times New Roman"/>
          <w:color w:val="auto"/>
          <w:w w:val="105"/>
          <w:sz w:val="24"/>
          <w:szCs w:val="24"/>
        </w:rPr>
        <w:t>if</w:t>
      </w:r>
      <w:r>
        <w:rPr>
          <w:rFonts w:hint="default" w:ascii="Times New Roman" w:hAnsi="Times New Roman" w:cs="Times New Roman"/>
          <w:color w:val="auto"/>
          <w:spacing w:val="-6"/>
          <w:w w:val="105"/>
          <w:sz w:val="24"/>
          <w:szCs w:val="24"/>
        </w:rPr>
        <w:t xml:space="preserve"> </w:t>
      </w:r>
      <w:r>
        <w:rPr>
          <w:rFonts w:hint="default" w:ascii="Times New Roman" w:hAnsi="Times New Roman" w:cs="Times New Roman"/>
          <w:color w:val="auto"/>
          <w:w w:val="105"/>
          <w:sz w:val="24"/>
          <w:szCs w:val="24"/>
        </w:rPr>
        <w:t>it</w:t>
      </w:r>
      <w:r>
        <w:rPr>
          <w:rFonts w:hint="default" w:ascii="Times New Roman" w:hAnsi="Times New Roman" w:cs="Times New Roman"/>
          <w:color w:val="auto"/>
          <w:spacing w:val="-7"/>
          <w:w w:val="105"/>
          <w:sz w:val="24"/>
          <w:szCs w:val="24"/>
        </w:rPr>
        <w:t xml:space="preserve"> </w:t>
      </w:r>
      <w:r>
        <w:rPr>
          <w:rFonts w:hint="default" w:ascii="Times New Roman" w:hAnsi="Times New Roman" w:cs="Times New Roman"/>
          <w:color w:val="auto"/>
          <w:w w:val="105"/>
          <w:sz w:val="24"/>
          <w:szCs w:val="24"/>
        </w:rPr>
        <w:t>detects</w:t>
      </w:r>
      <w:r>
        <w:rPr>
          <w:rFonts w:hint="default" w:ascii="Times New Roman" w:hAnsi="Times New Roman" w:cs="Times New Roman"/>
          <w:color w:val="auto"/>
          <w:spacing w:val="-6"/>
          <w:w w:val="105"/>
          <w:sz w:val="24"/>
          <w:szCs w:val="24"/>
        </w:rPr>
        <w:t xml:space="preserve"> </w:t>
      </w:r>
      <w:r>
        <w:rPr>
          <w:rFonts w:hint="default" w:ascii="Times New Roman" w:hAnsi="Times New Roman" w:cs="Times New Roman"/>
          <w:color w:val="auto"/>
          <w:w w:val="105"/>
          <w:sz w:val="24"/>
          <w:szCs w:val="24"/>
        </w:rPr>
        <w:t>a</w:t>
      </w:r>
      <w:r>
        <w:rPr>
          <w:rFonts w:hint="default" w:ascii="Times New Roman" w:hAnsi="Times New Roman" w:cs="Times New Roman"/>
          <w:color w:val="auto"/>
          <w:spacing w:val="-6"/>
          <w:w w:val="105"/>
          <w:sz w:val="24"/>
          <w:szCs w:val="24"/>
        </w:rPr>
        <w:t xml:space="preserve"> </w:t>
      </w:r>
      <w:r>
        <w:rPr>
          <w:rFonts w:hint="default" w:ascii="Times New Roman" w:hAnsi="Times New Roman" w:cs="Times New Roman"/>
          <w:color w:val="auto"/>
          <w:w w:val="105"/>
          <w:sz w:val="24"/>
          <w:szCs w:val="24"/>
        </w:rPr>
        <w:t>collision.</w:t>
      </w:r>
    </w:p>
    <w:p>
      <w:pPr>
        <w:pStyle w:val="8"/>
        <w:spacing w:before="3"/>
        <w:rPr>
          <w:rFonts w:hint="default" w:ascii="Times New Roman" w:hAnsi="Times New Roman" w:cs="Times New Roman"/>
          <w:color w:val="auto"/>
          <w:sz w:val="24"/>
          <w:szCs w:val="24"/>
        </w:rPr>
      </w:pPr>
    </w:p>
    <w:p>
      <w:pPr>
        <w:pStyle w:val="18"/>
        <w:numPr>
          <w:ilvl w:val="0"/>
          <w:numId w:val="0"/>
        </w:numPr>
        <w:tabs>
          <w:tab w:val="left" w:pos="505"/>
        </w:tabs>
        <w:spacing w:before="0" w:after="0" w:line="247" w:lineRule="auto"/>
        <w:ind w:right="689" w:rightChars="0"/>
        <w:jc w:val="both"/>
        <w:rPr>
          <w:rFonts w:hint="default" w:ascii="Times New Roman" w:hAnsi="Times New Roman" w:cs="Times New Roman"/>
          <w:color w:val="auto"/>
          <w:spacing w:val="-1"/>
          <w:w w:val="105"/>
          <w:sz w:val="24"/>
          <w:szCs w:val="24"/>
        </w:rPr>
      </w:pPr>
    </w:p>
    <w:p>
      <w:pPr>
        <w:pStyle w:val="18"/>
        <w:numPr>
          <w:ilvl w:val="0"/>
          <w:numId w:val="8"/>
        </w:numPr>
        <w:tabs>
          <w:tab w:val="left" w:pos="481"/>
        </w:tabs>
        <w:spacing w:before="0" w:after="0" w:line="247" w:lineRule="auto"/>
        <w:ind w:left="220" w:leftChars="0" w:right="689" w:firstLine="0" w:firstLineChars="0"/>
        <w:jc w:val="both"/>
        <w:rPr>
          <w:rFonts w:hint="default" w:ascii="Times New Roman" w:hAnsi="Times New Roman" w:cs="Times New Roman"/>
          <w:color w:val="auto"/>
          <w:sz w:val="24"/>
          <w:szCs w:val="24"/>
        </w:rPr>
      </w:pPr>
      <w:r>
        <w:rPr>
          <w:rFonts w:hint="default" w:ascii="Times New Roman" w:hAnsi="Times New Roman" w:cs="Times New Roman"/>
          <w:b/>
          <w:color w:val="auto"/>
          <w:w w:val="105"/>
          <w:sz w:val="24"/>
          <w:szCs w:val="24"/>
        </w:rPr>
        <w:t xml:space="preserve">Bridge: </w:t>
      </w:r>
      <w:r>
        <w:rPr>
          <w:rFonts w:hint="default" w:ascii="Times New Roman" w:hAnsi="Times New Roman" w:cs="Times New Roman"/>
          <w:color w:val="auto"/>
          <w:w w:val="105"/>
          <w:sz w:val="24"/>
          <w:szCs w:val="24"/>
        </w:rPr>
        <w:t xml:space="preserve">A </w:t>
      </w:r>
      <w:r>
        <w:rPr>
          <w:rFonts w:hint="default" w:ascii="Times New Roman" w:hAnsi="Times New Roman" w:cs="Times New Roman"/>
          <w:b/>
          <w:color w:val="auto"/>
          <w:w w:val="105"/>
          <w:sz w:val="24"/>
          <w:szCs w:val="24"/>
        </w:rPr>
        <w:t xml:space="preserve">network bridge </w:t>
      </w:r>
      <w:r>
        <w:rPr>
          <w:rFonts w:hint="default" w:ascii="Times New Roman" w:hAnsi="Times New Roman" w:cs="Times New Roman"/>
          <w:color w:val="auto"/>
          <w:w w:val="105"/>
          <w:sz w:val="24"/>
          <w:szCs w:val="24"/>
        </w:rPr>
        <w:t>connects multiple network segments at the data link layer</w:t>
      </w:r>
      <w:r>
        <w:rPr>
          <w:rFonts w:hint="default" w:ascii="Times New Roman" w:hAnsi="Times New Roman" w:cs="Times New Roman"/>
          <w:color w:val="auto"/>
          <w:spacing w:val="1"/>
          <w:w w:val="105"/>
          <w:sz w:val="24"/>
          <w:szCs w:val="24"/>
        </w:rPr>
        <w:t xml:space="preserve"> </w:t>
      </w:r>
      <w:r>
        <w:rPr>
          <w:rFonts w:hint="default" w:ascii="Times New Roman" w:hAnsi="Times New Roman" w:cs="Times New Roman"/>
          <w:color w:val="auto"/>
          <w:w w:val="105"/>
          <w:sz w:val="24"/>
          <w:szCs w:val="24"/>
        </w:rPr>
        <w:t xml:space="preserve">(Layer 2) of the OSI model. In Ethernet networks, the term </w:t>
      </w:r>
      <w:r>
        <w:rPr>
          <w:rFonts w:hint="default" w:ascii="Times New Roman" w:hAnsi="Times New Roman" w:cs="Times New Roman"/>
          <w:i/>
          <w:color w:val="auto"/>
          <w:w w:val="105"/>
          <w:sz w:val="24"/>
          <w:szCs w:val="24"/>
        </w:rPr>
        <w:t xml:space="preserve">bridge </w:t>
      </w:r>
      <w:r>
        <w:rPr>
          <w:rFonts w:hint="default" w:ascii="Times New Roman" w:hAnsi="Times New Roman" w:cs="Times New Roman"/>
          <w:color w:val="auto"/>
          <w:w w:val="105"/>
          <w:sz w:val="24"/>
          <w:szCs w:val="24"/>
        </w:rPr>
        <w:t>formally means a device</w:t>
      </w:r>
      <w:r>
        <w:rPr>
          <w:rFonts w:hint="default" w:ascii="Times New Roman" w:hAnsi="Times New Roman" w:cs="Times New Roman"/>
          <w:color w:val="auto"/>
          <w:spacing w:val="1"/>
          <w:w w:val="105"/>
          <w:sz w:val="24"/>
          <w:szCs w:val="24"/>
        </w:rPr>
        <w:t xml:space="preserve"> </w:t>
      </w:r>
      <w:r>
        <w:rPr>
          <w:rFonts w:hint="default" w:ascii="Times New Roman" w:hAnsi="Times New Roman" w:cs="Times New Roman"/>
          <w:color w:val="auto"/>
          <w:w w:val="105"/>
          <w:sz w:val="24"/>
          <w:szCs w:val="24"/>
        </w:rPr>
        <w:t>that behaves according to the IEEE 802.1D standard. A bridge and switch are very much</w:t>
      </w:r>
      <w:r>
        <w:rPr>
          <w:rFonts w:hint="default" w:ascii="Times New Roman" w:hAnsi="Times New Roman" w:cs="Times New Roman"/>
          <w:color w:val="auto"/>
          <w:spacing w:val="1"/>
          <w:w w:val="105"/>
          <w:sz w:val="24"/>
          <w:szCs w:val="24"/>
        </w:rPr>
        <w:t xml:space="preserve"> </w:t>
      </w:r>
      <w:r>
        <w:rPr>
          <w:rFonts w:hint="default" w:ascii="Times New Roman" w:hAnsi="Times New Roman" w:cs="Times New Roman"/>
          <w:color w:val="auto"/>
          <w:w w:val="105"/>
          <w:sz w:val="24"/>
          <w:szCs w:val="24"/>
        </w:rPr>
        <w:t xml:space="preserve">alike; a switch being a bridge with numerous ports. </w:t>
      </w:r>
      <w:r>
        <w:rPr>
          <w:rFonts w:hint="default" w:ascii="Times New Roman" w:hAnsi="Times New Roman" w:cs="Times New Roman"/>
          <w:i/>
          <w:color w:val="auto"/>
          <w:w w:val="105"/>
          <w:sz w:val="24"/>
          <w:szCs w:val="24"/>
        </w:rPr>
        <w:t xml:space="preserve">Switch </w:t>
      </w:r>
      <w:r>
        <w:rPr>
          <w:rFonts w:hint="default" w:ascii="Times New Roman" w:hAnsi="Times New Roman" w:cs="Times New Roman"/>
          <w:color w:val="auto"/>
          <w:w w:val="105"/>
          <w:sz w:val="24"/>
          <w:szCs w:val="24"/>
        </w:rPr>
        <w:t xml:space="preserve">or </w:t>
      </w:r>
      <w:r>
        <w:rPr>
          <w:rFonts w:hint="default" w:ascii="Times New Roman" w:hAnsi="Times New Roman" w:cs="Times New Roman"/>
          <w:i/>
          <w:color w:val="auto"/>
          <w:w w:val="105"/>
          <w:sz w:val="24"/>
          <w:szCs w:val="24"/>
        </w:rPr>
        <w:t xml:space="preserve">Layer 2 switch </w:t>
      </w:r>
      <w:r>
        <w:rPr>
          <w:rFonts w:hint="default" w:ascii="Times New Roman" w:hAnsi="Times New Roman" w:cs="Times New Roman"/>
          <w:color w:val="auto"/>
          <w:w w:val="105"/>
          <w:sz w:val="24"/>
          <w:szCs w:val="24"/>
        </w:rPr>
        <w:t>is often used</w:t>
      </w:r>
      <w:r>
        <w:rPr>
          <w:rFonts w:hint="default" w:ascii="Times New Roman" w:hAnsi="Times New Roman" w:cs="Times New Roman"/>
          <w:color w:val="auto"/>
          <w:spacing w:val="1"/>
          <w:w w:val="105"/>
          <w:sz w:val="24"/>
          <w:szCs w:val="24"/>
        </w:rPr>
        <w:t xml:space="preserve"> </w:t>
      </w:r>
      <w:r>
        <w:rPr>
          <w:rFonts w:hint="default" w:ascii="Times New Roman" w:hAnsi="Times New Roman" w:cs="Times New Roman"/>
          <w:color w:val="auto"/>
          <w:w w:val="105"/>
          <w:sz w:val="24"/>
          <w:szCs w:val="24"/>
        </w:rPr>
        <w:t xml:space="preserve">interchangeably with </w:t>
      </w:r>
      <w:r>
        <w:rPr>
          <w:rFonts w:hint="default" w:ascii="Times New Roman" w:hAnsi="Times New Roman" w:cs="Times New Roman"/>
          <w:i/>
          <w:color w:val="auto"/>
          <w:w w:val="105"/>
          <w:sz w:val="24"/>
          <w:szCs w:val="24"/>
        </w:rPr>
        <w:t>bridge</w:t>
      </w:r>
      <w:r>
        <w:rPr>
          <w:rFonts w:hint="default" w:ascii="Times New Roman" w:hAnsi="Times New Roman" w:cs="Times New Roman"/>
          <w:color w:val="auto"/>
          <w:w w:val="105"/>
          <w:sz w:val="24"/>
          <w:szCs w:val="24"/>
        </w:rPr>
        <w:t>.Bridges can analyze incoming data packets to determine if the</w:t>
      </w:r>
      <w:r>
        <w:rPr>
          <w:rFonts w:hint="default" w:ascii="Times New Roman" w:hAnsi="Times New Roman" w:cs="Times New Roman"/>
          <w:color w:val="auto"/>
          <w:spacing w:val="1"/>
          <w:w w:val="105"/>
          <w:sz w:val="24"/>
          <w:szCs w:val="24"/>
        </w:rPr>
        <w:t xml:space="preserve"> </w:t>
      </w:r>
      <w:r>
        <w:rPr>
          <w:rFonts w:hint="default" w:ascii="Times New Roman" w:hAnsi="Times New Roman" w:cs="Times New Roman"/>
          <w:color w:val="auto"/>
          <w:w w:val="105"/>
          <w:sz w:val="24"/>
          <w:szCs w:val="24"/>
        </w:rPr>
        <w:t>bridge</w:t>
      </w:r>
      <w:r>
        <w:rPr>
          <w:rFonts w:hint="default" w:ascii="Times New Roman" w:hAnsi="Times New Roman" w:cs="Times New Roman"/>
          <w:color w:val="auto"/>
          <w:spacing w:val="-6"/>
          <w:w w:val="105"/>
          <w:sz w:val="24"/>
          <w:szCs w:val="24"/>
        </w:rPr>
        <w:t xml:space="preserve"> </w:t>
      </w:r>
      <w:r>
        <w:rPr>
          <w:rFonts w:hint="default" w:ascii="Times New Roman" w:hAnsi="Times New Roman" w:cs="Times New Roman"/>
          <w:color w:val="auto"/>
          <w:w w:val="105"/>
          <w:sz w:val="24"/>
          <w:szCs w:val="24"/>
        </w:rPr>
        <w:t>is</w:t>
      </w:r>
      <w:r>
        <w:rPr>
          <w:rFonts w:hint="default" w:ascii="Times New Roman" w:hAnsi="Times New Roman" w:cs="Times New Roman"/>
          <w:color w:val="auto"/>
          <w:spacing w:val="-4"/>
          <w:w w:val="105"/>
          <w:sz w:val="24"/>
          <w:szCs w:val="24"/>
        </w:rPr>
        <w:t xml:space="preserve"> </w:t>
      </w:r>
      <w:r>
        <w:rPr>
          <w:rFonts w:hint="default" w:ascii="Times New Roman" w:hAnsi="Times New Roman" w:cs="Times New Roman"/>
          <w:color w:val="auto"/>
          <w:w w:val="105"/>
          <w:sz w:val="24"/>
          <w:szCs w:val="24"/>
        </w:rPr>
        <w:t>able</w:t>
      </w:r>
      <w:r>
        <w:rPr>
          <w:rFonts w:hint="default" w:ascii="Times New Roman" w:hAnsi="Times New Roman" w:cs="Times New Roman"/>
          <w:color w:val="auto"/>
          <w:spacing w:val="-8"/>
          <w:w w:val="105"/>
          <w:sz w:val="24"/>
          <w:szCs w:val="24"/>
        </w:rPr>
        <w:t xml:space="preserve"> </w:t>
      </w:r>
      <w:r>
        <w:rPr>
          <w:rFonts w:hint="default" w:ascii="Times New Roman" w:hAnsi="Times New Roman" w:cs="Times New Roman"/>
          <w:color w:val="auto"/>
          <w:w w:val="105"/>
          <w:sz w:val="24"/>
          <w:szCs w:val="24"/>
        </w:rPr>
        <w:t>to</w:t>
      </w:r>
      <w:r>
        <w:rPr>
          <w:rFonts w:hint="default" w:ascii="Times New Roman" w:hAnsi="Times New Roman" w:cs="Times New Roman"/>
          <w:color w:val="auto"/>
          <w:spacing w:val="-5"/>
          <w:w w:val="105"/>
          <w:sz w:val="24"/>
          <w:szCs w:val="24"/>
        </w:rPr>
        <w:t xml:space="preserve"> </w:t>
      </w:r>
      <w:r>
        <w:rPr>
          <w:rFonts w:hint="default" w:ascii="Times New Roman" w:hAnsi="Times New Roman" w:cs="Times New Roman"/>
          <w:color w:val="auto"/>
          <w:w w:val="105"/>
          <w:sz w:val="24"/>
          <w:szCs w:val="24"/>
        </w:rPr>
        <w:t>send</w:t>
      </w:r>
      <w:r>
        <w:rPr>
          <w:rFonts w:hint="default" w:ascii="Times New Roman" w:hAnsi="Times New Roman" w:cs="Times New Roman"/>
          <w:color w:val="auto"/>
          <w:spacing w:val="-5"/>
          <w:w w:val="105"/>
          <w:sz w:val="24"/>
          <w:szCs w:val="24"/>
        </w:rPr>
        <w:t xml:space="preserve"> </w:t>
      </w:r>
      <w:r>
        <w:rPr>
          <w:rFonts w:hint="default" w:ascii="Times New Roman" w:hAnsi="Times New Roman" w:cs="Times New Roman"/>
          <w:color w:val="auto"/>
          <w:w w:val="105"/>
          <w:sz w:val="24"/>
          <w:szCs w:val="24"/>
        </w:rPr>
        <w:t>the</w:t>
      </w:r>
      <w:r>
        <w:rPr>
          <w:rFonts w:hint="default" w:ascii="Times New Roman" w:hAnsi="Times New Roman" w:cs="Times New Roman"/>
          <w:color w:val="auto"/>
          <w:spacing w:val="-5"/>
          <w:w w:val="105"/>
          <w:sz w:val="24"/>
          <w:szCs w:val="24"/>
        </w:rPr>
        <w:t xml:space="preserve"> </w:t>
      </w:r>
      <w:r>
        <w:rPr>
          <w:rFonts w:hint="default" w:ascii="Times New Roman" w:hAnsi="Times New Roman" w:cs="Times New Roman"/>
          <w:color w:val="auto"/>
          <w:w w:val="105"/>
          <w:sz w:val="24"/>
          <w:szCs w:val="24"/>
        </w:rPr>
        <w:t>given</w:t>
      </w:r>
      <w:r>
        <w:rPr>
          <w:rFonts w:hint="default" w:ascii="Times New Roman" w:hAnsi="Times New Roman" w:cs="Times New Roman"/>
          <w:color w:val="auto"/>
          <w:spacing w:val="-6"/>
          <w:w w:val="105"/>
          <w:sz w:val="24"/>
          <w:szCs w:val="24"/>
        </w:rPr>
        <w:t xml:space="preserve"> </w:t>
      </w:r>
      <w:r>
        <w:rPr>
          <w:rFonts w:hint="default" w:ascii="Times New Roman" w:hAnsi="Times New Roman" w:cs="Times New Roman"/>
          <w:color w:val="auto"/>
          <w:w w:val="105"/>
          <w:sz w:val="24"/>
          <w:szCs w:val="24"/>
        </w:rPr>
        <w:t>packet</w:t>
      </w:r>
      <w:r>
        <w:rPr>
          <w:rFonts w:hint="default" w:ascii="Times New Roman" w:hAnsi="Times New Roman" w:cs="Times New Roman"/>
          <w:color w:val="auto"/>
          <w:spacing w:val="-5"/>
          <w:w w:val="105"/>
          <w:sz w:val="24"/>
          <w:szCs w:val="24"/>
        </w:rPr>
        <w:t xml:space="preserve"> </w:t>
      </w:r>
      <w:r>
        <w:rPr>
          <w:rFonts w:hint="default" w:ascii="Times New Roman" w:hAnsi="Times New Roman" w:cs="Times New Roman"/>
          <w:color w:val="auto"/>
          <w:w w:val="105"/>
          <w:sz w:val="24"/>
          <w:szCs w:val="24"/>
        </w:rPr>
        <w:t>to</w:t>
      </w:r>
      <w:r>
        <w:rPr>
          <w:rFonts w:hint="default" w:ascii="Times New Roman" w:hAnsi="Times New Roman" w:cs="Times New Roman"/>
          <w:color w:val="auto"/>
          <w:spacing w:val="-4"/>
          <w:w w:val="105"/>
          <w:sz w:val="24"/>
          <w:szCs w:val="24"/>
        </w:rPr>
        <w:t xml:space="preserve"> </w:t>
      </w:r>
      <w:r>
        <w:rPr>
          <w:rFonts w:hint="default" w:ascii="Times New Roman" w:hAnsi="Times New Roman" w:cs="Times New Roman"/>
          <w:color w:val="auto"/>
          <w:w w:val="105"/>
          <w:sz w:val="24"/>
          <w:szCs w:val="24"/>
        </w:rPr>
        <w:t>another</w:t>
      </w:r>
      <w:r>
        <w:rPr>
          <w:rFonts w:hint="default" w:ascii="Times New Roman" w:hAnsi="Times New Roman" w:cs="Times New Roman"/>
          <w:color w:val="auto"/>
          <w:spacing w:val="-5"/>
          <w:w w:val="105"/>
          <w:sz w:val="24"/>
          <w:szCs w:val="24"/>
        </w:rPr>
        <w:t xml:space="preserve"> </w:t>
      </w:r>
      <w:r>
        <w:rPr>
          <w:rFonts w:hint="default" w:ascii="Times New Roman" w:hAnsi="Times New Roman" w:cs="Times New Roman"/>
          <w:color w:val="auto"/>
          <w:w w:val="105"/>
          <w:sz w:val="24"/>
          <w:szCs w:val="24"/>
        </w:rPr>
        <w:t>segment</w:t>
      </w:r>
      <w:r>
        <w:rPr>
          <w:rFonts w:hint="default" w:ascii="Times New Roman" w:hAnsi="Times New Roman" w:cs="Times New Roman"/>
          <w:color w:val="auto"/>
          <w:spacing w:val="-5"/>
          <w:w w:val="105"/>
          <w:sz w:val="24"/>
          <w:szCs w:val="24"/>
        </w:rPr>
        <w:t xml:space="preserve"> </w:t>
      </w:r>
      <w:r>
        <w:rPr>
          <w:rFonts w:hint="default" w:ascii="Times New Roman" w:hAnsi="Times New Roman" w:cs="Times New Roman"/>
          <w:color w:val="auto"/>
          <w:w w:val="105"/>
          <w:sz w:val="24"/>
          <w:szCs w:val="24"/>
        </w:rPr>
        <w:t>of</w:t>
      </w:r>
      <w:r>
        <w:rPr>
          <w:rFonts w:hint="default" w:ascii="Times New Roman" w:hAnsi="Times New Roman" w:cs="Times New Roman"/>
          <w:color w:val="auto"/>
          <w:spacing w:val="-5"/>
          <w:w w:val="105"/>
          <w:sz w:val="24"/>
          <w:szCs w:val="24"/>
        </w:rPr>
        <w:t xml:space="preserve"> </w:t>
      </w:r>
      <w:r>
        <w:rPr>
          <w:rFonts w:hint="default" w:ascii="Times New Roman" w:hAnsi="Times New Roman" w:cs="Times New Roman"/>
          <w:color w:val="auto"/>
          <w:w w:val="105"/>
          <w:sz w:val="24"/>
          <w:szCs w:val="24"/>
        </w:rPr>
        <w:t>the</w:t>
      </w:r>
      <w:r>
        <w:rPr>
          <w:rFonts w:hint="default" w:ascii="Times New Roman" w:hAnsi="Times New Roman" w:cs="Times New Roman"/>
          <w:color w:val="auto"/>
          <w:spacing w:val="-5"/>
          <w:w w:val="105"/>
          <w:sz w:val="24"/>
          <w:szCs w:val="24"/>
        </w:rPr>
        <w:t xml:space="preserve"> </w:t>
      </w:r>
      <w:r>
        <w:rPr>
          <w:rFonts w:hint="default" w:ascii="Times New Roman" w:hAnsi="Times New Roman" w:cs="Times New Roman"/>
          <w:color w:val="auto"/>
          <w:w w:val="105"/>
          <w:sz w:val="24"/>
          <w:szCs w:val="24"/>
        </w:rPr>
        <w:t>network.</w:t>
      </w:r>
    </w:p>
    <w:p>
      <w:pPr>
        <w:pStyle w:val="18"/>
        <w:numPr>
          <w:ilvl w:val="0"/>
          <w:numId w:val="0"/>
        </w:numPr>
        <w:tabs>
          <w:tab w:val="left" w:pos="505"/>
        </w:tabs>
        <w:spacing w:before="0" w:after="0" w:line="247" w:lineRule="auto"/>
        <w:ind w:right="689" w:rightChars="0"/>
        <w:jc w:val="both"/>
        <w:rPr>
          <w:rFonts w:hint="default" w:ascii="Times New Roman" w:hAnsi="Times New Roman" w:cs="Times New Roman"/>
          <w:color w:val="auto"/>
          <w:spacing w:val="-1"/>
          <w:w w:val="105"/>
          <w:sz w:val="24"/>
          <w:szCs w:val="24"/>
        </w:rPr>
      </w:pPr>
    </w:p>
    <w:p>
      <w:pPr>
        <w:pStyle w:val="18"/>
        <w:numPr>
          <w:ilvl w:val="0"/>
          <w:numId w:val="8"/>
        </w:numPr>
        <w:tabs>
          <w:tab w:val="left" w:pos="440"/>
        </w:tabs>
        <w:spacing w:before="205" w:after="0" w:line="240" w:lineRule="auto"/>
        <w:ind w:left="446" w:leftChars="0" w:right="0" w:hanging="226" w:firstLineChars="0"/>
        <w:jc w:val="both"/>
        <w:rPr>
          <w:rFonts w:hint="default" w:ascii="Times New Roman" w:hAnsi="Times New Roman" w:cs="Times New Roman"/>
          <w:color w:val="auto"/>
          <w:sz w:val="24"/>
          <w:szCs w:val="24"/>
        </w:rPr>
      </w:pPr>
      <w:r>
        <w:rPr>
          <w:rFonts w:hint="default" w:ascii="Times New Roman" w:hAnsi="Times New Roman" w:cs="Times New Roman"/>
          <w:b/>
          <w:color w:val="auto"/>
          <w:sz w:val="24"/>
          <w:szCs w:val="24"/>
        </w:rPr>
        <w:t>Gate</w:t>
      </w:r>
      <w:r>
        <w:rPr>
          <w:rFonts w:hint="default" w:ascii="Times New Roman" w:hAnsi="Times New Roman" w:cs="Times New Roman"/>
          <w:b/>
          <w:color w:val="auto"/>
          <w:spacing w:val="11"/>
          <w:sz w:val="24"/>
          <w:szCs w:val="24"/>
        </w:rPr>
        <w:t xml:space="preserve"> </w:t>
      </w:r>
      <w:r>
        <w:rPr>
          <w:rFonts w:hint="default" w:ascii="Times New Roman" w:hAnsi="Times New Roman" w:cs="Times New Roman"/>
          <w:b/>
          <w:color w:val="auto"/>
          <w:sz w:val="24"/>
          <w:szCs w:val="24"/>
        </w:rPr>
        <w:t>Way:</w:t>
      </w:r>
      <w:r>
        <w:rPr>
          <w:rFonts w:hint="default" w:ascii="Times New Roman" w:hAnsi="Times New Roman" w:cs="Times New Roman"/>
          <w:b/>
          <w:color w:val="auto"/>
          <w:spacing w:val="10"/>
          <w:sz w:val="24"/>
          <w:szCs w:val="24"/>
        </w:rPr>
        <w:t xml:space="preserve"> </w:t>
      </w:r>
      <w:r>
        <w:rPr>
          <w:rFonts w:hint="default" w:ascii="Times New Roman" w:hAnsi="Times New Roman" w:cs="Times New Roman"/>
          <w:color w:val="auto"/>
          <w:sz w:val="24"/>
          <w:szCs w:val="24"/>
        </w:rPr>
        <w:t>In</w:t>
      </w:r>
      <w:r>
        <w:rPr>
          <w:rFonts w:hint="default" w:ascii="Times New Roman" w:hAnsi="Times New Roman" w:cs="Times New Roman"/>
          <w:color w:val="auto"/>
          <w:spacing w:val="13"/>
          <w:sz w:val="24"/>
          <w:szCs w:val="24"/>
        </w:rPr>
        <w:t xml:space="preserve"> </w:t>
      </w:r>
      <w:r>
        <w:rPr>
          <w:rFonts w:hint="default" w:ascii="Times New Roman" w:hAnsi="Times New Roman" w:cs="Times New Roman"/>
          <w:color w:val="auto"/>
          <w:sz w:val="24"/>
          <w:szCs w:val="24"/>
        </w:rPr>
        <w:t>a</w:t>
      </w:r>
      <w:r>
        <w:rPr>
          <w:rFonts w:hint="default" w:ascii="Times New Roman" w:hAnsi="Times New Roman" w:cs="Times New Roman"/>
          <w:color w:val="auto"/>
          <w:spacing w:val="9"/>
          <w:sz w:val="24"/>
          <w:szCs w:val="24"/>
        </w:rPr>
        <w:t xml:space="preserve"> </w:t>
      </w:r>
      <w:r>
        <w:rPr>
          <w:rFonts w:hint="default" w:ascii="Times New Roman" w:hAnsi="Times New Roman" w:cs="Times New Roman"/>
          <w:color w:val="auto"/>
          <w:sz w:val="24"/>
          <w:szCs w:val="24"/>
        </w:rPr>
        <w:t>communications</w:t>
      </w:r>
      <w:r>
        <w:rPr>
          <w:rFonts w:hint="default" w:ascii="Times New Roman" w:hAnsi="Times New Roman" w:cs="Times New Roman"/>
          <w:color w:val="auto"/>
          <w:spacing w:val="11"/>
          <w:sz w:val="24"/>
          <w:szCs w:val="24"/>
        </w:rPr>
        <w:t xml:space="preserve"> </w:t>
      </w:r>
      <w:r>
        <w:rPr>
          <w:rFonts w:hint="default" w:ascii="Times New Roman" w:hAnsi="Times New Roman" w:cs="Times New Roman"/>
          <w:color w:val="auto"/>
          <w:sz w:val="24"/>
          <w:szCs w:val="24"/>
        </w:rPr>
        <w:t>network,</w:t>
      </w:r>
      <w:r>
        <w:rPr>
          <w:rFonts w:hint="default" w:ascii="Times New Roman" w:hAnsi="Times New Roman" w:cs="Times New Roman"/>
          <w:color w:val="auto"/>
          <w:spacing w:val="12"/>
          <w:sz w:val="24"/>
          <w:szCs w:val="24"/>
        </w:rPr>
        <w:t xml:space="preserve"> </w:t>
      </w:r>
      <w:r>
        <w:rPr>
          <w:rFonts w:hint="default" w:ascii="Times New Roman" w:hAnsi="Times New Roman" w:cs="Times New Roman"/>
          <w:color w:val="auto"/>
          <w:sz w:val="24"/>
          <w:szCs w:val="24"/>
        </w:rPr>
        <w:t>a</w:t>
      </w:r>
      <w:r>
        <w:rPr>
          <w:rFonts w:hint="default" w:ascii="Times New Roman" w:hAnsi="Times New Roman" w:cs="Times New Roman"/>
          <w:color w:val="auto"/>
          <w:spacing w:val="13"/>
          <w:sz w:val="24"/>
          <w:szCs w:val="24"/>
        </w:rPr>
        <w:t xml:space="preserve"> </w:t>
      </w:r>
      <w:r>
        <w:rPr>
          <w:rFonts w:hint="default" w:ascii="Times New Roman" w:hAnsi="Times New Roman" w:cs="Times New Roman"/>
          <w:color w:val="auto"/>
          <w:sz w:val="24"/>
          <w:szCs w:val="24"/>
        </w:rPr>
        <w:t>network</w:t>
      </w:r>
      <w:r>
        <w:rPr>
          <w:rFonts w:hint="default" w:ascii="Times New Roman" w:hAnsi="Times New Roman" w:cs="Times New Roman"/>
          <w:color w:val="auto"/>
          <w:spacing w:val="12"/>
          <w:sz w:val="24"/>
          <w:szCs w:val="24"/>
        </w:rPr>
        <w:t xml:space="preserve"> </w:t>
      </w:r>
      <w:r>
        <w:rPr>
          <w:rFonts w:hint="default" w:ascii="Times New Roman" w:hAnsi="Times New Roman" w:cs="Times New Roman"/>
          <w:color w:val="auto"/>
          <w:sz w:val="24"/>
          <w:szCs w:val="24"/>
        </w:rPr>
        <w:t>node</w:t>
      </w:r>
      <w:r>
        <w:rPr>
          <w:rFonts w:hint="default" w:ascii="Times New Roman" w:hAnsi="Times New Roman" w:cs="Times New Roman"/>
          <w:color w:val="auto"/>
          <w:spacing w:val="13"/>
          <w:sz w:val="24"/>
          <w:szCs w:val="24"/>
        </w:rPr>
        <w:t xml:space="preserve"> </w:t>
      </w:r>
      <w:r>
        <w:rPr>
          <w:rFonts w:hint="default" w:ascii="Times New Roman" w:hAnsi="Times New Roman" w:cs="Times New Roman"/>
          <w:color w:val="auto"/>
          <w:sz w:val="24"/>
          <w:szCs w:val="24"/>
        </w:rPr>
        <w:t>equipped</w:t>
      </w:r>
      <w:r>
        <w:rPr>
          <w:rFonts w:hint="default" w:ascii="Times New Roman" w:hAnsi="Times New Roman" w:cs="Times New Roman"/>
          <w:color w:val="auto"/>
          <w:spacing w:val="11"/>
          <w:sz w:val="24"/>
          <w:szCs w:val="24"/>
        </w:rPr>
        <w:t xml:space="preserve"> </w:t>
      </w:r>
      <w:r>
        <w:rPr>
          <w:rFonts w:hint="default" w:ascii="Times New Roman" w:hAnsi="Times New Roman" w:cs="Times New Roman"/>
          <w:color w:val="auto"/>
          <w:sz w:val="24"/>
          <w:szCs w:val="24"/>
        </w:rPr>
        <w:t>for</w:t>
      </w:r>
      <w:r>
        <w:rPr>
          <w:rFonts w:hint="default" w:ascii="Times New Roman" w:hAnsi="Times New Roman" w:cs="Times New Roman"/>
          <w:color w:val="auto"/>
          <w:spacing w:val="13"/>
          <w:sz w:val="24"/>
          <w:szCs w:val="24"/>
        </w:rPr>
        <w:t xml:space="preserve"> </w:t>
      </w:r>
      <w:r>
        <w:rPr>
          <w:rFonts w:hint="default" w:ascii="Times New Roman" w:hAnsi="Times New Roman" w:cs="Times New Roman"/>
          <w:color w:val="auto"/>
          <w:sz w:val="24"/>
          <w:szCs w:val="24"/>
        </w:rPr>
        <w:t>interfacing</w:t>
      </w:r>
      <w:r>
        <w:rPr>
          <w:rFonts w:hint="default" w:ascii="Times New Roman" w:hAnsi="Times New Roman" w:cs="Times New Roman"/>
          <w:color w:val="auto"/>
          <w:spacing w:val="12"/>
          <w:sz w:val="24"/>
          <w:szCs w:val="24"/>
        </w:rPr>
        <w:t xml:space="preserve"> </w:t>
      </w:r>
      <w:r>
        <w:rPr>
          <w:rFonts w:hint="default" w:ascii="Times New Roman" w:hAnsi="Times New Roman" w:cs="Times New Roman"/>
          <w:color w:val="auto"/>
          <w:sz w:val="24"/>
          <w:szCs w:val="24"/>
        </w:rPr>
        <w:t>with</w:t>
      </w:r>
    </w:p>
    <w:p>
      <w:pPr>
        <w:pStyle w:val="8"/>
        <w:spacing w:before="78"/>
        <w:ind w:left="0" w:leftChars="0" w:firstLine="480" w:firstLineChars="20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another</w:t>
      </w:r>
      <w:r>
        <w:rPr>
          <w:rFonts w:hint="default" w:ascii="Times New Roman" w:hAnsi="Times New Roman" w:cs="Times New Roman"/>
          <w:color w:val="auto"/>
          <w:spacing w:val="12"/>
          <w:sz w:val="24"/>
          <w:szCs w:val="24"/>
        </w:rPr>
        <w:t xml:space="preserve"> </w:t>
      </w:r>
      <w:r>
        <w:rPr>
          <w:rFonts w:hint="default" w:ascii="Times New Roman" w:hAnsi="Times New Roman" w:cs="Times New Roman"/>
          <w:color w:val="auto"/>
          <w:sz w:val="24"/>
          <w:szCs w:val="24"/>
        </w:rPr>
        <w:t>network</w:t>
      </w:r>
      <w:r>
        <w:rPr>
          <w:rFonts w:hint="default" w:ascii="Times New Roman" w:hAnsi="Times New Roman" w:cs="Times New Roman"/>
          <w:color w:val="auto"/>
          <w:spacing w:val="13"/>
          <w:sz w:val="24"/>
          <w:szCs w:val="24"/>
        </w:rPr>
        <w:t xml:space="preserve"> </w:t>
      </w:r>
      <w:r>
        <w:rPr>
          <w:rFonts w:hint="default" w:ascii="Times New Roman" w:hAnsi="Times New Roman" w:cs="Times New Roman"/>
          <w:color w:val="auto"/>
          <w:sz w:val="24"/>
          <w:szCs w:val="24"/>
        </w:rPr>
        <w:t>that</w:t>
      </w:r>
      <w:r>
        <w:rPr>
          <w:rFonts w:hint="default" w:ascii="Times New Roman" w:hAnsi="Times New Roman" w:cs="Times New Roman"/>
          <w:color w:val="auto"/>
          <w:spacing w:val="12"/>
          <w:sz w:val="24"/>
          <w:szCs w:val="24"/>
        </w:rPr>
        <w:t xml:space="preserve"> </w:t>
      </w:r>
      <w:r>
        <w:rPr>
          <w:rFonts w:hint="default" w:ascii="Times New Roman" w:hAnsi="Times New Roman" w:cs="Times New Roman"/>
          <w:color w:val="auto"/>
          <w:sz w:val="24"/>
          <w:szCs w:val="24"/>
        </w:rPr>
        <w:t>uses</w:t>
      </w:r>
      <w:r>
        <w:rPr>
          <w:rFonts w:hint="default" w:ascii="Times New Roman" w:hAnsi="Times New Roman" w:cs="Times New Roman"/>
          <w:color w:val="auto"/>
          <w:spacing w:val="14"/>
          <w:sz w:val="24"/>
          <w:szCs w:val="24"/>
        </w:rPr>
        <w:t xml:space="preserve"> </w:t>
      </w:r>
      <w:r>
        <w:rPr>
          <w:rFonts w:hint="default" w:ascii="Times New Roman" w:hAnsi="Times New Roman" w:cs="Times New Roman"/>
          <w:color w:val="auto"/>
          <w:sz w:val="24"/>
          <w:szCs w:val="24"/>
        </w:rPr>
        <w:t>different</w:t>
      </w:r>
      <w:r>
        <w:rPr>
          <w:rFonts w:hint="default" w:ascii="Times New Roman" w:hAnsi="Times New Roman" w:cs="Times New Roman"/>
          <w:color w:val="auto"/>
          <w:spacing w:val="14"/>
          <w:sz w:val="24"/>
          <w:szCs w:val="24"/>
        </w:rPr>
        <w:t xml:space="preserve"> </w:t>
      </w:r>
      <w:r>
        <w:rPr>
          <w:rFonts w:hint="default" w:ascii="Times New Roman" w:hAnsi="Times New Roman" w:cs="Times New Roman"/>
          <w:color w:val="auto"/>
          <w:sz w:val="24"/>
          <w:szCs w:val="24"/>
        </w:rPr>
        <w:t>protocols.</w:t>
      </w:r>
    </w:p>
    <w:p>
      <w:pPr>
        <w:pStyle w:val="18"/>
        <w:numPr>
          <w:ilvl w:val="1"/>
          <w:numId w:val="8"/>
        </w:numPr>
        <w:tabs>
          <w:tab w:val="left" w:pos="893"/>
        </w:tabs>
        <w:spacing w:before="8" w:after="0" w:line="244" w:lineRule="auto"/>
        <w:ind w:left="898" w:leftChars="0" w:right="691" w:hanging="340" w:firstLineChars="0"/>
        <w:jc w:val="both"/>
        <w:rPr>
          <w:rFonts w:hint="default" w:ascii="Times New Roman" w:hAnsi="Times New Roman" w:cs="Times New Roman"/>
          <w:color w:val="auto"/>
          <w:sz w:val="24"/>
          <w:szCs w:val="24"/>
        </w:rPr>
      </w:pPr>
      <w:r>
        <w:rPr>
          <w:rFonts w:hint="default" w:ascii="Times New Roman" w:hAnsi="Times New Roman" w:cs="Times New Roman"/>
          <w:color w:val="auto"/>
          <w:w w:val="105"/>
          <w:sz w:val="24"/>
          <w:szCs w:val="24"/>
        </w:rPr>
        <w:t>A gateway may contain devices such as protocol translators, impedance matching</w:t>
      </w:r>
      <w:r>
        <w:rPr>
          <w:rFonts w:hint="default" w:ascii="Times New Roman" w:hAnsi="Times New Roman" w:cs="Times New Roman"/>
          <w:color w:val="auto"/>
          <w:spacing w:val="1"/>
          <w:w w:val="105"/>
          <w:sz w:val="24"/>
          <w:szCs w:val="24"/>
        </w:rPr>
        <w:t xml:space="preserve"> </w:t>
      </w:r>
      <w:r>
        <w:rPr>
          <w:rFonts w:hint="default" w:ascii="Times New Roman" w:hAnsi="Times New Roman" w:cs="Times New Roman"/>
          <w:color w:val="auto"/>
          <w:w w:val="105"/>
          <w:sz w:val="24"/>
          <w:szCs w:val="24"/>
        </w:rPr>
        <w:t>devices, rate converters, fault isolators, or signal translators as necessary to provide</w:t>
      </w:r>
      <w:r>
        <w:rPr>
          <w:rFonts w:hint="default" w:ascii="Times New Roman" w:hAnsi="Times New Roman" w:cs="Times New Roman"/>
          <w:color w:val="auto"/>
          <w:spacing w:val="1"/>
          <w:w w:val="105"/>
          <w:sz w:val="24"/>
          <w:szCs w:val="24"/>
        </w:rPr>
        <w:t xml:space="preserve"> </w:t>
      </w:r>
      <w:r>
        <w:rPr>
          <w:rFonts w:hint="default" w:ascii="Times New Roman" w:hAnsi="Times New Roman" w:cs="Times New Roman"/>
          <w:color w:val="auto"/>
          <w:w w:val="105"/>
          <w:sz w:val="24"/>
          <w:szCs w:val="24"/>
        </w:rPr>
        <w:t>system interoperability. It also requires the establishment of mutually acceptable</w:t>
      </w:r>
      <w:r>
        <w:rPr>
          <w:rFonts w:hint="default" w:ascii="Times New Roman" w:hAnsi="Times New Roman" w:cs="Times New Roman"/>
          <w:color w:val="auto"/>
          <w:spacing w:val="1"/>
          <w:w w:val="105"/>
          <w:sz w:val="24"/>
          <w:szCs w:val="24"/>
        </w:rPr>
        <w:t xml:space="preserve"> </w:t>
      </w:r>
      <w:r>
        <w:rPr>
          <w:rFonts w:hint="default" w:ascii="Times New Roman" w:hAnsi="Times New Roman" w:cs="Times New Roman"/>
          <w:color w:val="auto"/>
          <w:w w:val="105"/>
          <w:sz w:val="24"/>
          <w:szCs w:val="24"/>
        </w:rPr>
        <w:t>administrative</w:t>
      </w:r>
      <w:r>
        <w:rPr>
          <w:rFonts w:hint="default" w:ascii="Times New Roman" w:hAnsi="Times New Roman" w:cs="Times New Roman"/>
          <w:color w:val="auto"/>
          <w:spacing w:val="-4"/>
          <w:w w:val="105"/>
          <w:sz w:val="24"/>
          <w:szCs w:val="24"/>
        </w:rPr>
        <w:t xml:space="preserve"> </w:t>
      </w:r>
      <w:r>
        <w:rPr>
          <w:rFonts w:hint="default" w:ascii="Times New Roman" w:hAnsi="Times New Roman" w:cs="Times New Roman"/>
          <w:color w:val="auto"/>
          <w:w w:val="105"/>
          <w:sz w:val="24"/>
          <w:szCs w:val="24"/>
        </w:rPr>
        <w:t>procedures</w:t>
      </w:r>
      <w:r>
        <w:rPr>
          <w:rFonts w:hint="default" w:ascii="Times New Roman" w:hAnsi="Times New Roman" w:cs="Times New Roman"/>
          <w:color w:val="auto"/>
          <w:spacing w:val="-3"/>
          <w:w w:val="105"/>
          <w:sz w:val="24"/>
          <w:szCs w:val="24"/>
        </w:rPr>
        <w:t xml:space="preserve"> </w:t>
      </w:r>
      <w:r>
        <w:rPr>
          <w:rFonts w:hint="default" w:ascii="Times New Roman" w:hAnsi="Times New Roman" w:cs="Times New Roman"/>
          <w:color w:val="auto"/>
          <w:w w:val="105"/>
          <w:sz w:val="24"/>
          <w:szCs w:val="24"/>
        </w:rPr>
        <w:t>between</w:t>
      </w:r>
      <w:r>
        <w:rPr>
          <w:rFonts w:hint="default" w:ascii="Times New Roman" w:hAnsi="Times New Roman" w:cs="Times New Roman"/>
          <w:color w:val="auto"/>
          <w:spacing w:val="-3"/>
          <w:w w:val="105"/>
          <w:sz w:val="24"/>
          <w:szCs w:val="24"/>
        </w:rPr>
        <w:t xml:space="preserve"> </w:t>
      </w:r>
      <w:r>
        <w:rPr>
          <w:rFonts w:hint="default" w:ascii="Times New Roman" w:hAnsi="Times New Roman" w:cs="Times New Roman"/>
          <w:color w:val="auto"/>
          <w:w w:val="105"/>
          <w:sz w:val="24"/>
          <w:szCs w:val="24"/>
        </w:rPr>
        <w:t>both</w:t>
      </w:r>
      <w:r>
        <w:rPr>
          <w:rFonts w:hint="default" w:ascii="Times New Roman" w:hAnsi="Times New Roman" w:cs="Times New Roman"/>
          <w:color w:val="auto"/>
          <w:spacing w:val="-3"/>
          <w:w w:val="105"/>
          <w:sz w:val="24"/>
          <w:szCs w:val="24"/>
        </w:rPr>
        <w:t xml:space="preserve"> </w:t>
      </w:r>
      <w:r>
        <w:rPr>
          <w:rFonts w:hint="default" w:ascii="Times New Roman" w:hAnsi="Times New Roman" w:cs="Times New Roman"/>
          <w:color w:val="auto"/>
          <w:w w:val="105"/>
          <w:sz w:val="24"/>
          <w:szCs w:val="24"/>
        </w:rPr>
        <w:t>networks.</w:t>
      </w:r>
    </w:p>
    <w:p>
      <w:pPr>
        <w:pStyle w:val="18"/>
        <w:numPr>
          <w:ilvl w:val="1"/>
          <w:numId w:val="8"/>
        </w:numPr>
        <w:tabs>
          <w:tab w:val="left" w:pos="893"/>
        </w:tabs>
        <w:spacing w:before="5" w:after="0" w:line="244" w:lineRule="auto"/>
        <w:ind w:left="898" w:leftChars="0" w:right="692" w:hanging="340" w:firstLineChars="0"/>
        <w:jc w:val="both"/>
        <w:rPr>
          <w:rFonts w:hint="default" w:ascii="Times New Roman" w:hAnsi="Times New Roman" w:cs="Times New Roman"/>
          <w:color w:val="auto"/>
          <w:sz w:val="24"/>
          <w:szCs w:val="24"/>
        </w:rPr>
      </w:pPr>
      <w:r>
        <w:rPr>
          <w:rFonts w:hint="default" w:ascii="Times New Roman" w:hAnsi="Times New Roman" w:cs="Times New Roman"/>
          <w:color w:val="auto"/>
          <w:w w:val="105"/>
          <w:sz w:val="24"/>
          <w:szCs w:val="24"/>
        </w:rPr>
        <w:t>A</w:t>
      </w:r>
      <w:r>
        <w:rPr>
          <w:rFonts w:hint="default" w:ascii="Times New Roman" w:hAnsi="Times New Roman" w:cs="Times New Roman"/>
          <w:color w:val="auto"/>
          <w:spacing w:val="1"/>
          <w:w w:val="105"/>
          <w:sz w:val="24"/>
          <w:szCs w:val="24"/>
        </w:rPr>
        <w:t xml:space="preserve"> </w:t>
      </w:r>
      <w:r>
        <w:rPr>
          <w:rFonts w:hint="default" w:ascii="Times New Roman" w:hAnsi="Times New Roman" w:cs="Times New Roman"/>
          <w:color w:val="auto"/>
          <w:w w:val="105"/>
          <w:sz w:val="24"/>
          <w:szCs w:val="24"/>
        </w:rPr>
        <w:t>protocol</w:t>
      </w:r>
      <w:r>
        <w:rPr>
          <w:rFonts w:hint="default" w:ascii="Times New Roman" w:hAnsi="Times New Roman" w:cs="Times New Roman"/>
          <w:color w:val="auto"/>
          <w:spacing w:val="1"/>
          <w:w w:val="105"/>
          <w:sz w:val="24"/>
          <w:szCs w:val="24"/>
        </w:rPr>
        <w:t xml:space="preserve"> </w:t>
      </w:r>
      <w:r>
        <w:rPr>
          <w:rFonts w:hint="default" w:ascii="Times New Roman" w:hAnsi="Times New Roman" w:cs="Times New Roman"/>
          <w:color w:val="auto"/>
          <w:w w:val="105"/>
          <w:sz w:val="24"/>
          <w:szCs w:val="24"/>
        </w:rPr>
        <w:t>translation/mapping</w:t>
      </w:r>
      <w:r>
        <w:rPr>
          <w:rFonts w:hint="default" w:ascii="Times New Roman" w:hAnsi="Times New Roman" w:cs="Times New Roman"/>
          <w:color w:val="auto"/>
          <w:spacing w:val="1"/>
          <w:w w:val="105"/>
          <w:sz w:val="24"/>
          <w:szCs w:val="24"/>
        </w:rPr>
        <w:t xml:space="preserve"> </w:t>
      </w:r>
      <w:r>
        <w:rPr>
          <w:rFonts w:hint="default" w:ascii="Times New Roman" w:hAnsi="Times New Roman" w:cs="Times New Roman"/>
          <w:color w:val="auto"/>
          <w:w w:val="105"/>
          <w:sz w:val="24"/>
          <w:szCs w:val="24"/>
        </w:rPr>
        <w:t>gateway</w:t>
      </w:r>
      <w:r>
        <w:rPr>
          <w:rFonts w:hint="default" w:ascii="Times New Roman" w:hAnsi="Times New Roman" w:cs="Times New Roman"/>
          <w:color w:val="auto"/>
          <w:spacing w:val="1"/>
          <w:w w:val="105"/>
          <w:sz w:val="24"/>
          <w:szCs w:val="24"/>
        </w:rPr>
        <w:t xml:space="preserve"> </w:t>
      </w:r>
      <w:r>
        <w:rPr>
          <w:rFonts w:hint="default" w:ascii="Times New Roman" w:hAnsi="Times New Roman" w:cs="Times New Roman"/>
          <w:color w:val="auto"/>
          <w:w w:val="105"/>
          <w:sz w:val="24"/>
          <w:szCs w:val="24"/>
        </w:rPr>
        <w:t>interconnects</w:t>
      </w:r>
      <w:r>
        <w:rPr>
          <w:rFonts w:hint="default" w:ascii="Times New Roman" w:hAnsi="Times New Roman" w:cs="Times New Roman"/>
          <w:color w:val="auto"/>
          <w:spacing w:val="1"/>
          <w:w w:val="105"/>
          <w:sz w:val="24"/>
          <w:szCs w:val="24"/>
        </w:rPr>
        <w:t xml:space="preserve"> </w:t>
      </w:r>
      <w:r>
        <w:rPr>
          <w:rFonts w:hint="default" w:ascii="Times New Roman" w:hAnsi="Times New Roman" w:cs="Times New Roman"/>
          <w:color w:val="auto"/>
          <w:w w:val="105"/>
          <w:sz w:val="24"/>
          <w:szCs w:val="24"/>
        </w:rPr>
        <w:t>networks</w:t>
      </w:r>
      <w:r>
        <w:rPr>
          <w:rFonts w:hint="default" w:ascii="Times New Roman" w:hAnsi="Times New Roman" w:cs="Times New Roman"/>
          <w:color w:val="auto"/>
          <w:spacing w:val="1"/>
          <w:w w:val="105"/>
          <w:sz w:val="24"/>
          <w:szCs w:val="24"/>
        </w:rPr>
        <w:t xml:space="preserve"> </w:t>
      </w:r>
      <w:r>
        <w:rPr>
          <w:rFonts w:hint="default" w:ascii="Times New Roman" w:hAnsi="Times New Roman" w:cs="Times New Roman"/>
          <w:color w:val="auto"/>
          <w:w w:val="105"/>
          <w:sz w:val="24"/>
          <w:szCs w:val="24"/>
        </w:rPr>
        <w:t>with</w:t>
      </w:r>
      <w:r>
        <w:rPr>
          <w:rFonts w:hint="default" w:ascii="Times New Roman" w:hAnsi="Times New Roman" w:cs="Times New Roman"/>
          <w:color w:val="auto"/>
          <w:spacing w:val="1"/>
          <w:w w:val="105"/>
          <w:sz w:val="24"/>
          <w:szCs w:val="24"/>
        </w:rPr>
        <w:t xml:space="preserve"> </w:t>
      </w:r>
      <w:r>
        <w:rPr>
          <w:rFonts w:hint="default" w:ascii="Times New Roman" w:hAnsi="Times New Roman" w:cs="Times New Roman"/>
          <w:color w:val="auto"/>
          <w:w w:val="105"/>
          <w:sz w:val="24"/>
          <w:szCs w:val="24"/>
        </w:rPr>
        <w:t>different</w:t>
      </w:r>
      <w:r>
        <w:rPr>
          <w:rFonts w:hint="default" w:ascii="Times New Roman" w:hAnsi="Times New Roman" w:cs="Times New Roman"/>
          <w:color w:val="auto"/>
          <w:spacing w:val="1"/>
          <w:w w:val="105"/>
          <w:sz w:val="24"/>
          <w:szCs w:val="24"/>
        </w:rPr>
        <w:t xml:space="preserve"> </w:t>
      </w:r>
      <w:r>
        <w:rPr>
          <w:rFonts w:hint="default" w:ascii="Times New Roman" w:hAnsi="Times New Roman" w:cs="Times New Roman"/>
          <w:color w:val="auto"/>
          <w:w w:val="105"/>
          <w:sz w:val="24"/>
          <w:szCs w:val="24"/>
        </w:rPr>
        <w:t>network</w:t>
      </w:r>
      <w:r>
        <w:rPr>
          <w:rFonts w:hint="default" w:ascii="Times New Roman" w:hAnsi="Times New Roman" w:cs="Times New Roman"/>
          <w:color w:val="auto"/>
          <w:spacing w:val="-13"/>
          <w:w w:val="105"/>
          <w:sz w:val="24"/>
          <w:szCs w:val="24"/>
        </w:rPr>
        <w:t xml:space="preserve"> </w:t>
      </w:r>
      <w:r>
        <w:rPr>
          <w:rFonts w:hint="default" w:ascii="Times New Roman" w:hAnsi="Times New Roman" w:cs="Times New Roman"/>
          <w:color w:val="auto"/>
          <w:w w:val="105"/>
          <w:sz w:val="24"/>
          <w:szCs w:val="24"/>
        </w:rPr>
        <w:t>protocol</w:t>
      </w:r>
      <w:r>
        <w:rPr>
          <w:rFonts w:hint="default" w:ascii="Times New Roman" w:hAnsi="Times New Roman" w:cs="Times New Roman"/>
          <w:color w:val="auto"/>
          <w:spacing w:val="-14"/>
          <w:w w:val="105"/>
          <w:sz w:val="24"/>
          <w:szCs w:val="24"/>
        </w:rPr>
        <w:t xml:space="preserve"> </w:t>
      </w:r>
      <w:r>
        <w:rPr>
          <w:rFonts w:hint="default" w:ascii="Times New Roman" w:hAnsi="Times New Roman" w:cs="Times New Roman"/>
          <w:color w:val="auto"/>
          <w:w w:val="105"/>
          <w:sz w:val="24"/>
          <w:szCs w:val="24"/>
        </w:rPr>
        <w:t>technologies</w:t>
      </w:r>
      <w:r>
        <w:rPr>
          <w:rFonts w:hint="default" w:ascii="Times New Roman" w:hAnsi="Times New Roman" w:cs="Times New Roman"/>
          <w:color w:val="auto"/>
          <w:spacing w:val="-12"/>
          <w:w w:val="105"/>
          <w:sz w:val="24"/>
          <w:szCs w:val="24"/>
        </w:rPr>
        <w:t xml:space="preserve"> </w:t>
      </w:r>
      <w:r>
        <w:rPr>
          <w:rFonts w:hint="default" w:ascii="Times New Roman" w:hAnsi="Times New Roman" w:cs="Times New Roman"/>
          <w:color w:val="auto"/>
          <w:w w:val="105"/>
          <w:sz w:val="24"/>
          <w:szCs w:val="24"/>
        </w:rPr>
        <w:t>by</w:t>
      </w:r>
      <w:r>
        <w:rPr>
          <w:rFonts w:hint="default" w:ascii="Times New Roman" w:hAnsi="Times New Roman" w:cs="Times New Roman"/>
          <w:color w:val="auto"/>
          <w:spacing w:val="-11"/>
          <w:w w:val="105"/>
          <w:sz w:val="24"/>
          <w:szCs w:val="24"/>
        </w:rPr>
        <w:t xml:space="preserve"> </w:t>
      </w:r>
      <w:r>
        <w:rPr>
          <w:rFonts w:hint="default" w:ascii="Times New Roman" w:hAnsi="Times New Roman" w:cs="Times New Roman"/>
          <w:color w:val="auto"/>
          <w:w w:val="105"/>
          <w:sz w:val="24"/>
          <w:szCs w:val="24"/>
        </w:rPr>
        <w:t>performing</w:t>
      </w:r>
      <w:r>
        <w:rPr>
          <w:rFonts w:hint="default" w:ascii="Times New Roman" w:hAnsi="Times New Roman" w:cs="Times New Roman"/>
          <w:color w:val="auto"/>
          <w:spacing w:val="-12"/>
          <w:w w:val="105"/>
          <w:sz w:val="24"/>
          <w:szCs w:val="24"/>
        </w:rPr>
        <w:t xml:space="preserve"> </w:t>
      </w:r>
      <w:r>
        <w:rPr>
          <w:rFonts w:hint="default" w:ascii="Times New Roman" w:hAnsi="Times New Roman" w:cs="Times New Roman"/>
          <w:color w:val="auto"/>
          <w:w w:val="105"/>
          <w:sz w:val="24"/>
          <w:szCs w:val="24"/>
        </w:rPr>
        <w:t>the</w:t>
      </w:r>
      <w:r>
        <w:rPr>
          <w:rFonts w:hint="default" w:ascii="Times New Roman" w:hAnsi="Times New Roman" w:cs="Times New Roman"/>
          <w:color w:val="auto"/>
          <w:spacing w:val="-12"/>
          <w:w w:val="105"/>
          <w:sz w:val="24"/>
          <w:szCs w:val="24"/>
        </w:rPr>
        <w:t xml:space="preserve"> </w:t>
      </w:r>
      <w:r>
        <w:rPr>
          <w:rFonts w:hint="default" w:ascii="Times New Roman" w:hAnsi="Times New Roman" w:cs="Times New Roman"/>
          <w:color w:val="auto"/>
          <w:w w:val="105"/>
          <w:sz w:val="24"/>
          <w:szCs w:val="24"/>
        </w:rPr>
        <w:t>required</w:t>
      </w:r>
      <w:r>
        <w:rPr>
          <w:rFonts w:hint="default" w:ascii="Times New Roman" w:hAnsi="Times New Roman" w:cs="Times New Roman"/>
          <w:color w:val="auto"/>
          <w:spacing w:val="-12"/>
          <w:w w:val="105"/>
          <w:sz w:val="24"/>
          <w:szCs w:val="24"/>
        </w:rPr>
        <w:t xml:space="preserve"> </w:t>
      </w:r>
      <w:r>
        <w:rPr>
          <w:rFonts w:hint="default" w:ascii="Times New Roman" w:hAnsi="Times New Roman" w:cs="Times New Roman"/>
          <w:color w:val="auto"/>
          <w:w w:val="105"/>
          <w:sz w:val="24"/>
          <w:szCs w:val="24"/>
        </w:rPr>
        <w:t>protocol</w:t>
      </w:r>
      <w:r>
        <w:rPr>
          <w:rFonts w:hint="default" w:ascii="Times New Roman" w:hAnsi="Times New Roman" w:cs="Times New Roman"/>
          <w:color w:val="auto"/>
          <w:spacing w:val="-13"/>
          <w:w w:val="105"/>
          <w:sz w:val="24"/>
          <w:szCs w:val="24"/>
        </w:rPr>
        <w:t xml:space="preserve"> </w:t>
      </w:r>
      <w:r>
        <w:rPr>
          <w:rFonts w:hint="default" w:ascii="Times New Roman" w:hAnsi="Times New Roman" w:cs="Times New Roman"/>
          <w:color w:val="auto"/>
          <w:w w:val="105"/>
          <w:sz w:val="24"/>
          <w:szCs w:val="24"/>
        </w:rPr>
        <w:t>conversions.</w:t>
      </w:r>
    </w:p>
    <w:p>
      <w:pPr>
        <w:pStyle w:val="18"/>
        <w:numPr>
          <w:ilvl w:val="0"/>
          <w:numId w:val="0"/>
        </w:numPr>
        <w:tabs>
          <w:tab w:val="left" w:pos="893"/>
        </w:tabs>
        <w:spacing w:before="5" w:after="0" w:line="244" w:lineRule="auto"/>
        <w:ind w:right="692" w:rightChars="0"/>
        <w:jc w:val="both"/>
        <w:rPr>
          <w:rFonts w:hint="default" w:ascii="Times New Roman" w:hAnsi="Times New Roman" w:cs="Times New Roman"/>
          <w:color w:val="auto"/>
          <w:w w:val="105"/>
          <w:sz w:val="24"/>
          <w:szCs w:val="24"/>
        </w:rPr>
      </w:pPr>
    </w:p>
    <w:p>
      <w:pPr>
        <w:pStyle w:val="18"/>
        <w:numPr>
          <w:ilvl w:val="0"/>
          <w:numId w:val="8"/>
        </w:numPr>
        <w:tabs>
          <w:tab w:val="left" w:pos="449"/>
        </w:tabs>
        <w:spacing w:before="0" w:after="0" w:line="247" w:lineRule="auto"/>
        <w:ind w:left="220" w:leftChars="0" w:right="688" w:firstLine="0" w:firstLineChars="0"/>
        <w:jc w:val="both"/>
        <w:rPr>
          <w:rFonts w:hint="default" w:ascii="Times New Roman" w:hAnsi="Times New Roman" w:cs="Times New Roman"/>
          <w:color w:val="auto"/>
          <w:sz w:val="24"/>
          <w:szCs w:val="24"/>
        </w:rPr>
      </w:pPr>
      <w:r>
        <w:rPr>
          <w:rFonts w:hint="default" w:ascii="Times New Roman" w:hAnsi="Times New Roman" w:cs="Times New Roman"/>
          <w:b/>
          <w:color w:val="auto"/>
          <w:w w:val="105"/>
          <w:sz w:val="24"/>
          <w:szCs w:val="24"/>
        </w:rPr>
        <w:t>Repeater:</w:t>
      </w:r>
      <w:r>
        <w:rPr>
          <w:rFonts w:hint="default" w:ascii="Times New Roman" w:hAnsi="Times New Roman" w:cs="Times New Roman"/>
          <w:color w:val="auto"/>
          <w:w w:val="105"/>
          <w:sz w:val="24"/>
          <w:szCs w:val="24"/>
        </w:rPr>
        <w:t>Functioning</w:t>
      </w:r>
      <w:r>
        <w:rPr>
          <w:rFonts w:hint="default" w:ascii="Times New Roman" w:hAnsi="Times New Roman" w:cs="Times New Roman"/>
          <w:color w:val="auto"/>
          <w:spacing w:val="-13"/>
          <w:w w:val="105"/>
          <w:sz w:val="24"/>
          <w:szCs w:val="24"/>
        </w:rPr>
        <w:t xml:space="preserve"> </w:t>
      </w:r>
      <w:r>
        <w:rPr>
          <w:rFonts w:hint="default" w:ascii="Times New Roman" w:hAnsi="Times New Roman" w:cs="Times New Roman"/>
          <w:color w:val="auto"/>
          <w:w w:val="105"/>
          <w:sz w:val="24"/>
          <w:szCs w:val="24"/>
        </w:rPr>
        <w:t>at</w:t>
      </w:r>
      <w:r>
        <w:rPr>
          <w:rFonts w:hint="default" w:ascii="Times New Roman" w:hAnsi="Times New Roman" w:cs="Times New Roman"/>
          <w:color w:val="auto"/>
          <w:spacing w:val="-13"/>
          <w:w w:val="105"/>
          <w:sz w:val="24"/>
          <w:szCs w:val="24"/>
        </w:rPr>
        <w:t xml:space="preserve"> </w:t>
      </w:r>
      <w:r>
        <w:rPr>
          <w:rFonts w:hint="default" w:ascii="Times New Roman" w:hAnsi="Times New Roman" w:cs="Times New Roman"/>
          <w:color w:val="auto"/>
          <w:w w:val="105"/>
          <w:sz w:val="24"/>
          <w:szCs w:val="24"/>
        </w:rPr>
        <w:t>Physical</w:t>
      </w:r>
      <w:r>
        <w:rPr>
          <w:rFonts w:hint="default" w:ascii="Times New Roman" w:hAnsi="Times New Roman" w:cs="Times New Roman"/>
          <w:color w:val="auto"/>
          <w:spacing w:val="-14"/>
          <w:w w:val="105"/>
          <w:sz w:val="24"/>
          <w:szCs w:val="24"/>
        </w:rPr>
        <w:t xml:space="preserve"> </w:t>
      </w:r>
      <w:r>
        <w:rPr>
          <w:rFonts w:hint="default" w:ascii="Times New Roman" w:hAnsi="Times New Roman" w:cs="Times New Roman"/>
          <w:color w:val="auto"/>
          <w:w w:val="105"/>
          <w:sz w:val="24"/>
          <w:szCs w:val="24"/>
        </w:rPr>
        <w:t>Layer.A</w:t>
      </w:r>
      <w:r>
        <w:rPr>
          <w:rFonts w:hint="default" w:ascii="Times New Roman" w:hAnsi="Times New Roman" w:cs="Times New Roman"/>
          <w:color w:val="auto"/>
          <w:spacing w:val="-12"/>
          <w:w w:val="105"/>
          <w:sz w:val="24"/>
          <w:szCs w:val="24"/>
        </w:rPr>
        <w:t xml:space="preserve"> </w:t>
      </w:r>
      <w:r>
        <w:rPr>
          <w:rFonts w:hint="default" w:ascii="Times New Roman" w:hAnsi="Times New Roman" w:cs="Times New Roman"/>
          <w:b/>
          <w:color w:val="auto"/>
          <w:w w:val="105"/>
          <w:sz w:val="24"/>
          <w:szCs w:val="24"/>
        </w:rPr>
        <w:t>repeater</w:t>
      </w:r>
      <w:r>
        <w:rPr>
          <w:rFonts w:hint="default" w:ascii="Times New Roman" w:hAnsi="Times New Roman" w:cs="Times New Roman"/>
          <w:b/>
          <w:color w:val="auto"/>
          <w:spacing w:val="-12"/>
          <w:w w:val="105"/>
          <w:sz w:val="24"/>
          <w:szCs w:val="24"/>
        </w:rPr>
        <w:t xml:space="preserve"> </w:t>
      </w:r>
      <w:r>
        <w:rPr>
          <w:rFonts w:hint="default" w:ascii="Times New Roman" w:hAnsi="Times New Roman" w:cs="Times New Roman"/>
          <w:color w:val="auto"/>
          <w:w w:val="105"/>
          <w:sz w:val="24"/>
          <w:szCs w:val="24"/>
        </w:rPr>
        <w:t>is</w:t>
      </w:r>
      <w:r>
        <w:rPr>
          <w:rFonts w:hint="default" w:ascii="Times New Roman" w:hAnsi="Times New Roman" w:cs="Times New Roman"/>
          <w:color w:val="auto"/>
          <w:spacing w:val="-12"/>
          <w:w w:val="105"/>
          <w:sz w:val="24"/>
          <w:szCs w:val="24"/>
        </w:rPr>
        <w:t xml:space="preserve"> </w:t>
      </w:r>
      <w:r>
        <w:rPr>
          <w:rFonts w:hint="default" w:ascii="Times New Roman" w:hAnsi="Times New Roman" w:cs="Times New Roman"/>
          <w:color w:val="auto"/>
          <w:w w:val="105"/>
          <w:sz w:val="24"/>
          <w:szCs w:val="24"/>
        </w:rPr>
        <w:t>an</w:t>
      </w:r>
      <w:r>
        <w:rPr>
          <w:rFonts w:hint="default" w:ascii="Times New Roman" w:hAnsi="Times New Roman" w:cs="Times New Roman"/>
          <w:color w:val="auto"/>
          <w:spacing w:val="-11"/>
          <w:w w:val="105"/>
          <w:sz w:val="24"/>
          <w:szCs w:val="24"/>
        </w:rPr>
        <w:t xml:space="preserve"> </w:t>
      </w:r>
      <w:r>
        <w:rPr>
          <w:rFonts w:hint="default" w:ascii="Times New Roman" w:hAnsi="Times New Roman" w:cs="Times New Roman"/>
          <w:color w:val="auto"/>
          <w:w w:val="105"/>
          <w:sz w:val="24"/>
          <w:szCs w:val="24"/>
        </w:rPr>
        <w:t>electronic</w:t>
      </w:r>
      <w:r>
        <w:rPr>
          <w:rFonts w:hint="default" w:ascii="Times New Roman" w:hAnsi="Times New Roman" w:cs="Times New Roman"/>
          <w:color w:val="auto"/>
          <w:spacing w:val="-13"/>
          <w:w w:val="105"/>
          <w:sz w:val="24"/>
          <w:szCs w:val="24"/>
        </w:rPr>
        <w:t xml:space="preserve"> </w:t>
      </w:r>
      <w:r>
        <w:rPr>
          <w:rFonts w:hint="default" w:ascii="Times New Roman" w:hAnsi="Times New Roman" w:cs="Times New Roman"/>
          <w:color w:val="auto"/>
          <w:w w:val="105"/>
          <w:sz w:val="24"/>
          <w:szCs w:val="24"/>
        </w:rPr>
        <w:t>device</w:t>
      </w:r>
      <w:r>
        <w:rPr>
          <w:rFonts w:hint="default" w:ascii="Times New Roman" w:hAnsi="Times New Roman" w:cs="Times New Roman"/>
          <w:color w:val="auto"/>
          <w:spacing w:val="-13"/>
          <w:w w:val="105"/>
          <w:sz w:val="24"/>
          <w:szCs w:val="24"/>
        </w:rPr>
        <w:t xml:space="preserve"> </w:t>
      </w:r>
      <w:r>
        <w:rPr>
          <w:rFonts w:hint="default" w:ascii="Times New Roman" w:hAnsi="Times New Roman" w:cs="Times New Roman"/>
          <w:color w:val="auto"/>
          <w:w w:val="105"/>
          <w:sz w:val="24"/>
          <w:szCs w:val="24"/>
        </w:rPr>
        <w:t>that</w:t>
      </w:r>
      <w:r>
        <w:rPr>
          <w:rFonts w:hint="default" w:ascii="Times New Roman" w:hAnsi="Times New Roman" w:cs="Times New Roman"/>
          <w:color w:val="auto"/>
          <w:spacing w:val="-13"/>
          <w:w w:val="105"/>
          <w:sz w:val="24"/>
          <w:szCs w:val="24"/>
        </w:rPr>
        <w:t xml:space="preserve"> </w:t>
      </w:r>
      <w:r>
        <w:rPr>
          <w:rFonts w:hint="default" w:ascii="Times New Roman" w:hAnsi="Times New Roman" w:cs="Times New Roman"/>
          <w:color w:val="auto"/>
          <w:w w:val="105"/>
          <w:sz w:val="24"/>
          <w:szCs w:val="24"/>
        </w:rPr>
        <w:t>receives</w:t>
      </w:r>
    </w:p>
    <w:p>
      <w:pPr>
        <w:pStyle w:val="18"/>
        <w:numPr>
          <w:ilvl w:val="0"/>
          <w:numId w:val="0"/>
        </w:numPr>
        <w:tabs>
          <w:tab w:val="left" w:pos="449"/>
        </w:tabs>
        <w:spacing w:before="0" w:after="0" w:line="247" w:lineRule="auto"/>
        <w:ind w:left="220" w:leftChars="0" w:right="688" w:rightChars="0" w:firstLine="115" w:firstLineChars="50"/>
        <w:jc w:val="both"/>
        <w:rPr>
          <w:rFonts w:hint="default" w:ascii="Times New Roman" w:hAnsi="Times New Roman" w:cs="Times New Roman"/>
          <w:color w:val="auto"/>
          <w:w w:val="105"/>
          <w:sz w:val="24"/>
          <w:szCs w:val="24"/>
        </w:rPr>
      </w:pPr>
      <w:r>
        <w:rPr>
          <w:rFonts w:hint="default" w:ascii="Times New Roman" w:hAnsi="Times New Roman" w:cs="Times New Roman"/>
          <w:color w:val="auto"/>
          <w:spacing w:val="-11"/>
          <w:w w:val="105"/>
          <w:sz w:val="24"/>
          <w:szCs w:val="24"/>
        </w:rPr>
        <w:t xml:space="preserve"> </w:t>
      </w:r>
      <w:r>
        <w:rPr>
          <w:rFonts w:hint="default" w:ascii="Times New Roman" w:hAnsi="Times New Roman" w:cs="Times New Roman"/>
          <w:color w:val="auto"/>
          <w:spacing w:val="-11"/>
          <w:w w:val="105"/>
          <w:sz w:val="24"/>
          <w:szCs w:val="24"/>
          <w:lang w:val="en-IN"/>
        </w:rPr>
        <w:t xml:space="preserve"> </w:t>
      </w:r>
      <w:r>
        <w:rPr>
          <w:rFonts w:hint="default" w:ascii="Times New Roman" w:hAnsi="Times New Roman" w:cs="Times New Roman"/>
          <w:color w:val="auto"/>
          <w:w w:val="105"/>
          <w:sz w:val="24"/>
          <w:szCs w:val="24"/>
        </w:rPr>
        <w:t>a</w:t>
      </w:r>
      <w:r>
        <w:rPr>
          <w:rFonts w:hint="default" w:ascii="Times New Roman" w:hAnsi="Times New Roman" w:cs="Times New Roman"/>
          <w:color w:val="auto"/>
          <w:spacing w:val="-56"/>
          <w:w w:val="105"/>
          <w:sz w:val="24"/>
          <w:szCs w:val="24"/>
        </w:rPr>
        <w:t xml:space="preserve"> </w:t>
      </w:r>
      <w:r>
        <w:rPr>
          <w:rFonts w:hint="default" w:ascii="Times New Roman" w:hAnsi="Times New Roman" w:cs="Times New Roman"/>
          <w:color w:val="auto"/>
          <w:w w:val="105"/>
          <w:sz w:val="24"/>
          <w:szCs w:val="24"/>
        </w:rPr>
        <w:t xml:space="preserve">signal and retransmits it at a higher level and/or higher power, or onto the other side of </w:t>
      </w:r>
    </w:p>
    <w:p>
      <w:pPr>
        <w:pStyle w:val="18"/>
        <w:numPr>
          <w:ilvl w:val="0"/>
          <w:numId w:val="0"/>
        </w:numPr>
        <w:tabs>
          <w:tab w:val="left" w:pos="449"/>
        </w:tabs>
        <w:spacing w:before="0" w:after="0" w:line="247" w:lineRule="auto"/>
        <w:ind w:left="220" w:leftChars="0" w:right="688" w:rightChars="0" w:firstLine="252" w:firstLineChars="100"/>
        <w:jc w:val="both"/>
        <w:rPr>
          <w:rFonts w:hint="default" w:ascii="Times New Roman" w:hAnsi="Times New Roman" w:cs="Times New Roman"/>
          <w:color w:val="auto"/>
          <w:w w:val="105"/>
          <w:sz w:val="24"/>
          <w:szCs w:val="24"/>
        </w:rPr>
      </w:pPr>
      <w:r>
        <w:rPr>
          <w:rFonts w:hint="default" w:ascii="Times New Roman" w:hAnsi="Times New Roman" w:cs="Times New Roman"/>
          <w:color w:val="auto"/>
          <w:w w:val="105"/>
          <w:sz w:val="24"/>
          <w:szCs w:val="24"/>
        </w:rPr>
        <w:t>an</w:t>
      </w:r>
      <w:r>
        <w:rPr>
          <w:rFonts w:hint="default" w:ascii="Times New Roman" w:hAnsi="Times New Roman" w:cs="Times New Roman"/>
          <w:color w:val="auto"/>
          <w:spacing w:val="1"/>
          <w:w w:val="105"/>
          <w:sz w:val="24"/>
          <w:szCs w:val="24"/>
        </w:rPr>
        <w:t xml:space="preserve"> </w:t>
      </w:r>
      <w:r>
        <w:rPr>
          <w:rFonts w:hint="default" w:ascii="Times New Roman" w:hAnsi="Times New Roman" w:cs="Times New Roman"/>
          <w:color w:val="auto"/>
          <w:w w:val="105"/>
          <w:sz w:val="24"/>
          <w:szCs w:val="24"/>
        </w:rPr>
        <w:t>obstruction,</w:t>
      </w:r>
      <w:r>
        <w:rPr>
          <w:rFonts w:hint="default" w:ascii="Times New Roman" w:hAnsi="Times New Roman" w:cs="Times New Roman"/>
          <w:color w:val="auto"/>
          <w:spacing w:val="-8"/>
          <w:w w:val="105"/>
          <w:sz w:val="24"/>
          <w:szCs w:val="24"/>
        </w:rPr>
        <w:t xml:space="preserve"> </w:t>
      </w:r>
      <w:r>
        <w:rPr>
          <w:rFonts w:hint="default" w:ascii="Times New Roman" w:hAnsi="Times New Roman" w:cs="Times New Roman"/>
          <w:color w:val="auto"/>
          <w:w w:val="105"/>
          <w:sz w:val="24"/>
          <w:szCs w:val="24"/>
        </w:rPr>
        <w:t>so</w:t>
      </w:r>
      <w:r>
        <w:rPr>
          <w:rFonts w:hint="default" w:ascii="Times New Roman" w:hAnsi="Times New Roman" w:cs="Times New Roman"/>
          <w:color w:val="auto"/>
          <w:spacing w:val="-8"/>
          <w:w w:val="105"/>
          <w:sz w:val="24"/>
          <w:szCs w:val="24"/>
        </w:rPr>
        <w:t xml:space="preserve"> </w:t>
      </w:r>
      <w:r>
        <w:rPr>
          <w:rFonts w:hint="default" w:ascii="Times New Roman" w:hAnsi="Times New Roman" w:cs="Times New Roman"/>
          <w:color w:val="auto"/>
          <w:w w:val="105"/>
          <w:sz w:val="24"/>
          <w:szCs w:val="24"/>
        </w:rPr>
        <w:t>that</w:t>
      </w:r>
      <w:r>
        <w:rPr>
          <w:rFonts w:hint="default" w:ascii="Times New Roman" w:hAnsi="Times New Roman" w:cs="Times New Roman"/>
          <w:color w:val="auto"/>
          <w:spacing w:val="-7"/>
          <w:w w:val="105"/>
          <w:sz w:val="24"/>
          <w:szCs w:val="24"/>
        </w:rPr>
        <w:t xml:space="preserve"> </w:t>
      </w:r>
      <w:r>
        <w:rPr>
          <w:rFonts w:hint="default" w:ascii="Times New Roman" w:hAnsi="Times New Roman" w:cs="Times New Roman"/>
          <w:color w:val="auto"/>
          <w:w w:val="105"/>
          <w:sz w:val="24"/>
          <w:szCs w:val="24"/>
        </w:rPr>
        <w:t>the</w:t>
      </w:r>
      <w:r>
        <w:rPr>
          <w:rFonts w:hint="default" w:ascii="Times New Roman" w:hAnsi="Times New Roman" w:cs="Times New Roman"/>
          <w:color w:val="auto"/>
          <w:spacing w:val="-8"/>
          <w:w w:val="105"/>
          <w:sz w:val="24"/>
          <w:szCs w:val="24"/>
        </w:rPr>
        <w:t xml:space="preserve"> </w:t>
      </w:r>
      <w:r>
        <w:rPr>
          <w:rFonts w:hint="default" w:ascii="Times New Roman" w:hAnsi="Times New Roman" w:cs="Times New Roman"/>
          <w:color w:val="auto"/>
          <w:w w:val="105"/>
          <w:sz w:val="24"/>
          <w:szCs w:val="24"/>
        </w:rPr>
        <w:t>signal</w:t>
      </w:r>
      <w:r>
        <w:rPr>
          <w:rFonts w:hint="default" w:ascii="Times New Roman" w:hAnsi="Times New Roman" w:cs="Times New Roman"/>
          <w:color w:val="auto"/>
          <w:spacing w:val="-7"/>
          <w:w w:val="105"/>
          <w:sz w:val="24"/>
          <w:szCs w:val="24"/>
        </w:rPr>
        <w:t xml:space="preserve"> </w:t>
      </w:r>
      <w:r>
        <w:rPr>
          <w:rFonts w:hint="default" w:ascii="Times New Roman" w:hAnsi="Times New Roman" w:cs="Times New Roman"/>
          <w:color w:val="auto"/>
          <w:w w:val="105"/>
          <w:sz w:val="24"/>
          <w:szCs w:val="24"/>
        </w:rPr>
        <w:t>can</w:t>
      </w:r>
      <w:r>
        <w:rPr>
          <w:rFonts w:hint="default" w:ascii="Times New Roman" w:hAnsi="Times New Roman" w:cs="Times New Roman"/>
          <w:color w:val="auto"/>
          <w:spacing w:val="-7"/>
          <w:w w:val="105"/>
          <w:sz w:val="24"/>
          <w:szCs w:val="24"/>
        </w:rPr>
        <w:t xml:space="preserve"> </w:t>
      </w:r>
      <w:r>
        <w:rPr>
          <w:rFonts w:hint="default" w:ascii="Times New Roman" w:hAnsi="Times New Roman" w:cs="Times New Roman"/>
          <w:color w:val="auto"/>
          <w:w w:val="105"/>
          <w:sz w:val="24"/>
          <w:szCs w:val="24"/>
        </w:rPr>
        <w:t>cover</w:t>
      </w:r>
      <w:r>
        <w:rPr>
          <w:rFonts w:hint="default" w:ascii="Times New Roman" w:hAnsi="Times New Roman" w:cs="Times New Roman"/>
          <w:color w:val="auto"/>
          <w:spacing w:val="-8"/>
          <w:w w:val="105"/>
          <w:sz w:val="24"/>
          <w:szCs w:val="24"/>
        </w:rPr>
        <w:t xml:space="preserve"> </w:t>
      </w:r>
      <w:r>
        <w:rPr>
          <w:rFonts w:hint="default" w:ascii="Times New Roman" w:hAnsi="Times New Roman" w:cs="Times New Roman"/>
          <w:color w:val="auto"/>
          <w:w w:val="105"/>
          <w:sz w:val="24"/>
          <w:szCs w:val="24"/>
        </w:rPr>
        <w:t>longer</w:t>
      </w:r>
      <w:r>
        <w:rPr>
          <w:rFonts w:hint="default" w:ascii="Times New Roman" w:hAnsi="Times New Roman" w:cs="Times New Roman"/>
          <w:color w:val="auto"/>
          <w:spacing w:val="-8"/>
          <w:w w:val="105"/>
          <w:sz w:val="24"/>
          <w:szCs w:val="24"/>
        </w:rPr>
        <w:t xml:space="preserve"> </w:t>
      </w:r>
      <w:r>
        <w:rPr>
          <w:rFonts w:hint="default" w:ascii="Times New Roman" w:hAnsi="Times New Roman" w:cs="Times New Roman"/>
          <w:color w:val="auto"/>
          <w:w w:val="105"/>
          <w:sz w:val="24"/>
          <w:szCs w:val="24"/>
        </w:rPr>
        <w:t>distances.</w:t>
      </w:r>
      <w:r>
        <w:rPr>
          <w:rFonts w:hint="default" w:ascii="Times New Roman" w:hAnsi="Times New Roman" w:cs="Times New Roman"/>
          <w:color w:val="auto"/>
          <w:spacing w:val="-6"/>
          <w:w w:val="105"/>
          <w:sz w:val="24"/>
          <w:szCs w:val="24"/>
        </w:rPr>
        <w:t xml:space="preserve"> </w:t>
      </w:r>
      <w:r>
        <w:rPr>
          <w:rFonts w:hint="default" w:ascii="Times New Roman" w:hAnsi="Times New Roman" w:cs="Times New Roman"/>
          <w:color w:val="auto"/>
          <w:w w:val="105"/>
          <w:sz w:val="24"/>
          <w:szCs w:val="24"/>
        </w:rPr>
        <w:t>Repeater</w:t>
      </w:r>
      <w:r>
        <w:rPr>
          <w:rFonts w:hint="default" w:ascii="Times New Roman" w:hAnsi="Times New Roman" w:cs="Times New Roman"/>
          <w:color w:val="auto"/>
          <w:spacing w:val="-7"/>
          <w:w w:val="105"/>
          <w:sz w:val="24"/>
          <w:szCs w:val="24"/>
        </w:rPr>
        <w:t xml:space="preserve"> </w:t>
      </w:r>
      <w:r>
        <w:rPr>
          <w:rFonts w:hint="default" w:ascii="Times New Roman" w:hAnsi="Times New Roman" w:cs="Times New Roman"/>
          <w:color w:val="auto"/>
          <w:w w:val="105"/>
          <w:sz w:val="24"/>
          <w:szCs w:val="24"/>
        </w:rPr>
        <w:t>have</w:t>
      </w:r>
      <w:r>
        <w:rPr>
          <w:rFonts w:hint="default" w:ascii="Times New Roman" w:hAnsi="Times New Roman" w:cs="Times New Roman"/>
          <w:color w:val="auto"/>
          <w:spacing w:val="-7"/>
          <w:w w:val="105"/>
          <w:sz w:val="24"/>
          <w:szCs w:val="24"/>
        </w:rPr>
        <w:t xml:space="preserve"> </w:t>
      </w:r>
      <w:r>
        <w:rPr>
          <w:rFonts w:hint="default" w:ascii="Times New Roman" w:hAnsi="Times New Roman" w:cs="Times New Roman"/>
          <w:color w:val="auto"/>
          <w:w w:val="105"/>
          <w:sz w:val="24"/>
          <w:szCs w:val="24"/>
        </w:rPr>
        <w:t>two</w:t>
      </w:r>
      <w:r>
        <w:rPr>
          <w:rFonts w:hint="default" w:ascii="Times New Roman" w:hAnsi="Times New Roman" w:cs="Times New Roman"/>
          <w:color w:val="auto"/>
          <w:spacing w:val="-8"/>
          <w:w w:val="105"/>
          <w:sz w:val="24"/>
          <w:szCs w:val="24"/>
        </w:rPr>
        <w:t xml:space="preserve"> </w:t>
      </w:r>
      <w:r>
        <w:rPr>
          <w:rFonts w:hint="default" w:ascii="Times New Roman" w:hAnsi="Times New Roman" w:cs="Times New Roman"/>
          <w:color w:val="auto"/>
          <w:w w:val="105"/>
          <w:sz w:val="24"/>
          <w:szCs w:val="24"/>
        </w:rPr>
        <w:t>ports,</w:t>
      </w:r>
      <w:r>
        <w:rPr>
          <w:rFonts w:hint="default" w:ascii="Times New Roman" w:hAnsi="Times New Roman" w:cs="Times New Roman"/>
          <w:color w:val="auto"/>
          <w:w w:val="105"/>
          <w:sz w:val="24"/>
          <w:szCs w:val="24"/>
          <w:lang w:val="en-IN"/>
        </w:rPr>
        <w:t xml:space="preserve"> </w:t>
      </w:r>
      <w:r>
        <w:rPr>
          <w:rFonts w:hint="default" w:ascii="Times New Roman" w:hAnsi="Times New Roman" w:cs="Times New Roman"/>
          <w:color w:val="auto"/>
          <w:w w:val="105"/>
          <w:sz w:val="24"/>
          <w:szCs w:val="24"/>
        </w:rPr>
        <w:t>so</w:t>
      </w:r>
    </w:p>
    <w:p>
      <w:pPr>
        <w:pStyle w:val="18"/>
        <w:numPr>
          <w:ilvl w:val="0"/>
          <w:numId w:val="0"/>
        </w:numPr>
        <w:tabs>
          <w:tab w:val="left" w:pos="449"/>
        </w:tabs>
        <w:spacing w:before="0" w:after="0" w:line="247" w:lineRule="auto"/>
        <w:ind w:left="220" w:leftChars="0" w:right="688" w:rightChars="0" w:firstLine="252" w:firstLineChars="100"/>
        <w:jc w:val="both"/>
        <w:rPr>
          <w:rFonts w:hint="default" w:ascii="Times New Roman" w:hAnsi="Times New Roman" w:cs="Times New Roman"/>
          <w:color w:val="auto"/>
          <w:sz w:val="24"/>
          <w:szCs w:val="24"/>
        </w:rPr>
      </w:pPr>
      <w:r>
        <w:rPr>
          <w:rFonts w:hint="default" w:ascii="Times New Roman" w:hAnsi="Times New Roman" w:cs="Times New Roman"/>
          <w:color w:val="auto"/>
          <w:w w:val="105"/>
          <w:sz w:val="24"/>
          <w:szCs w:val="24"/>
        </w:rPr>
        <w:t>cannot</w:t>
      </w:r>
      <w:r>
        <w:rPr>
          <w:rFonts w:hint="default" w:ascii="Times New Roman" w:hAnsi="Times New Roman" w:cs="Times New Roman"/>
          <w:color w:val="auto"/>
          <w:spacing w:val="-56"/>
          <w:w w:val="105"/>
          <w:sz w:val="24"/>
          <w:szCs w:val="24"/>
        </w:rPr>
        <w:t xml:space="preserve"> </w:t>
      </w:r>
      <w:r>
        <w:rPr>
          <w:rFonts w:hint="default" w:ascii="Times New Roman" w:hAnsi="Times New Roman" w:cs="Times New Roman"/>
          <w:color w:val="auto"/>
          <w:w w:val="105"/>
          <w:sz w:val="24"/>
          <w:szCs w:val="24"/>
        </w:rPr>
        <w:t>be</w:t>
      </w:r>
      <w:r>
        <w:rPr>
          <w:rFonts w:hint="default" w:ascii="Times New Roman" w:hAnsi="Times New Roman" w:cs="Times New Roman"/>
          <w:color w:val="auto"/>
          <w:spacing w:val="-3"/>
          <w:w w:val="105"/>
          <w:sz w:val="24"/>
          <w:szCs w:val="24"/>
        </w:rPr>
        <w:t xml:space="preserve"> </w:t>
      </w:r>
      <w:r>
        <w:rPr>
          <w:rFonts w:hint="default" w:ascii="Times New Roman" w:hAnsi="Times New Roman" w:cs="Times New Roman"/>
          <w:color w:val="auto"/>
          <w:w w:val="105"/>
          <w:sz w:val="24"/>
          <w:szCs w:val="24"/>
        </w:rPr>
        <w:t>use</w:t>
      </w:r>
      <w:r>
        <w:rPr>
          <w:rFonts w:hint="default" w:ascii="Times New Roman" w:hAnsi="Times New Roman" w:cs="Times New Roman"/>
          <w:color w:val="auto"/>
          <w:spacing w:val="-2"/>
          <w:w w:val="105"/>
          <w:sz w:val="24"/>
          <w:szCs w:val="24"/>
        </w:rPr>
        <w:t xml:space="preserve"> </w:t>
      </w:r>
      <w:r>
        <w:rPr>
          <w:rFonts w:hint="default" w:ascii="Times New Roman" w:hAnsi="Times New Roman" w:cs="Times New Roman"/>
          <w:color w:val="auto"/>
          <w:w w:val="105"/>
          <w:sz w:val="24"/>
          <w:szCs w:val="24"/>
        </w:rPr>
        <w:t>to</w:t>
      </w:r>
      <w:r>
        <w:rPr>
          <w:rFonts w:hint="default" w:ascii="Times New Roman" w:hAnsi="Times New Roman" w:cs="Times New Roman"/>
          <w:color w:val="auto"/>
          <w:spacing w:val="-2"/>
          <w:w w:val="105"/>
          <w:sz w:val="24"/>
          <w:szCs w:val="24"/>
        </w:rPr>
        <w:t xml:space="preserve"> </w:t>
      </w:r>
      <w:r>
        <w:rPr>
          <w:rFonts w:hint="default" w:ascii="Times New Roman" w:hAnsi="Times New Roman" w:cs="Times New Roman"/>
          <w:color w:val="auto"/>
          <w:w w:val="105"/>
          <w:sz w:val="24"/>
          <w:szCs w:val="24"/>
        </w:rPr>
        <w:t>connect</w:t>
      </w:r>
      <w:r>
        <w:rPr>
          <w:rFonts w:hint="default" w:ascii="Times New Roman" w:hAnsi="Times New Roman" w:cs="Times New Roman"/>
          <w:color w:val="auto"/>
          <w:spacing w:val="-5"/>
          <w:w w:val="105"/>
          <w:sz w:val="24"/>
          <w:szCs w:val="24"/>
        </w:rPr>
        <w:t xml:space="preserve"> </w:t>
      </w:r>
      <w:r>
        <w:rPr>
          <w:rFonts w:hint="default" w:ascii="Times New Roman" w:hAnsi="Times New Roman" w:cs="Times New Roman"/>
          <w:color w:val="auto"/>
          <w:w w:val="105"/>
          <w:sz w:val="24"/>
          <w:szCs w:val="24"/>
        </w:rPr>
        <w:t>for</w:t>
      </w:r>
      <w:r>
        <w:rPr>
          <w:rFonts w:hint="default" w:ascii="Times New Roman" w:hAnsi="Times New Roman" w:cs="Times New Roman"/>
          <w:color w:val="auto"/>
          <w:spacing w:val="-1"/>
          <w:w w:val="105"/>
          <w:sz w:val="24"/>
          <w:szCs w:val="24"/>
        </w:rPr>
        <w:t xml:space="preserve"> </w:t>
      </w:r>
      <w:r>
        <w:rPr>
          <w:rFonts w:hint="default" w:ascii="Times New Roman" w:hAnsi="Times New Roman" w:cs="Times New Roman"/>
          <w:color w:val="auto"/>
          <w:w w:val="105"/>
          <w:sz w:val="24"/>
          <w:szCs w:val="24"/>
        </w:rPr>
        <w:t>more</w:t>
      </w:r>
      <w:r>
        <w:rPr>
          <w:rFonts w:hint="default" w:ascii="Times New Roman" w:hAnsi="Times New Roman" w:cs="Times New Roman"/>
          <w:color w:val="auto"/>
          <w:spacing w:val="-3"/>
          <w:w w:val="105"/>
          <w:sz w:val="24"/>
          <w:szCs w:val="24"/>
        </w:rPr>
        <w:t xml:space="preserve"> </w:t>
      </w:r>
      <w:r>
        <w:rPr>
          <w:rFonts w:hint="default" w:ascii="Times New Roman" w:hAnsi="Times New Roman" w:cs="Times New Roman"/>
          <w:color w:val="auto"/>
          <w:w w:val="105"/>
          <w:sz w:val="24"/>
          <w:szCs w:val="24"/>
        </w:rPr>
        <w:t>than</w:t>
      </w:r>
      <w:r>
        <w:rPr>
          <w:rFonts w:hint="default" w:ascii="Times New Roman" w:hAnsi="Times New Roman" w:cs="Times New Roman"/>
          <w:color w:val="auto"/>
          <w:spacing w:val="-3"/>
          <w:w w:val="105"/>
          <w:sz w:val="24"/>
          <w:szCs w:val="24"/>
        </w:rPr>
        <w:t xml:space="preserve"> </w:t>
      </w:r>
      <w:r>
        <w:rPr>
          <w:rFonts w:hint="default" w:ascii="Times New Roman" w:hAnsi="Times New Roman" w:cs="Times New Roman"/>
          <w:color w:val="auto"/>
          <w:w w:val="105"/>
          <w:sz w:val="24"/>
          <w:szCs w:val="24"/>
        </w:rPr>
        <w:t>two</w:t>
      </w:r>
      <w:r>
        <w:rPr>
          <w:rFonts w:hint="default" w:ascii="Times New Roman" w:hAnsi="Times New Roman" w:cs="Times New Roman"/>
          <w:color w:val="auto"/>
          <w:spacing w:val="-2"/>
          <w:w w:val="105"/>
          <w:sz w:val="24"/>
          <w:szCs w:val="24"/>
        </w:rPr>
        <w:t xml:space="preserve"> </w:t>
      </w:r>
      <w:r>
        <w:rPr>
          <w:rFonts w:hint="default" w:ascii="Times New Roman" w:hAnsi="Times New Roman" w:cs="Times New Roman"/>
          <w:color w:val="auto"/>
          <w:w w:val="105"/>
          <w:sz w:val="24"/>
          <w:szCs w:val="24"/>
        </w:rPr>
        <w:t>devices</w:t>
      </w:r>
    </w:p>
    <w:p>
      <w:pPr>
        <w:pStyle w:val="18"/>
        <w:numPr>
          <w:ilvl w:val="0"/>
          <w:numId w:val="0"/>
        </w:numPr>
        <w:tabs>
          <w:tab w:val="left" w:pos="893"/>
        </w:tabs>
        <w:spacing w:before="5" w:after="0" w:line="244" w:lineRule="auto"/>
        <w:ind w:right="692" w:rightChars="0"/>
        <w:jc w:val="both"/>
        <w:rPr>
          <w:rFonts w:hint="default" w:ascii="Times New Roman" w:hAnsi="Times New Roman" w:cs="Times New Roman"/>
          <w:color w:val="auto"/>
          <w:w w:val="105"/>
          <w:sz w:val="24"/>
          <w:szCs w:val="24"/>
        </w:rPr>
      </w:pPr>
    </w:p>
    <w:p>
      <w:pPr>
        <w:spacing w:after="0" w:line="244" w:lineRule="auto"/>
        <w:jc w:val="both"/>
        <w:rPr>
          <w:rFonts w:hint="default" w:ascii="Times New Roman" w:hAnsi="Times New Roman" w:cs="Times New Roman"/>
          <w:color w:val="auto"/>
          <w:sz w:val="24"/>
          <w:szCs w:val="24"/>
        </w:rPr>
        <w:sectPr>
          <w:pgSz w:w="12240" w:h="15840"/>
          <w:pgMar w:top="1280" w:right="900" w:bottom="280" w:left="1220" w:header="720" w:footer="720" w:gutter="0"/>
          <w:pgBorders>
            <w:top w:val="thinThickSmallGap" w:color="auto" w:sz="24" w:space="1"/>
            <w:left w:val="thinThickSmallGap" w:color="auto" w:sz="24" w:space="4"/>
            <w:bottom w:val="thinThickSmallGap" w:color="auto" w:sz="24" w:space="1"/>
            <w:right w:val="thinThickSmallGap" w:color="auto" w:sz="24" w:space="4"/>
          </w:pgBorders>
          <w:cols w:space="720" w:num="1"/>
        </w:sectPr>
      </w:pPr>
    </w:p>
    <w:p>
      <w:pPr>
        <w:pStyle w:val="3"/>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240" w:lineRule="auto"/>
        <w:ind w:left="220" w:leftChars="0" w:right="0" w:firstLine="0" w:firstLineChars="0"/>
        <w:textAlignment w:val="auto"/>
        <w:rPr>
          <w:rFonts w:hint="default" w:ascii="Times New Roman" w:hAnsi="Times New Roman" w:eastAsia="Open Sans" w:cs="Times New Roman"/>
          <w:b w:val="0"/>
          <w:bCs w:val="0"/>
          <w:i w:val="0"/>
          <w:iCs w:val="0"/>
          <w:caps w:val="0"/>
          <w:color w:val="auto"/>
          <w:spacing w:val="0"/>
          <w:sz w:val="24"/>
          <w:szCs w:val="24"/>
        </w:rPr>
      </w:pPr>
      <w:r>
        <w:rPr>
          <w:rFonts w:hint="default" w:ascii="Times New Roman" w:hAnsi="Times New Roman" w:eastAsia="Open Sans" w:cs="Times New Roman"/>
          <w:b/>
          <w:bCs/>
          <w:i w:val="0"/>
          <w:iCs w:val="0"/>
          <w:caps w:val="0"/>
          <w:color w:val="auto"/>
          <w:spacing w:val="0"/>
          <w:sz w:val="24"/>
          <w:szCs w:val="24"/>
          <w:shd w:val="clear" w:fill="FFFFFF"/>
        </w:rPr>
        <w:t>Modem</w:t>
      </w:r>
      <w:r>
        <w:rPr>
          <w:rFonts w:hint="default" w:ascii="Times New Roman" w:hAnsi="Times New Roman" w:eastAsia="Open Sans" w:cs="Times New Roman"/>
          <w:b/>
          <w:bCs/>
          <w:i w:val="0"/>
          <w:iCs w:val="0"/>
          <w:caps w:val="0"/>
          <w:color w:val="auto"/>
          <w:spacing w:val="0"/>
          <w:sz w:val="24"/>
          <w:szCs w:val="24"/>
          <w:shd w:val="clear" w:fill="FFFFFF"/>
          <w:lang w:val="en-IN"/>
        </w:rPr>
        <w:t xml:space="preserve">: </w:t>
      </w:r>
      <w:r>
        <w:rPr>
          <w:rFonts w:hint="default" w:ascii="Times New Roman" w:hAnsi="Times New Roman" w:eastAsia="Open Sans" w:cs="Times New Roman"/>
          <w:b w:val="0"/>
          <w:bCs w:val="0"/>
          <w:i w:val="0"/>
          <w:iCs w:val="0"/>
          <w:caps w:val="0"/>
          <w:color w:val="auto"/>
          <w:spacing w:val="0"/>
          <w:sz w:val="24"/>
          <w:szCs w:val="24"/>
          <w:shd w:val="clear" w:fill="FFFFFF"/>
        </w:rPr>
        <w:t>Modems (modulators-demodulators) are used to transmit digital signals over analog telephone lines. Thus, digital signals are converted by the modem into analog signals of different frequencies and transmitted to a modem at the receiving location. The receiving modem performs the reverse transformation and provides a digital output to a device connected to a modem, usually a computer. The digital data is usually transferred to or from the modem over a serial line through an industry standard interface, RS-232. Many telephone companies offer DSL services, and many cable operators  use modems as end terminals for identification and recognition of home and personal users. Modems work on both the Physical and Data Link layers.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240" w:lineRule="auto"/>
        <w:ind w:left="0" w:right="0" w:firstLine="0"/>
        <w:textAlignment w:val="auto"/>
        <w:rPr>
          <w:rFonts w:hint="default" w:ascii="Times New Roman" w:hAnsi="Times New Roman" w:eastAsia="Open Sans" w:cs="Times New Roman"/>
          <w:b/>
          <w:bCs/>
          <w:i w:val="0"/>
          <w:iCs w:val="0"/>
          <w:caps w:val="0"/>
          <w:color w:val="auto"/>
          <w:spacing w:val="0"/>
          <w:sz w:val="24"/>
          <w:szCs w:val="24"/>
          <w:shd w:val="clear" w:fill="FFFFFF"/>
        </w:rPr>
      </w:pPr>
    </w:p>
    <w:p>
      <w:pPr>
        <w:pStyle w:val="3"/>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240" w:lineRule="auto"/>
        <w:ind w:left="220" w:leftChars="0" w:right="0" w:firstLine="0" w:firstLineChars="0"/>
        <w:textAlignment w:val="auto"/>
        <w:rPr>
          <w:rFonts w:hint="default" w:ascii="Times New Roman" w:hAnsi="Times New Roman" w:eastAsia="Open Sans" w:cs="Times New Roman"/>
          <w:b w:val="0"/>
          <w:bCs w:val="0"/>
          <w:i w:val="0"/>
          <w:iCs w:val="0"/>
          <w:caps w:val="0"/>
          <w:color w:val="auto"/>
          <w:spacing w:val="0"/>
          <w:sz w:val="24"/>
          <w:szCs w:val="24"/>
        </w:rPr>
      </w:pPr>
      <w:r>
        <w:rPr>
          <w:rFonts w:hint="default" w:ascii="Times New Roman" w:hAnsi="Times New Roman" w:eastAsia="Open Sans" w:cs="Times New Roman"/>
          <w:b/>
          <w:bCs/>
          <w:i w:val="0"/>
          <w:iCs w:val="0"/>
          <w:caps w:val="0"/>
          <w:color w:val="auto"/>
          <w:spacing w:val="0"/>
          <w:sz w:val="24"/>
          <w:szCs w:val="24"/>
          <w:shd w:val="clear" w:fill="FFFFFF"/>
        </w:rPr>
        <w:t>Repeater</w:t>
      </w:r>
      <w:r>
        <w:rPr>
          <w:rFonts w:hint="default" w:ascii="Times New Roman" w:hAnsi="Times New Roman" w:eastAsia="Open Sans" w:cs="Times New Roman"/>
          <w:b/>
          <w:bCs/>
          <w:i w:val="0"/>
          <w:iCs w:val="0"/>
          <w:caps w:val="0"/>
          <w:color w:val="auto"/>
          <w:spacing w:val="0"/>
          <w:sz w:val="24"/>
          <w:szCs w:val="24"/>
          <w:shd w:val="clear" w:fill="FFFFFF"/>
          <w:lang w:val="en-IN"/>
        </w:rPr>
        <w:t xml:space="preserve">: </w:t>
      </w:r>
      <w:r>
        <w:rPr>
          <w:rFonts w:hint="default" w:ascii="Times New Roman" w:hAnsi="Times New Roman" w:eastAsia="Open Sans" w:cs="Times New Roman"/>
          <w:b w:val="0"/>
          <w:bCs w:val="0"/>
          <w:i w:val="0"/>
          <w:iCs w:val="0"/>
          <w:caps w:val="0"/>
          <w:color w:val="auto"/>
          <w:spacing w:val="0"/>
          <w:sz w:val="24"/>
          <w:szCs w:val="24"/>
          <w:shd w:val="clear" w:fill="FFFFFF"/>
        </w:rPr>
        <w:t>A repeater is an electronic device that amplifies the signal it receives. You can think of repeater as a device which receives a signal and retransmits it at a higher level or higher power so that the signal can cover longer distances, more than 100 meters for standard LAN cables. Repeaters work on the Physical layer.</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0" w:beforeAutospacing="0" w:after="0" w:afterAutospacing="0" w:line="240" w:lineRule="auto"/>
        <w:ind w:left="0" w:right="0" w:firstLine="0"/>
        <w:textAlignment w:val="auto"/>
        <w:rPr>
          <w:rFonts w:hint="default" w:ascii="Times New Roman" w:hAnsi="Times New Roman" w:eastAsia="Open Sans" w:cs="Times New Roman"/>
          <w:b/>
          <w:bCs/>
          <w:i w:val="0"/>
          <w:iCs w:val="0"/>
          <w:caps w:val="0"/>
          <w:color w:val="auto"/>
          <w:spacing w:val="0"/>
          <w:sz w:val="24"/>
          <w:szCs w:val="24"/>
          <w:shd w:val="clear" w:fill="FFFFFF"/>
        </w:rPr>
      </w:pPr>
    </w:p>
    <w:p>
      <w:pPr>
        <w:pStyle w:val="3"/>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0" w:beforeAutospacing="0" w:after="0" w:afterAutospacing="0" w:line="240" w:lineRule="auto"/>
        <w:ind w:left="220" w:leftChars="0" w:right="0" w:firstLine="0" w:firstLineChars="0"/>
        <w:textAlignment w:val="auto"/>
        <w:rPr>
          <w:rFonts w:hint="default" w:ascii="Times New Roman" w:hAnsi="Times New Roman" w:eastAsia="Open Sans" w:cs="Times New Roman"/>
          <w:b w:val="0"/>
          <w:bCs w:val="0"/>
          <w:i w:val="0"/>
          <w:iCs w:val="0"/>
          <w:caps w:val="0"/>
          <w:color w:val="auto"/>
          <w:spacing w:val="0"/>
          <w:sz w:val="24"/>
          <w:szCs w:val="24"/>
        </w:rPr>
      </w:pPr>
      <w:r>
        <w:rPr>
          <w:rFonts w:hint="default" w:ascii="Times New Roman" w:hAnsi="Times New Roman" w:eastAsia="Open Sans" w:cs="Times New Roman"/>
          <w:b/>
          <w:bCs/>
          <w:i w:val="0"/>
          <w:iCs w:val="0"/>
          <w:caps w:val="0"/>
          <w:color w:val="auto"/>
          <w:spacing w:val="0"/>
          <w:sz w:val="24"/>
          <w:szCs w:val="24"/>
          <w:shd w:val="clear" w:fill="FFFFFF"/>
        </w:rPr>
        <w:t>Access Point</w:t>
      </w:r>
      <w:r>
        <w:rPr>
          <w:rFonts w:hint="default" w:ascii="Times New Roman" w:hAnsi="Times New Roman" w:eastAsia="Open Sans" w:cs="Times New Roman"/>
          <w:b/>
          <w:bCs/>
          <w:i w:val="0"/>
          <w:iCs w:val="0"/>
          <w:caps w:val="0"/>
          <w:color w:val="auto"/>
          <w:spacing w:val="0"/>
          <w:sz w:val="24"/>
          <w:szCs w:val="24"/>
          <w:shd w:val="clear" w:fill="FFFFFF"/>
          <w:lang w:val="en-IN"/>
        </w:rPr>
        <w:t xml:space="preserve">: </w:t>
      </w:r>
      <w:r>
        <w:rPr>
          <w:rFonts w:hint="default" w:ascii="Times New Roman" w:hAnsi="Times New Roman" w:eastAsia="Open Sans" w:cs="Times New Roman"/>
          <w:b w:val="0"/>
          <w:bCs w:val="0"/>
          <w:i w:val="0"/>
          <w:iCs w:val="0"/>
          <w:caps w:val="0"/>
          <w:color w:val="auto"/>
          <w:spacing w:val="0"/>
          <w:sz w:val="24"/>
          <w:szCs w:val="24"/>
          <w:shd w:val="clear" w:fill="FFFFFF"/>
        </w:rPr>
        <w:t>While an access point (AP) can technically involve either a wired or wireless connection, it commonly means a wireless device. An AP works at the second OSI layer, the Data Link layer, and it can operate either as a bridge connecting a standard wired network to wireless devices or as a router passing data transmissions from one access point to another.</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0" w:beforeAutospacing="0" w:after="0" w:afterAutospacing="0" w:line="240" w:lineRule="auto"/>
        <w:ind w:left="0" w:right="0" w:firstLine="0"/>
        <w:textAlignment w:val="auto"/>
        <w:rPr>
          <w:rFonts w:hint="default" w:ascii="Times New Roman" w:hAnsi="Times New Roman" w:eastAsia="Open Sans" w:cs="Times New Roman"/>
          <w:b w:val="0"/>
          <w:bCs w:val="0"/>
          <w:i w:val="0"/>
          <w:iCs w:val="0"/>
          <w:caps w:val="0"/>
          <w:color w:val="auto"/>
          <w:spacing w:val="0"/>
          <w:sz w:val="24"/>
          <w:szCs w:val="24"/>
          <w:shd w:val="clear" w:fill="FFFFFF"/>
        </w:rPr>
      </w:pP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0" w:beforeAutospacing="0" w:after="0" w:afterAutospacing="0" w:line="240" w:lineRule="auto"/>
        <w:ind w:right="0" w:firstLine="240" w:firstLineChars="100"/>
        <w:textAlignment w:val="auto"/>
        <w:rPr>
          <w:rFonts w:hint="default" w:ascii="Times New Roman" w:hAnsi="Times New Roman" w:eastAsia="Open Sans" w:cs="Times New Roman"/>
          <w:b w:val="0"/>
          <w:bCs w:val="0"/>
          <w:i w:val="0"/>
          <w:iCs w:val="0"/>
          <w:caps w:val="0"/>
          <w:color w:val="auto"/>
          <w:spacing w:val="0"/>
          <w:sz w:val="24"/>
          <w:szCs w:val="24"/>
          <w:shd w:val="clear" w:fill="FFFFFF"/>
        </w:rPr>
      </w:pPr>
      <w:r>
        <w:rPr>
          <w:rFonts w:hint="default" w:ascii="Times New Roman" w:hAnsi="Times New Roman" w:eastAsia="Open Sans" w:cs="Times New Roman"/>
          <w:b w:val="0"/>
          <w:bCs w:val="0"/>
          <w:i w:val="0"/>
          <w:iCs w:val="0"/>
          <w:caps w:val="0"/>
          <w:color w:val="auto"/>
          <w:spacing w:val="0"/>
          <w:sz w:val="24"/>
          <w:szCs w:val="24"/>
          <w:shd w:val="clear" w:fill="FFFFFF"/>
        </w:rPr>
        <w:t xml:space="preserve">Wireless access points (WAPs) consist of a transmitter and receiver (transceiver) device used </w:t>
      </w:r>
      <w:r>
        <w:rPr>
          <w:rFonts w:hint="default" w:ascii="Times New Roman" w:hAnsi="Times New Roman" w:eastAsia="Open Sans" w:cs="Times New Roman"/>
          <w:b w:val="0"/>
          <w:bCs w:val="0"/>
          <w:i w:val="0"/>
          <w:iCs w:val="0"/>
          <w:caps w:val="0"/>
          <w:color w:val="auto"/>
          <w:spacing w:val="0"/>
          <w:sz w:val="24"/>
          <w:szCs w:val="24"/>
          <w:shd w:val="clear" w:fill="FFFFFF"/>
          <w:lang w:val="en-IN"/>
        </w:rPr>
        <w:tab/>
      </w:r>
      <w:r>
        <w:rPr>
          <w:rFonts w:hint="default" w:ascii="Times New Roman" w:hAnsi="Times New Roman" w:eastAsia="Open Sans" w:cs="Times New Roman"/>
          <w:b w:val="0"/>
          <w:bCs w:val="0"/>
          <w:i w:val="0"/>
          <w:iCs w:val="0"/>
          <w:caps w:val="0"/>
          <w:color w:val="auto"/>
          <w:spacing w:val="0"/>
          <w:sz w:val="24"/>
          <w:szCs w:val="24"/>
          <w:shd w:val="clear" w:fill="FFFFFF"/>
        </w:rPr>
        <w:t>to</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0" w:beforeAutospacing="0" w:after="0" w:afterAutospacing="0" w:line="240" w:lineRule="auto"/>
        <w:ind w:right="0" w:firstLine="240" w:firstLineChars="100"/>
        <w:textAlignment w:val="auto"/>
        <w:rPr>
          <w:rFonts w:hint="default" w:ascii="Times New Roman" w:hAnsi="Times New Roman" w:eastAsia="Open Sans" w:cs="Times New Roman"/>
          <w:b w:val="0"/>
          <w:bCs w:val="0"/>
          <w:i w:val="0"/>
          <w:iCs w:val="0"/>
          <w:caps w:val="0"/>
          <w:color w:val="auto"/>
          <w:spacing w:val="0"/>
          <w:sz w:val="24"/>
          <w:szCs w:val="24"/>
          <w:shd w:val="clear" w:fill="FFFFFF"/>
        </w:rPr>
      </w:pPr>
      <w:r>
        <w:rPr>
          <w:rFonts w:hint="default" w:ascii="Times New Roman" w:hAnsi="Times New Roman" w:eastAsia="Open Sans" w:cs="Times New Roman"/>
          <w:b w:val="0"/>
          <w:bCs w:val="0"/>
          <w:i w:val="0"/>
          <w:iCs w:val="0"/>
          <w:caps w:val="0"/>
          <w:color w:val="auto"/>
          <w:spacing w:val="0"/>
          <w:sz w:val="24"/>
          <w:szCs w:val="24"/>
          <w:shd w:val="clear" w:fill="FFFFFF"/>
        </w:rPr>
        <w:t>create a wireless LAN (WLAN). Access points typically are separate network devices with a built-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0" w:beforeAutospacing="0" w:after="0" w:afterAutospacing="0" w:line="240" w:lineRule="auto"/>
        <w:ind w:right="0" w:firstLine="240" w:firstLineChars="100"/>
        <w:textAlignment w:val="auto"/>
        <w:rPr>
          <w:rFonts w:hint="default" w:ascii="Times New Roman" w:hAnsi="Times New Roman" w:eastAsia="Open Sans" w:cs="Times New Roman"/>
          <w:b w:val="0"/>
          <w:bCs w:val="0"/>
          <w:i w:val="0"/>
          <w:iCs w:val="0"/>
          <w:caps w:val="0"/>
          <w:color w:val="auto"/>
          <w:spacing w:val="0"/>
          <w:sz w:val="24"/>
          <w:szCs w:val="24"/>
          <w:shd w:val="clear" w:fill="FFFFFF"/>
        </w:rPr>
      </w:pPr>
      <w:r>
        <w:rPr>
          <w:rFonts w:hint="default" w:ascii="Times New Roman" w:hAnsi="Times New Roman" w:eastAsia="Open Sans" w:cs="Times New Roman"/>
          <w:b w:val="0"/>
          <w:bCs w:val="0"/>
          <w:i w:val="0"/>
          <w:iCs w:val="0"/>
          <w:caps w:val="0"/>
          <w:color w:val="auto"/>
          <w:spacing w:val="0"/>
          <w:sz w:val="24"/>
          <w:szCs w:val="24"/>
          <w:shd w:val="clear" w:fill="FFFFFF"/>
        </w:rPr>
        <w:t>in antenna, transmitter and adapter. APs use the wireless infrastructure network mode to provide a</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0" w:beforeAutospacing="0" w:after="0" w:afterAutospacing="0" w:line="240" w:lineRule="auto"/>
        <w:ind w:right="0" w:firstLine="240" w:firstLineChars="100"/>
        <w:textAlignment w:val="auto"/>
        <w:rPr>
          <w:rFonts w:hint="default" w:ascii="Times New Roman" w:hAnsi="Times New Roman" w:eastAsia="Open Sans" w:cs="Times New Roman"/>
          <w:b w:val="0"/>
          <w:bCs w:val="0"/>
          <w:i w:val="0"/>
          <w:iCs w:val="0"/>
          <w:caps w:val="0"/>
          <w:color w:val="auto"/>
          <w:spacing w:val="0"/>
          <w:sz w:val="24"/>
          <w:szCs w:val="24"/>
          <w:shd w:val="clear" w:fill="FFFFFF"/>
        </w:rPr>
      </w:pPr>
      <w:r>
        <w:rPr>
          <w:rFonts w:hint="default" w:ascii="Times New Roman" w:hAnsi="Times New Roman" w:eastAsia="Open Sans" w:cs="Times New Roman"/>
          <w:b w:val="0"/>
          <w:bCs w:val="0"/>
          <w:i w:val="0"/>
          <w:iCs w:val="0"/>
          <w:caps w:val="0"/>
          <w:color w:val="auto"/>
          <w:spacing w:val="0"/>
          <w:sz w:val="24"/>
          <w:szCs w:val="24"/>
          <w:shd w:val="clear" w:fill="FFFFFF"/>
        </w:rPr>
        <w:t>connection point between WLANs and a wired Ethernet LAN. They also have several ports, giving</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0" w:beforeAutospacing="0" w:after="0" w:afterAutospacing="0" w:line="240" w:lineRule="auto"/>
        <w:ind w:right="0" w:firstLine="240" w:firstLineChars="100"/>
        <w:textAlignment w:val="auto"/>
        <w:rPr>
          <w:rFonts w:hint="default" w:ascii="Times New Roman" w:hAnsi="Times New Roman" w:eastAsia="Open Sans" w:cs="Times New Roman"/>
          <w:b w:val="0"/>
          <w:bCs w:val="0"/>
          <w:i w:val="0"/>
          <w:iCs w:val="0"/>
          <w:caps w:val="0"/>
          <w:color w:val="auto"/>
          <w:spacing w:val="0"/>
          <w:sz w:val="24"/>
          <w:szCs w:val="24"/>
          <w:shd w:val="clear" w:fill="FFFFFF"/>
        </w:rPr>
      </w:pPr>
      <w:r>
        <w:rPr>
          <w:rFonts w:hint="default" w:ascii="Times New Roman" w:hAnsi="Times New Roman" w:eastAsia="Open Sans" w:cs="Times New Roman"/>
          <w:b w:val="0"/>
          <w:bCs w:val="0"/>
          <w:i w:val="0"/>
          <w:iCs w:val="0"/>
          <w:caps w:val="0"/>
          <w:color w:val="auto"/>
          <w:spacing w:val="0"/>
          <w:sz w:val="24"/>
          <w:szCs w:val="24"/>
          <w:shd w:val="clear" w:fill="FFFFFF"/>
        </w:rPr>
        <w:t>you a way to expand the network to support additional clients. Depending on the size of the network,</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0" w:beforeAutospacing="0" w:after="0" w:afterAutospacing="0" w:line="240" w:lineRule="auto"/>
        <w:ind w:right="0" w:firstLine="240" w:firstLineChars="100"/>
        <w:textAlignment w:val="auto"/>
        <w:rPr>
          <w:rFonts w:hint="default" w:ascii="Times New Roman" w:hAnsi="Times New Roman" w:eastAsia="Open Sans" w:cs="Times New Roman"/>
          <w:b w:val="0"/>
          <w:bCs w:val="0"/>
          <w:i w:val="0"/>
          <w:iCs w:val="0"/>
          <w:caps w:val="0"/>
          <w:color w:val="auto"/>
          <w:spacing w:val="0"/>
          <w:sz w:val="24"/>
          <w:szCs w:val="24"/>
          <w:shd w:val="clear" w:fill="FFFFFF"/>
        </w:rPr>
      </w:pPr>
      <w:r>
        <w:rPr>
          <w:rFonts w:hint="default" w:ascii="Times New Roman" w:hAnsi="Times New Roman" w:eastAsia="Open Sans" w:cs="Times New Roman"/>
          <w:b w:val="0"/>
          <w:bCs w:val="0"/>
          <w:i w:val="0"/>
          <w:iCs w:val="0"/>
          <w:caps w:val="0"/>
          <w:color w:val="auto"/>
          <w:spacing w:val="0"/>
          <w:sz w:val="24"/>
          <w:szCs w:val="24"/>
          <w:shd w:val="clear" w:fill="FFFFFF"/>
        </w:rPr>
        <w:t>one or more APs might be required to provide full coverage. Additional APs are used to allow</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0" w:beforeAutospacing="0" w:after="0" w:afterAutospacing="0" w:line="240" w:lineRule="auto"/>
        <w:ind w:right="0" w:firstLine="240" w:firstLineChars="100"/>
        <w:textAlignment w:val="auto"/>
        <w:rPr>
          <w:rFonts w:hint="default" w:ascii="Times New Roman" w:hAnsi="Times New Roman" w:eastAsia="Open Sans" w:cs="Times New Roman"/>
          <w:b w:val="0"/>
          <w:bCs w:val="0"/>
          <w:i w:val="0"/>
          <w:iCs w:val="0"/>
          <w:caps w:val="0"/>
          <w:color w:val="auto"/>
          <w:spacing w:val="0"/>
          <w:sz w:val="24"/>
          <w:szCs w:val="24"/>
          <w:shd w:val="clear" w:fill="FFFFFF"/>
        </w:rPr>
      </w:pPr>
      <w:r>
        <w:rPr>
          <w:rFonts w:hint="default" w:ascii="Times New Roman" w:hAnsi="Times New Roman" w:eastAsia="Open Sans" w:cs="Times New Roman"/>
          <w:b w:val="0"/>
          <w:bCs w:val="0"/>
          <w:i w:val="0"/>
          <w:iCs w:val="0"/>
          <w:caps w:val="0"/>
          <w:color w:val="auto"/>
          <w:spacing w:val="0"/>
          <w:sz w:val="24"/>
          <w:szCs w:val="24"/>
          <w:shd w:val="clear" w:fill="FFFFFF"/>
        </w:rPr>
        <w:t xml:space="preserve">access to more wireless clients and to expand the range of the wireless network. </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0" w:beforeAutospacing="0" w:after="0" w:afterAutospacing="0" w:line="240" w:lineRule="auto"/>
        <w:ind w:left="0" w:right="0" w:firstLine="0"/>
        <w:textAlignment w:val="auto"/>
        <w:rPr>
          <w:rFonts w:hint="default" w:ascii="Times New Roman" w:hAnsi="Times New Roman" w:eastAsia="Open Sans" w:cs="Times New Roman"/>
          <w:b w:val="0"/>
          <w:bCs w:val="0"/>
          <w:i w:val="0"/>
          <w:iCs w:val="0"/>
          <w:caps w:val="0"/>
          <w:color w:val="auto"/>
          <w:spacing w:val="0"/>
          <w:sz w:val="24"/>
          <w:szCs w:val="24"/>
          <w:shd w:val="clear" w:fill="FFFFFF"/>
        </w:rPr>
      </w:pP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0" w:beforeAutospacing="0" w:after="0" w:afterAutospacing="0" w:line="240" w:lineRule="auto"/>
        <w:ind w:right="0" w:firstLine="240" w:firstLineChars="100"/>
        <w:textAlignment w:val="auto"/>
        <w:rPr>
          <w:rFonts w:hint="default" w:ascii="Times New Roman" w:hAnsi="Times New Roman" w:eastAsia="Open Sans" w:cs="Times New Roman"/>
          <w:b w:val="0"/>
          <w:bCs w:val="0"/>
          <w:i w:val="0"/>
          <w:iCs w:val="0"/>
          <w:caps w:val="0"/>
          <w:color w:val="auto"/>
          <w:spacing w:val="0"/>
          <w:sz w:val="24"/>
          <w:szCs w:val="24"/>
          <w:shd w:val="clear" w:fill="FFFFFF"/>
        </w:rPr>
      </w:pPr>
      <w:r>
        <w:rPr>
          <w:rFonts w:hint="default" w:ascii="Times New Roman" w:hAnsi="Times New Roman" w:eastAsia="Open Sans" w:cs="Times New Roman"/>
          <w:b w:val="0"/>
          <w:bCs w:val="0"/>
          <w:i w:val="0"/>
          <w:iCs w:val="0"/>
          <w:caps w:val="0"/>
          <w:color w:val="auto"/>
          <w:spacing w:val="0"/>
          <w:sz w:val="24"/>
          <w:szCs w:val="24"/>
          <w:shd w:val="clear" w:fill="FFFFFF"/>
        </w:rPr>
        <w:t xml:space="preserve">Each AP is limited by its transmission range — the distance a client can be from an AP and still </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0" w:beforeAutospacing="0" w:after="0" w:afterAutospacing="0" w:line="240" w:lineRule="auto"/>
        <w:ind w:right="0" w:firstLine="240" w:firstLineChars="100"/>
        <w:textAlignment w:val="auto"/>
        <w:rPr>
          <w:rFonts w:hint="default" w:ascii="Times New Roman" w:hAnsi="Times New Roman" w:eastAsia="Open Sans" w:cs="Times New Roman"/>
          <w:b w:val="0"/>
          <w:bCs w:val="0"/>
          <w:i w:val="0"/>
          <w:iCs w:val="0"/>
          <w:caps w:val="0"/>
          <w:color w:val="auto"/>
          <w:spacing w:val="0"/>
          <w:sz w:val="24"/>
          <w:szCs w:val="24"/>
          <w:shd w:val="clear" w:fill="FFFFFF"/>
        </w:rPr>
      </w:pPr>
      <w:r>
        <w:rPr>
          <w:rFonts w:hint="default" w:ascii="Times New Roman" w:hAnsi="Times New Roman" w:eastAsia="Open Sans" w:cs="Times New Roman"/>
          <w:b w:val="0"/>
          <w:bCs w:val="0"/>
          <w:i w:val="0"/>
          <w:iCs w:val="0"/>
          <w:caps w:val="0"/>
          <w:color w:val="auto"/>
          <w:spacing w:val="0"/>
          <w:sz w:val="24"/>
          <w:szCs w:val="24"/>
          <w:shd w:val="clear" w:fill="FFFFFF"/>
        </w:rPr>
        <w:t>obtain a usable signal and data process speed. The actual distance depends on the wireless standard,</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0" w:beforeAutospacing="0" w:after="0" w:afterAutospacing="0" w:line="240" w:lineRule="auto"/>
        <w:ind w:right="0" w:firstLine="240" w:firstLineChars="100"/>
        <w:textAlignment w:val="auto"/>
        <w:rPr>
          <w:rFonts w:hint="default" w:ascii="Times New Roman" w:hAnsi="Times New Roman" w:eastAsia="Open Sans" w:cs="Times New Roman"/>
          <w:b w:val="0"/>
          <w:bCs w:val="0"/>
          <w:i w:val="0"/>
          <w:iCs w:val="0"/>
          <w:caps w:val="0"/>
          <w:color w:val="auto"/>
          <w:spacing w:val="0"/>
          <w:sz w:val="24"/>
          <w:szCs w:val="24"/>
          <w:shd w:val="clear" w:fill="FFFFFF"/>
        </w:rPr>
      </w:pPr>
      <w:r>
        <w:rPr>
          <w:rFonts w:hint="default" w:ascii="Times New Roman" w:hAnsi="Times New Roman" w:eastAsia="Open Sans" w:cs="Times New Roman"/>
          <w:b w:val="0"/>
          <w:bCs w:val="0"/>
          <w:i w:val="0"/>
          <w:iCs w:val="0"/>
          <w:caps w:val="0"/>
          <w:color w:val="auto"/>
          <w:spacing w:val="0"/>
          <w:sz w:val="24"/>
          <w:szCs w:val="24"/>
          <w:shd w:val="clear" w:fill="FFFFFF"/>
        </w:rPr>
        <w:t>the obstructions and environmental conditions between the client and the AP. Higher end APs have</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0" w:beforeAutospacing="0" w:after="0" w:afterAutospacing="0" w:line="240" w:lineRule="auto"/>
        <w:ind w:right="0" w:firstLine="240" w:firstLineChars="100"/>
        <w:textAlignment w:val="auto"/>
        <w:rPr>
          <w:rFonts w:hint="default" w:ascii="Times New Roman" w:hAnsi="Times New Roman" w:eastAsia="Open Sans" w:cs="Times New Roman"/>
          <w:b w:val="0"/>
          <w:bCs w:val="0"/>
          <w:i w:val="0"/>
          <w:iCs w:val="0"/>
          <w:caps w:val="0"/>
          <w:color w:val="auto"/>
          <w:spacing w:val="0"/>
          <w:sz w:val="24"/>
          <w:szCs w:val="24"/>
        </w:rPr>
      </w:pPr>
      <w:r>
        <w:rPr>
          <w:rFonts w:hint="default" w:ascii="Times New Roman" w:hAnsi="Times New Roman" w:eastAsia="Open Sans" w:cs="Times New Roman"/>
          <w:b w:val="0"/>
          <w:bCs w:val="0"/>
          <w:i w:val="0"/>
          <w:iCs w:val="0"/>
          <w:caps w:val="0"/>
          <w:color w:val="auto"/>
          <w:spacing w:val="0"/>
          <w:sz w:val="24"/>
          <w:szCs w:val="24"/>
          <w:shd w:val="clear" w:fill="FFFFFF"/>
        </w:rPr>
        <w:t>high-powered antennas, enabling them to extend how far the wireless signal can travel.</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0" w:beforeAutospacing="0" w:after="0" w:afterAutospacing="0" w:line="240" w:lineRule="auto"/>
        <w:ind w:left="0" w:right="0" w:firstLine="0"/>
        <w:textAlignment w:val="auto"/>
        <w:rPr>
          <w:rFonts w:hint="default" w:ascii="Times New Roman" w:hAnsi="Times New Roman" w:eastAsia="Open Sans" w:cs="Times New Roman"/>
          <w:b w:val="0"/>
          <w:bCs w:val="0"/>
          <w:i w:val="0"/>
          <w:iCs w:val="0"/>
          <w:caps w:val="0"/>
          <w:color w:val="auto"/>
          <w:spacing w:val="0"/>
          <w:sz w:val="24"/>
          <w:szCs w:val="24"/>
          <w:shd w:val="clear" w:fill="FFFFFF"/>
        </w:rPr>
      </w:pP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0" w:beforeAutospacing="0" w:after="0" w:afterAutospacing="0" w:line="240" w:lineRule="auto"/>
        <w:ind w:left="0" w:right="0" w:firstLine="240" w:firstLineChars="100"/>
        <w:textAlignment w:val="auto"/>
        <w:rPr>
          <w:rFonts w:hint="default" w:ascii="Times New Roman" w:hAnsi="Times New Roman" w:eastAsia="Open Sans" w:cs="Times New Roman"/>
          <w:b w:val="0"/>
          <w:bCs w:val="0"/>
          <w:i w:val="0"/>
          <w:iCs w:val="0"/>
          <w:caps w:val="0"/>
          <w:color w:val="auto"/>
          <w:spacing w:val="0"/>
          <w:sz w:val="24"/>
          <w:szCs w:val="24"/>
          <w:shd w:val="clear" w:fill="FFFFFF"/>
        </w:rPr>
      </w:pPr>
      <w:r>
        <w:rPr>
          <w:rFonts w:hint="default" w:ascii="Times New Roman" w:hAnsi="Times New Roman" w:eastAsia="Open Sans" w:cs="Times New Roman"/>
          <w:b w:val="0"/>
          <w:bCs w:val="0"/>
          <w:i w:val="0"/>
          <w:iCs w:val="0"/>
          <w:caps w:val="0"/>
          <w:color w:val="auto"/>
          <w:spacing w:val="0"/>
          <w:sz w:val="24"/>
          <w:szCs w:val="24"/>
          <w:shd w:val="clear" w:fill="FFFFFF"/>
        </w:rPr>
        <w:t>APs might also provide many ports that can be used to increase the network’s size, firewall</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0" w:beforeAutospacing="0" w:after="0" w:afterAutospacing="0" w:line="240" w:lineRule="auto"/>
        <w:ind w:left="0" w:right="0" w:firstLine="240" w:firstLineChars="100"/>
        <w:textAlignment w:val="auto"/>
        <w:rPr>
          <w:rFonts w:hint="default" w:ascii="Times New Roman" w:hAnsi="Times New Roman" w:eastAsia="Open Sans" w:cs="Times New Roman"/>
          <w:b w:val="0"/>
          <w:bCs w:val="0"/>
          <w:i w:val="0"/>
          <w:iCs w:val="0"/>
          <w:caps w:val="0"/>
          <w:color w:val="auto"/>
          <w:spacing w:val="0"/>
          <w:sz w:val="24"/>
          <w:szCs w:val="24"/>
          <w:shd w:val="clear" w:fill="FFFFFF"/>
        </w:rPr>
      </w:pPr>
      <w:r>
        <w:rPr>
          <w:rFonts w:hint="default" w:ascii="Times New Roman" w:hAnsi="Times New Roman" w:eastAsia="Open Sans" w:cs="Times New Roman"/>
          <w:b w:val="0"/>
          <w:bCs w:val="0"/>
          <w:i w:val="0"/>
          <w:iCs w:val="0"/>
          <w:caps w:val="0"/>
          <w:color w:val="auto"/>
          <w:spacing w:val="0"/>
          <w:sz w:val="24"/>
          <w:szCs w:val="24"/>
          <w:shd w:val="clear" w:fill="FFFFFF"/>
        </w:rPr>
        <w:t>capabilities and Dynamic Host Configuration Protocol (DHCP) service. Therefore, we get APs that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0" w:beforeAutospacing="0" w:after="0" w:afterAutospacing="0" w:line="240" w:lineRule="auto"/>
        <w:ind w:left="0" w:right="0" w:firstLine="240" w:firstLineChars="100"/>
        <w:textAlignment w:val="auto"/>
        <w:rPr>
          <w:rFonts w:hint="default" w:ascii="Times New Roman" w:hAnsi="Times New Roman" w:eastAsia="Open Sans" w:cs="Times New Roman"/>
          <w:b w:val="0"/>
          <w:bCs w:val="0"/>
          <w:i w:val="0"/>
          <w:iCs w:val="0"/>
          <w:caps w:val="0"/>
          <w:color w:val="auto"/>
          <w:spacing w:val="0"/>
          <w:sz w:val="24"/>
          <w:szCs w:val="24"/>
        </w:rPr>
      </w:pPr>
      <w:r>
        <w:rPr>
          <w:rFonts w:hint="default" w:ascii="Times New Roman" w:hAnsi="Times New Roman" w:eastAsia="Open Sans" w:cs="Times New Roman"/>
          <w:b w:val="0"/>
          <w:bCs w:val="0"/>
          <w:i w:val="0"/>
          <w:iCs w:val="0"/>
          <w:caps w:val="0"/>
          <w:color w:val="auto"/>
          <w:spacing w:val="0"/>
          <w:sz w:val="24"/>
          <w:szCs w:val="24"/>
          <w:shd w:val="clear" w:fill="FFFFFF"/>
        </w:rPr>
        <w:t>are a switch, DHCP server, router and firewall.</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0" w:beforeAutospacing="0" w:after="0" w:afterAutospacing="0" w:line="240" w:lineRule="auto"/>
        <w:ind w:left="0" w:right="0" w:firstLine="0"/>
        <w:textAlignment w:val="auto"/>
        <w:rPr>
          <w:rFonts w:hint="default" w:ascii="Times New Roman" w:hAnsi="Times New Roman" w:eastAsia="Open Sans" w:cs="Times New Roman"/>
          <w:b w:val="0"/>
          <w:bCs w:val="0"/>
          <w:i w:val="0"/>
          <w:iCs w:val="0"/>
          <w:caps w:val="0"/>
          <w:color w:val="auto"/>
          <w:spacing w:val="0"/>
          <w:sz w:val="24"/>
          <w:szCs w:val="24"/>
          <w:shd w:val="clear" w:fill="FFFFFF"/>
        </w:rPr>
      </w:pP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0" w:beforeAutospacing="0" w:after="0" w:afterAutospacing="0" w:line="240" w:lineRule="auto"/>
        <w:ind w:right="0" w:firstLine="240" w:firstLineChars="100"/>
        <w:textAlignment w:val="auto"/>
        <w:rPr>
          <w:rFonts w:hint="default" w:ascii="Times New Roman" w:hAnsi="Times New Roman" w:eastAsia="Open Sans" w:cs="Times New Roman"/>
          <w:b w:val="0"/>
          <w:bCs w:val="0"/>
          <w:i w:val="0"/>
          <w:iCs w:val="0"/>
          <w:caps w:val="0"/>
          <w:color w:val="auto"/>
          <w:spacing w:val="0"/>
          <w:sz w:val="24"/>
          <w:szCs w:val="24"/>
          <w:shd w:val="clear" w:fill="FFFFFF"/>
        </w:rPr>
      </w:pPr>
      <w:r>
        <w:rPr>
          <w:rFonts w:hint="default" w:ascii="Times New Roman" w:hAnsi="Times New Roman" w:eastAsia="Open Sans" w:cs="Times New Roman"/>
          <w:b w:val="0"/>
          <w:bCs w:val="0"/>
          <w:i w:val="0"/>
          <w:iCs w:val="0"/>
          <w:caps w:val="0"/>
          <w:color w:val="auto"/>
          <w:spacing w:val="0"/>
          <w:sz w:val="24"/>
          <w:szCs w:val="24"/>
          <w:shd w:val="clear" w:fill="FFFFFF"/>
        </w:rPr>
        <w:t>To connect to a wireless AP, you need a service set identifier (SSID) name. 802.11 wireless</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0" w:beforeAutospacing="0" w:after="0" w:afterAutospacing="0" w:line="240" w:lineRule="auto"/>
        <w:ind w:right="0" w:firstLine="240" w:firstLineChars="100"/>
        <w:textAlignment w:val="auto"/>
        <w:rPr>
          <w:rFonts w:hint="default" w:ascii="Times New Roman" w:hAnsi="Times New Roman" w:eastAsia="Open Sans" w:cs="Times New Roman"/>
          <w:b w:val="0"/>
          <w:bCs w:val="0"/>
          <w:i w:val="0"/>
          <w:iCs w:val="0"/>
          <w:caps w:val="0"/>
          <w:color w:val="auto"/>
          <w:spacing w:val="0"/>
          <w:sz w:val="24"/>
          <w:szCs w:val="24"/>
          <w:shd w:val="clear" w:fill="FFFFFF"/>
        </w:rPr>
      </w:pPr>
      <w:r>
        <w:rPr>
          <w:rFonts w:hint="default" w:ascii="Times New Roman" w:hAnsi="Times New Roman" w:eastAsia="Open Sans" w:cs="Times New Roman"/>
          <w:b w:val="0"/>
          <w:bCs w:val="0"/>
          <w:i w:val="0"/>
          <w:iCs w:val="0"/>
          <w:caps w:val="0"/>
          <w:color w:val="auto"/>
          <w:spacing w:val="0"/>
          <w:sz w:val="24"/>
          <w:szCs w:val="24"/>
          <w:shd w:val="clear" w:fill="FFFFFF"/>
        </w:rPr>
        <w:t>networks use the SSID to identify all systems belonging to the same network, and client stations</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0" w:beforeAutospacing="0" w:after="0" w:afterAutospacing="0" w:line="240" w:lineRule="auto"/>
        <w:ind w:right="0" w:firstLine="240" w:firstLineChars="100"/>
        <w:textAlignment w:val="auto"/>
        <w:rPr>
          <w:rFonts w:hint="default" w:ascii="Times New Roman" w:hAnsi="Times New Roman" w:eastAsia="Open Sans" w:cs="Times New Roman"/>
          <w:b w:val="0"/>
          <w:bCs w:val="0"/>
          <w:i w:val="0"/>
          <w:iCs w:val="0"/>
          <w:caps w:val="0"/>
          <w:color w:val="auto"/>
          <w:spacing w:val="0"/>
          <w:sz w:val="24"/>
          <w:szCs w:val="24"/>
          <w:shd w:val="clear" w:fill="FFFFFF"/>
        </w:rPr>
      </w:pPr>
      <w:r>
        <w:rPr>
          <w:rFonts w:hint="default" w:ascii="Times New Roman" w:hAnsi="Times New Roman" w:eastAsia="Open Sans" w:cs="Times New Roman"/>
          <w:b w:val="0"/>
          <w:bCs w:val="0"/>
          <w:i w:val="0"/>
          <w:iCs w:val="0"/>
          <w:caps w:val="0"/>
          <w:color w:val="auto"/>
          <w:spacing w:val="0"/>
          <w:sz w:val="24"/>
          <w:szCs w:val="24"/>
          <w:shd w:val="clear" w:fill="FFFFFF"/>
        </w:rPr>
        <w:t>must be configured with the SSID to be authenticated to the AP. The AP might broadcast the SSID,</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0" w:beforeAutospacing="0" w:after="0" w:afterAutospacing="0" w:line="240" w:lineRule="auto"/>
        <w:ind w:right="0" w:firstLine="240" w:firstLineChars="100"/>
        <w:textAlignment w:val="auto"/>
        <w:rPr>
          <w:rFonts w:hint="default" w:ascii="Times New Roman" w:hAnsi="Times New Roman" w:eastAsia="Open Sans" w:cs="Times New Roman"/>
          <w:b w:val="0"/>
          <w:bCs w:val="0"/>
          <w:i w:val="0"/>
          <w:iCs w:val="0"/>
          <w:caps w:val="0"/>
          <w:color w:val="auto"/>
          <w:spacing w:val="0"/>
          <w:sz w:val="24"/>
          <w:szCs w:val="24"/>
          <w:shd w:val="clear" w:fill="FFFFFF"/>
        </w:rPr>
      </w:pPr>
      <w:r>
        <w:rPr>
          <w:rFonts w:hint="default" w:ascii="Times New Roman" w:hAnsi="Times New Roman" w:eastAsia="Open Sans" w:cs="Times New Roman"/>
          <w:b w:val="0"/>
          <w:bCs w:val="0"/>
          <w:i w:val="0"/>
          <w:iCs w:val="0"/>
          <w:caps w:val="0"/>
          <w:color w:val="auto"/>
          <w:spacing w:val="0"/>
          <w:sz w:val="24"/>
          <w:szCs w:val="24"/>
          <w:shd w:val="clear" w:fill="FFFFFF"/>
        </w:rPr>
        <w:t>allowing all wireless clients in the area to see the AP’s SSID. However, for security reasons, APs</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0" w:beforeAutospacing="0" w:after="0" w:afterAutospacing="0" w:line="240" w:lineRule="auto"/>
        <w:ind w:right="0" w:firstLine="240" w:firstLineChars="100"/>
        <w:textAlignment w:val="auto"/>
        <w:rPr>
          <w:rFonts w:hint="default" w:ascii="Times New Roman" w:hAnsi="Times New Roman" w:eastAsia="Open Sans" w:cs="Times New Roman"/>
          <w:b w:val="0"/>
          <w:bCs w:val="0"/>
          <w:i w:val="0"/>
          <w:iCs w:val="0"/>
          <w:caps w:val="0"/>
          <w:color w:val="auto"/>
          <w:spacing w:val="0"/>
          <w:sz w:val="24"/>
          <w:szCs w:val="24"/>
          <w:shd w:val="clear" w:fill="FFFFFF"/>
        </w:rPr>
      </w:pPr>
      <w:r>
        <w:rPr>
          <w:rFonts w:hint="default" w:ascii="Times New Roman" w:hAnsi="Times New Roman" w:eastAsia="Open Sans" w:cs="Times New Roman"/>
          <w:b w:val="0"/>
          <w:bCs w:val="0"/>
          <w:i w:val="0"/>
          <w:iCs w:val="0"/>
          <w:caps w:val="0"/>
          <w:color w:val="auto"/>
          <w:spacing w:val="0"/>
          <w:sz w:val="24"/>
          <w:szCs w:val="24"/>
          <w:shd w:val="clear" w:fill="FFFFFF"/>
        </w:rPr>
        <w:t>can be configured not to broadcast the SSID, which means that an administrator needs to give client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0" w:beforeAutospacing="0" w:after="0" w:afterAutospacing="0" w:line="240" w:lineRule="auto"/>
        <w:ind w:right="0" w:firstLine="240" w:firstLineChars="100"/>
        <w:textAlignment w:val="auto"/>
        <w:rPr>
          <w:rFonts w:hint="default" w:ascii="Times New Roman" w:hAnsi="Times New Roman" w:eastAsia="Open Sans" w:cs="Times New Roman"/>
          <w:b w:val="0"/>
          <w:bCs w:val="0"/>
          <w:i w:val="0"/>
          <w:iCs w:val="0"/>
          <w:caps w:val="0"/>
          <w:color w:val="auto"/>
          <w:spacing w:val="0"/>
          <w:sz w:val="24"/>
          <w:szCs w:val="24"/>
          <w:shd w:val="clear" w:fill="FFFFFF"/>
        </w:rPr>
      </w:pPr>
      <w:r>
        <w:rPr>
          <w:rFonts w:hint="default" w:ascii="Times New Roman" w:hAnsi="Times New Roman" w:eastAsia="Open Sans" w:cs="Times New Roman"/>
          <w:b w:val="0"/>
          <w:bCs w:val="0"/>
          <w:i w:val="0"/>
          <w:iCs w:val="0"/>
          <w:caps w:val="0"/>
          <w:color w:val="auto"/>
          <w:spacing w:val="0"/>
          <w:sz w:val="24"/>
          <w:szCs w:val="24"/>
          <w:shd w:val="clear" w:fill="FFFFFF"/>
        </w:rPr>
        <w:t xml:space="preserve">systems the SSID instead of allowing it to be discovered automatically. Wireless devices ship with </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0" w:beforeAutospacing="0" w:after="0" w:afterAutospacing="0" w:line="240" w:lineRule="auto"/>
        <w:ind w:right="0" w:firstLine="240" w:firstLineChars="100"/>
        <w:textAlignment w:val="auto"/>
        <w:rPr>
          <w:rFonts w:hint="default" w:ascii="Times New Roman" w:hAnsi="Times New Roman" w:eastAsia="Open Sans" w:cs="Times New Roman"/>
          <w:b w:val="0"/>
          <w:bCs w:val="0"/>
          <w:i w:val="0"/>
          <w:iCs w:val="0"/>
          <w:caps w:val="0"/>
          <w:color w:val="auto"/>
          <w:spacing w:val="0"/>
          <w:sz w:val="24"/>
          <w:szCs w:val="24"/>
          <w:shd w:val="clear" w:fill="FFFFFF"/>
        </w:rPr>
      </w:pPr>
      <w:r>
        <w:rPr>
          <w:rFonts w:hint="default" w:ascii="Times New Roman" w:hAnsi="Times New Roman" w:eastAsia="Open Sans" w:cs="Times New Roman"/>
          <w:b w:val="0"/>
          <w:bCs w:val="0"/>
          <w:i w:val="0"/>
          <w:iCs w:val="0"/>
          <w:caps w:val="0"/>
          <w:color w:val="auto"/>
          <w:spacing w:val="0"/>
          <w:sz w:val="24"/>
          <w:szCs w:val="24"/>
          <w:shd w:val="clear" w:fill="FFFFFF"/>
        </w:rPr>
        <w:t>default SSIDs, security settings, channels, passwords and usernames. For security reasons, it is</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0" w:beforeAutospacing="0" w:after="0" w:afterAutospacing="0" w:line="240" w:lineRule="auto"/>
        <w:ind w:right="0" w:firstLine="240" w:firstLineChars="100"/>
        <w:textAlignment w:val="auto"/>
        <w:rPr>
          <w:rFonts w:hint="default" w:ascii="Times New Roman" w:hAnsi="Times New Roman" w:eastAsia="Open Sans" w:cs="Times New Roman"/>
          <w:b w:val="0"/>
          <w:bCs w:val="0"/>
          <w:i w:val="0"/>
          <w:iCs w:val="0"/>
          <w:caps w:val="0"/>
          <w:color w:val="auto"/>
          <w:spacing w:val="0"/>
          <w:sz w:val="24"/>
          <w:szCs w:val="24"/>
          <w:shd w:val="clear" w:fill="FFFFFF"/>
        </w:rPr>
      </w:pPr>
      <w:r>
        <w:rPr>
          <w:rFonts w:hint="default" w:ascii="Times New Roman" w:hAnsi="Times New Roman" w:eastAsia="Open Sans" w:cs="Times New Roman"/>
          <w:b w:val="0"/>
          <w:bCs w:val="0"/>
          <w:i w:val="0"/>
          <w:iCs w:val="0"/>
          <w:caps w:val="0"/>
          <w:color w:val="auto"/>
          <w:spacing w:val="0"/>
          <w:sz w:val="24"/>
          <w:szCs w:val="24"/>
          <w:shd w:val="clear" w:fill="FFFFFF"/>
        </w:rPr>
        <w:t>strongly recommended that you change these default settings as soon as possible because many</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0" w:beforeAutospacing="0" w:after="0" w:afterAutospacing="0" w:line="240" w:lineRule="auto"/>
        <w:ind w:right="0" w:firstLine="240" w:firstLineChars="100"/>
        <w:textAlignment w:val="auto"/>
        <w:rPr>
          <w:rFonts w:hint="default" w:ascii="Times New Roman" w:hAnsi="Times New Roman" w:eastAsia="Open Sans" w:cs="Times New Roman"/>
          <w:b w:val="0"/>
          <w:bCs w:val="0"/>
          <w:i w:val="0"/>
          <w:iCs w:val="0"/>
          <w:caps w:val="0"/>
          <w:color w:val="auto"/>
          <w:spacing w:val="0"/>
          <w:sz w:val="24"/>
          <w:szCs w:val="24"/>
        </w:rPr>
      </w:pPr>
      <w:r>
        <w:rPr>
          <w:rFonts w:hint="default" w:ascii="Times New Roman" w:hAnsi="Times New Roman" w:eastAsia="Open Sans" w:cs="Times New Roman"/>
          <w:b w:val="0"/>
          <w:bCs w:val="0"/>
          <w:i w:val="0"/>
          <w:iCs w:val="0"/>
          <w:caps w:val="0"/>
          <w:color w:val="auto"/>
          <w:spacing w:val="0"/>
          <w:sz w:val="24"/>
          <w:szCs w:val="24"/>
          <w:shd w:val="clear" w:fill="FFFFFF"/>
        </w:rPr>
        <w:t>internet sites list the default settings used by manufacturers.</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0" w:beforeAutospacing="0" w:after="0" w:afterAutospacing="0" w:line="240" w:lineRule="auto"/>
        <w:ind w:left="0" w:right="0" w:firstLine="0"/>
        <w:textAlignment w:val="auto"/>
        <w:rPr>
          <w:rFonts w:hint="default" w:ascii="Times New Roman" w:hAnsi="Times New Roman" w:eastAsia="Open Sans" w:cs="Times New Roman"/>
          <w:b w:val="0"/>
          <w:bCs w:val="0"/>
          <w:i w:val="0"/>
          <w:iCs w:val="0"/>
          <w:caps w:val="0"/>
          <w:color w:val="auto"/>
          <w:spacing w:val="0"/>
          <w:sz w:val="24"/>
          <w:szCs w:val="24"/>
          <w:shd w:val="clear" w:fill="FFFFFF"/>
        </w:rPr>
      </w:pP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0" w:beforeAutospacing="0" w:after="0" w:afterAutospacing="0" w:line="240" w:lineRule="auto"/>
        <w:ind w:right="0" w:firstLine="240" w:firstLineChars="100"/>
        <w:textAlignment w:val="auto"/>
        <w:rPr>
          <w:rFonts w:hint="default" w:ascii="Times New Roman" w:hAnsi="Times New Roman" w:eastAsia="Open Sans" w:cs="Times New Roman"/>
          <w:b w:val="0"/>
          <w:bCs w:val="0"/>
          <w:i w:val="0"/>
          <w:iCs w:val="0"/>
          <w:caps w:val="0"/>
          <w:color w:val="auto"/>
          <w:spacing w:val="0"/>
          <w:sz w:val="24"/>
          <w:szCs w:val="24"/>
          <w:shd w:val="clear" w:fill="FFFFFF"/>
        </w:rPr>
      </w:pPr>
      <w:r>
        <w:rPr>
          <w:rFonts w:hint="default" w:ascii="Times New Roman" w:hAnsi="Times New Roman" w:eastAsia="Open Sans" w:cs="Times New Roman"/>
          <w:b w:val="0"/>
          <w:bCs w:val="0"/>
          <w:i w:val="0"/>
          <w:iCs w:val="0"/>
          <w:caps w:val="0"/>
          <w:color w:val="auto"/>
          <w:spacing w:val="0"/>
          <w:sz w:val="24"/>
          <w:szCs w:val="24"/>
          <w:shd w:val="clear" w:fill="FFFFFF"/>
        </w:rPr>
        <w:t>Access points can be fat or thin. Fat APs, sometimes still referred to as autonomous APs, need to be</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0" w:beforeAutospacing="0" w:after="0" w:afterAutospacing="0" w:line="240" w:lineRule="auto"/>
        <w:ind w:right="0" w:firstLine="240" w:firstLineChars="100"/>
        <w:textAlignment w:val="auto"/>
        <w:rPr>
          <w:rFonts w:hint="default" w:ascii="Times New Roman" w:hAnsi="Times New Roman" w:eastAsia="Open Sans" w:cs="Times New Roman"/>
          <w:b w:val="0"/>
          <w:bCs w:val="0"/>
          <w:i w:val="0"/>
          <w:iCs w:val="0"/>
          <w:caps w:val="0"/>
          <w:color w:val="auto"/>
          <w:spacing w:val="0"/>
          <w:sz w:val="24"/>
          <w:szCs w:val="24"/>
          <w:shd w:val="clear" w:fill="FFFFFF"/>
        </w:rPr>
      </w:pPr>
      <w:r>
        <w:rPr>
          <w:rFonts w:hint="default" w:ascii="Times New Roman" w:hAnsi="Times New Roman" w:eastAsia="Open Sans" w:cs="Times New Roman"/>
          <w:b w:val="0"/>
          <w:bCs w:val="0"/>
          <w:i w:val="0"/>
          <w:iCs w:val="0"/>
          <w:caps w:val="0"/>
          <w:color w:val="auto"/>
          <w:spacing w:val="0"/>
          <w:sz w:val="24"/>
          <w:szCs w:val="24"/>
          <w:shd w:val="clear" w:fill="FFFFFF"/>
        </w:rPr>
        <w:t>manually configured with network and security settings; then they are essentially left alone to serve</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0" w:beforeAutospacing="0" w:after="0" w:afterAutospacing="0" w:line="240" w:lineRule="auto"/>
        <w:ind w:right="0" w:firstLine="240" w:firstLineChars="100"/>
        <w:textAlignment w:val="auto"/>
        <w:rPr>
          <w:rFonts w:hint="default" w:ascii="Times New Roman" w:hAnsi="Times New Roman" w:eastAsia="Open Sans" w:cs="Times New Roman"/>
          <w:b w:val="0"/>
          <w:bCs w:val="0"/>
          <w:i w:val="0"/>
          <w:iCs w:val="0"/>
          <w:caps w:val="0"/>
          <w:color w:val="auto"/>
          <w:spacing w:val="0"/>
          <w:sz w:val="24"/>
          <w:szCs w:val="24"/>
          <w:shd w:val="clear" w:fill="FFFFFF"/>
        </w:rPr>
      </w:pPr>
      <w:r>
        <w:rPr>
          <w:rFonts w:hint="default" w:ascii="Times New Roman" w:hAnsi="Times New Roman" w:eastAsia="Open Sans" w:cs="Times New Roman"/>
          <w:b w:val="0"/>
          <w:bCs w:val="0"/>
          <w:i w:val="0"/>
          <w:iCs w:val="0"/>
          <w:caps w:val="0"/>
          <w:color w:val="auto"/>
          <w:spacing w:val="0"/>
          <w:sz w:val="24"/>
          <w:szCs w:val="24"/>
          <w:shd w:val="clear" w:fill="FFFFFF"/>
        </w:rPr>
        <w:t>clients until they can no longer function. Thin APs allow remote configuration using a controller.</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0" w:beforeAutospacing="0" w:after="0" w:afterAutospacing="0" w:line="240" w:lineRule="auto"/>
        <w:ind w:right="0" w:firstLine="240" w:firstLineChars="100"/>
        <w:textAlignment w:val="auto"/>
        <w:rPr>
          <w:rFonts w:hint="default" w:ascii="Times New Roman" w:hAnsi="Times New Roman" w:eastAsia="Open Sans" w:cs="Times New Roman"/>
          <w:b w:val="0"/>
          <w:bCs w:val="0"/>
          <w:i w:val="0"/>
          <w:iCs w:val="0"/>
          <w:caps w:val="0"/>
          <w:color w:val="auto"/>
          <w:spacing w:val="0"/>
          <w:sz w:val="24"/>
          <w:szCs w:val="24"/>
          <w:shd w:val="clear" w:fill="FFFFFF"/>
        </w:rPr>
      </w:pPr>
      <w:r>
        <w:rPr>
          <w:rFonts w:hint="default" w:ascii="Times New Roman" w:hAnsi="Times New Roman" w:eastAsia="Open Sans" w:cs="Times New Roman"/>
          <w:b w:val="0"/>
          <w:bCs w:val="0"/>
          <w:i w:val="0"/>
          <w:iCs w:val="0"/>
          <w:caps w:val="0"/>
          <w:color w:val="auto"/>
          <w:spacing w:val="0"/>
          <w:sz w:val="24"/>
          <w:szCs w:val="24"/>
          <w:shd w:val="clear" w:fill="FFFFFF"/>
        </w:rPr>
        <w:t xml:space="preserve">Since thin clients do not need to be manually configured, they can be easily reconfigured and </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0" w:beforeAutospacing="0" w:after="0" w:afterAutospacing="0" w:line="240" w:lineRule="auto"/>
        <w:ind w:right="0" w:firstLine="240" w:firstLineChars="100"/>
        <w:textAlignment w:val="auto"/>
        <w:rPr>
          <w:rFonts w:hint="default" w:ascii="Times New Roman" w:hAnsi="Times New Roman" w:eastAsia="Open Sans" w:cs="Times New Roman"/>
          <w:b w:val="0"/>
          <w:bCs w:val="0"/>
          <w:i w:val="0"/>
          <w:iCs w:val="0"/>
          <w:caps w:val="0"/>
          <w:color w:val="auto"/>
          <w:spacing w:val="0"/>
          <w:sz w:val="24"/>
          <w:szCs w:val="24"/>
        </w:rPr>
      </w:pPr>
      <w:r>
        <w:rPr>
          <w:rFonts w:hint="default" w:ascii="Times New Roman" w:hAnsi="Times New Roman" w:eastAsia="Open Sans" w:cs="Times New Roman"/>
          <w:b w:val="0"/>
          <w:bCs w:val="0"/>
          <w:i w:val="0"/>
          <w:iCs w:val="0"/>
          <w:caps w:val="0"/>
          <w:color w:val="auto"/>
          <w:spacing w:val="0"/>
          <w:sz w:val="24"/>
          <w:szCs w:val="24"/>
          <w:shd w:val="clear" w:fill="FFFFFF"/>
        </w:rPr>
        <w:t>monitored. Access points can also be controller-based or stand-alone.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0" w:beforeAutospacing="0" w:after="0" w:afterAutospacing="0" w:line="240" w:lineRule="auto"/>
        <w:ind w:left="0" w:right="0" w:firstLine="0"/>
        <w:textAlignment w:val="auto"/>
        <w:rPr>
          <w:rFonts w:hint="default" w:ascii="Times New Roman" w:hAnsi="Times New Roman" w:eastAsia="Open Sans" w:cs="Times New Roman"/>
          <w:b/>
          <w:bCs/>
          <w:i w:val="0"/>
          <w:iCs w:val="0"/>
          <w:caps w:val="0"/>
          <w:color w:val="auto"/>
          <w:spacing w:val="0"/>
          <w:sz w:val="24"/>
          <w:szCs w:val="24"/>
          <w:shd w:val="clear" w:fill="FFFFFF"/>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0" w:beforeAutospacing="0" w:after="0" w:afterAutospacing="0" w:line="240" w:lineRule="auto"/>
        <w:ind w:right="0"/>
        <w:textAlignment w:val="auto"/>
        <w:rPr>
          <w:rFonts w:hint="default" w:ascii="Times New Roman" w:hAnsi="Times New Roman" w:eastAsia="Open Sans" w:cs="Times New Roman"/>
          <w:b w:val="0"/>
          <w:bCs w:val="0"/>
          <w:i w:val="0"/>
          <w:iCs w:val="0"/>
          <w:caps w:val="0"/>
          <w:color w:val="auto"/>
          <w:spacing w:val="0"/>
          <w:sz w:val="24"/>
          <w:szCs w:val="24"/>
        </w:rPr>
      </w:pPr>
      <w:r>
        <w:rPr>
          <w:rFonts w:hint="default" w:ascii="Times New Roman" w:hAnsi="Times New Roman" w:eastAsia="Open Sans" w:cs="Times New Roman"/>
          <w:b/>
          <w:bCs/>
          <w:i w:val="0"/>
          <w:iCs w:val="0"/>
          <w:caps w:val="0"/>
          <w:color w:val="auto"/>
          <w:spacing w:val="0"/>
          <w:sz w:val="24"/>
          <w:szCs w:val="24"/>
          <w:shd w:val="clear" w:fill="FFFFFF"/>
        </w:rPr>
        <w:t>Conclusion</w:t>
      </w:r>
      <w:r>
        <w:rPr>
          <w:rFonts w:hint="default" w:ascii="Times New Roman" w:hAnsi="Times New Roman" w:eastAsia="Open Sans" w:cs="Times New Roman"/>
          <w:b/>
          <w:bCs/>
          <w:i w:val="0"/>
          <w:iCs w:val="0"/>
          <w:caps w:val="0"/>
          <w:color w:val="auto"/>
          <w:spacing w:val="0"/>
          <w:sz w:val="24"/>
          <w:szCs w:val="24"/>
          <w:shd w:val="clear" w:fill="FFFFFF"/>
          <w:lang w:val="en-IN"/>
        </w:rPr>
        <w:t xml:space="preserve">: </w:t>
      </w:r>
      <w:r>
        <w:rPr>
          <w:rFonts w:hint="default" w:ascii="Times New Roman" w:hAnsi="Times New Roman" w:eastAsia="Open Sans" w:cs="Times New Roman"/>
          <w:b w:val="0"/>
          <w:bCs w:val="0"/>
          <w:i w:val="0"/>
          <w:iCs w:val="0"/>
          <w:caps w:val="0"/>
          <w:color w:val="auto"/>
          <w:spacing w:val="0"/>
          <w:sz w:val="24"/>
          <w:szCs w:val="24"/>
          <w:shd w:val="clear" w:fill="FFFFFF"/>
        </w:rPr>
        <w:t>Having a solid understanding of the types of network devices available can help you design and built a network that is secure and serves your organization well. However, to ensure the ongoing security and availability of your network, you should carefully </w:t>
      </w:r>
      <w:r>
        <w:rPr>
          <w:rFonts w:hint="default" w:ascii="Times New Roman" w:hAnsi="Times New Roman" w:eastAsia="Open Sans" w:cs="Times New Roman"/>
          <w:b w:val="0"/>
          <w:bCs w:val="0"/>
          <w:i w:val="0"/>
          <w:iCs w:val="0"/>
          <w:caps w:val="0"/>
          <w:color w:val="auto"/>
          <w:spacing w:val="0"/>
          <w:sz w:val="24"/>
          <w:szCs w:val="24"/>
          <w:u w:val="none"/>
          <w:shd w:val="clear" w:fill="FFFFFF"/>
        </w:rPr>
        <w:fldChar w:fldCharType="begin"/>
      </w:r>
      <w:r>
        <w:rPr>
          <w:rFonts w:hint="default" w:ascii="Times New Roman" w:hAnsi="Times New Roman" w:eastAsia="Open Sans" w:cs="Times New Roman"/>
          <w:b w:val="0"/>
          <w:bCs w:val="0"/>
          <w:i w:val="0"/>
          <w:iCs w:val="0"/>
          <w:caps w:val="0"/>
          <w:color w:val="auto"/>
          <w:spacing w:val="0"/>
          <w:sz w:val="24"/>
          <w:szCs w:val="24"/>
          <w:u w:val="none"/>
          <w:shd w:val="clear" w:fill="FFFFFF"/>
        </w:rPr>
        <w:instrText xml:space="preserve"> HYPERLINK "https://www.netwrix.com/network_auditing_software_features.html?itm_source=blog&amp;itm_medium=context&amp;itm_campaign=network&amp;itm_content=none&amp;cID=70170000000kgEZ" \t "https://blog.netwrix.com/2019/01/08/network-devices-explained/_blank" </w:instrText>
      </w:r>
      <w:r>
        <w:rPr>
          <w:rFonts w:hint="default" w:ascii="Times New Roman" w:hAnsi="Times New Roman" w:eastAsia="Open Sans" w:cs="Times New Roman"/>
          <w:b w:val="0"/>
          <w:bCs w:val="0"/>
          <w:i w:val="0"/>
          <w:iCs w:val="0"/>
          <w:caps w:val="0"/>
          <w:color w:val="auto"/>
          <w:spacing w:val="0"/>
          <w:sz w:val="24"/>
          <w:szCs w:val="24"/>
          <w:u w:val="none"/>
          <w:shd w:val="clear" w:fill="FFFFFF"/>
        </w:rPr>
        <w:fldChar w:fldCharType="separate"/>
      </w:r>
      <w:r>
        <w:rPr>
          <w:rStyle w:val="12"/>
          <w:rFonts w:hint="default" w:ascii="Times New Roman" w:hAnsi="Times New Roman" w:eastAsia="Open Sans" w:cs="Times New Roman"/>
          <w:b w:val="0"/>
          <w:bCs w:val="0"/>
          <w:i w:val="0"/>
          <w:iCs w:val="0"/>
          <w:caps w:val="0"/>
          <w:color w:val="auto"/>
          <w:spacing w:val="0"/>
          <w:sz w:val="24"/>
          <w:szCs w:val="24"/>
          <w:u w:val="none"/>
          <w:shd w:val="clear" w:fill="FFFFFF"/>
        </w:rPr>
        <w:t>monitor your network devices</w:t>
      </w:r>
      <w:r>
        <w:rPr>
          <w:rFonts w:hint="default" w:ascii="Times New Roman" w:hAnsi="Times New Roman" w:eastAsia="Open Sans" w:cs="Times New Roman"/>
          <w:b w:val="0"/>
          <w:bCs w:val="0"/>
          <w:i w:val="0"/>
          <w:iCs w:val="0"/>
          <w:caps w:val="0"/>
          <w:color w:val="auto"/>
          <w:spacing w:val="0"/>
          <w:sz w:val="24"/>
          <w:szCs w:val="24"/>
          <w:u w:val="none"/>
          <w:shd w:val="clear" w:fill="FFFFFF"/>
        </w:rPr>
        <w:fldChar w:fldCharType="end"/>
      </w:r>
      <w:r>
        <w:rPr>
          <w:rFonts w:hint="default" w:ascii="Times New Roman" w:hAnsi="Times New Roman" w:eastAsia="Open Sans" w:cs="Times New Roman"/>
          <w:b w:val="0"/>
          <w:bCs w:val="0"/>
          <w:i w:val="0"/>
          <w:iCs w:val="0"/>
          <w:caps w:val="0"/>
          <w:color w:val="auto"/>
          <w:spacing w:val="0"/>
          <w:sz w:val="24"/>
          <w:szCs w:val="24"/>
          <w:shd w:val="clear" w:fill="FFFFFF"/>
        </w:rPr>
        <w:t> and activity around them, so you can quickly spot hardware issues, configuration issues and attacks.</w:t>
      </w:r>
    </w:p>
    <w:p>
      <w:pPr>
        <w:pStyle w:val="2"/>
        <w:spacing w:line="247" w:lineRule="auto"/>
        <w:ind w:left="3457" w:right="2840" w:rightChars="0"/>
        <w:jc w:val="both"/>
        <w:rPr>
          <w:rFonts w:hint="default" w:ascii="Times New Roman" w:hAnsi="Times New Roman" w:cs="Times New Roman"/>
          <w:spacing w:val="-6"/>
          <w:sz w:val="24"/>
          <w:szCs w:val="24"/>
        </w:rPr>
      </w:pPr>
    </w:p>
    <w:p>
      <w:pPr>
        <w:pStyle w:val="2"/>
        <w:spacing w:line="247" w:lineRule="auto"/>
        <w:ind w:left="3457" w:right="2840" w:rightChars="0"/>
        <w:jc w:val="both"/>
        <w:rPr>
          <w:rFonts w:hint="default" w:ascii="Times New Roman" w:hAnsi="Times New Roman" w:cs="Times New Roman"/>
          <w:spacing w:val="-6"/>
          <w:sz w:val="24"/>
          <w:szCs w:val="24"/>
        </w:rPr>
      </w:pPr>
    </w:p>
    <w:p>
      <w:pPr>
        <w:pStyle w:val="3"/>
        <w:keepNext w:val="0"/>
        <w:keepLines w:val="0"/>
        <w:pageBreakBefore w:val="0"/>
        <w:widowControl w:val="0"/>
        <w:kinsoku/>
        <w:wordWrap/>
        <w:overflowPunct/>
        <w:topLinePunct w:val="0"/>
        <w:autoSpaceDE w:val="0"/>
        <w:autoSpaceDN w:val="0"/>
        <w:bidi w:val="0"/>
        <w:adjustRightInd/>
        <w:snapToGrid/>
        <w:spacing w:before="0"/>
        <w:textAlignment w:val="auto"/>
        <w:rPr>
          <w:rFonts w:hint="default" w:ascii="Times New Roman" w:hAnsi="Times New Roman" w:cs="Times New Roman"/>
          <w:b w:val="0"/>
          <w:sz w:val="24"/>
          <w:szCs w:val="24"/>
          <w:lang w:val="en-IN"/>
        </w:rPr>
      </w:pPr>
      <w:r>
        <w:rPr>
          <w:rFonts w:hint="default" w:ascii="Times New Roman" w:hAnsi="Times New Roman" w:cs="Times New Roman"/>
          <w:w w:val="105"/>
          <w:sz w:val="24"/>
          <w:szCs w:val="24"/>
        </w:rPr>
        <w:t>NAME</w:t>
      </w:r>
      <w:r>
        <w:rPr>
          <w:rFonts w:hint="default" w:ascii="Times New Roman" w:hAnsi="Times New Roman" w:cs="Times New Roman"/>
          <w:spacing w:val="-11"/>
          <w:w w:val="105"/>
          <w:sz w:val="24"/>
          <w:szCs w:val="24"/>
        </w:rPr>
        <w:t xml:space="preserve"> </w:t>
      </w:r>
      <w:r>
        <w:rPr>
          <w:rFonts w:hint="default" w:ascii="Times New Roman" w:hAnsi="Times New Roman" w:cs="Times New Roman"/>
          <w:w w:val="105"/>
          <w:sz w:val="24"/>
          <w:szCs w:val="24"/>
        </w:rPr>
        <w:t>OF</w:t>
      </w:r>
      <w:r>
        <w:rPr>
          <w:rFonts w:hint="default" w:ascii="Times New Roman" w:hAnsi="Times New Roman" w:cs="Times New Roman"/>
          <w:spacing w:val="-6"/>
          <w:w w:val="105"/>
          <w:sz w:val="24"/>
          <w:szCs w:val="24"/>
        </w:rPr>
        <w:t xml:space="preserve"> </w:t>
      </w:r>
      <w:r>
        <w:rPr>
          <w:rFonts w:hint="default" w:ascii="Times New Roman" w:hAnsi="Times New Roman" w:cs="Times New Roman"/>
          <w:w w:val="105"/>
          <w:sz w:val="24"/>
          <w:szCs w:val="24"/>
        </w:rPr>
        <w:t>THE</w:t>
      </w:r>
      <w:r>
        <w:rPr>
          <w:rFonts w:hint="default" w:ascii="Times New Roman" w:hAnsi="Times New Roman" w:cs="Times New Roman"/>
          <w:spacing w:val="-5"/>
          <w:w w:val="105"/>
          <w:sz w:val="24"/>
          <w:szCs w:val="24"/>
        </w:rPr>
        <w:t xml:space="preserve"> </w:t>
      </w:r>
      <w:r>
        <w:rPr>
          <w:rFonts w:hint="default" w:ascii="Times New Roman" w:hAnsi="Times New Roman" w:cs="Times New Roman"/>
          <w:w w:val="105"/>
          <w:sz w:val="24"/>
          <w:szCs w:val="24"/>
        </w:rPr>
        <w:t>EXPERIMENT</w:t>
      </w:r>
      <w:r>
        <w:rPr>
          <w:rFonts w:hint="default" w:ascii="Times New Roman" w:hAnsi="Times New Roman" w:cs="Times New Roman"/>
          <w:b/>
          <w:bCs w:val="0"/>
          <w:w w:val="105"/>
          <w:sz w:val="24"/>
          <w:szCs w:val="24"/>
        </w:rPr>
        <w:t>:</w:t>
      </w:r>
      <w:r>
        <w:rPr>
          <w:rFonts w:hint="default" w:ascii="Times New Roman" w:hAnsi="Times New Roman" w:cs="Times New Roman"/>
          <w:b/>
          <w:bCs w:val="0"/>
          <w:w w:val="105"/>
          <w:sz w:val="24"/>
          <w:szCs w:val="24"/>
          <w:lang w:val="en-IN"/>
        </w:rPr>
        <w:t xml:space="preserve"> </w:t>
      </w:r>
      <w:r>
        <w:rPr>
          <w:rFonts w:hint="default" w:ascii="Times New Roman" w:hAnsi="Times New Roman" w:cs="Times New Roman"/>
          <w:w w:val="105"/>
          <w:sz w:val="24"/>
          <w:szCs w:val="24"/>
          <w:lang w:val="en-IN"/>
        </w:rPr>
        <w:t>Connect the Computers in Local Area Network.</w:t>
      </w:r>
    </w:p>
    <w:p>
      <w:pPr>
        <w:pStyle w:val="8"/>
        <w:keepNext w:val="0"/>
        <w:keepLines w:val="0"/>
        <w:pageBreakBefore w:val="0"/>
        <w:widowControl w:val="0"/>
        <w:kinsoku/>
        <w:wordWrap/>
        <w:overflowPunct/>
        <w:topLinePunct w:val="0"/>
        <w:autoSpaceDE w:val="0"/>
        <w:autoSpaceDN w:val="0"/>
        <w:bidi w:val="0"/>
        <w:adjustRightInd/>
        <w:snapToGrid/>
        <w:spacing w:before="0"/>
        <w:textAlignment w:val="auto"/>
        <w:rPr>
          <w:rFonts w:hint="default" w:ascii="Times New Roman" w:hAnsi="Times New Roman" w:cs="Times New Roman"/>
          <w:b/>
          <w:bCs/>
          <w:color w:val="auto"/>
          <w:sz w:val="24"/>
          <w:szCs w:val="24"/>
          <w:lang w:val="en-IN"/>
        </w:rPr>
      </w:pPr>
      <w:r>
        <w:rPr>
          <w:rFonts w:hint="default" w:ascii="Times New Roman" w:hAnsi="Times New Roman" w:cs="Times New Roman"/>
          <w:b/>
          <w:w w:val="105"/>
          <w:sz w:val="24"/>
          <w:szCs w:val="24"/>
        </w:rPr>
        <w:t>OBJECTIVE</w:t>
      </w:r>
      <w:r>
        <w:rPr>
          <w:rFonts w:hint="default" w:ascii="Times New Roman" w:hAnsi="Times New Roman" w:cs="Times New Roman"/>
          <w:b/>
          <w:bCs/>
          <w:w w:val="105"/>
          <w:sz w:val="24"/>
          <w:szCs w:val="24"/>
        </w:rPr>
        <w:t>:</w:t>
      </w:r>
      <w:r>
        <w:rPr>
          <w:rFonts w:hint="default" w:ascii="Times New Roman" w:hAnsi="Times New Roman" w:cs="Times New Roman"/>
          <w:b/>
          <w:bCs/>
          <w:spacing w:val="-13"/>
          <w:w w:val="105"/>
          <w:sz w:val="24"/>
          <w:szCs w:val="24"/>
        </w:rPr>
        <w:t xml:space="preserve"> </w:t>
      </w:r>
      <w:r>
        <w:rPr>
          <w:rFonts w:hint="default" w:ascii="Times New Roman" w:hAnsi="Times New Roman" w:cs="Times New Roman"/>
          <w:b/>
          <w:bCs/>
          <w:color w:val="auto"/>
          <w:w w:val="105"/>
          <w:sz w:val="24"/>
          <w:szCs w:val="24"/>
          <w:lang w:val="en-IN"/>
        </w:rPr>
        <w:t>Study of Network devices used in LAN</w:t>
      </w:r>
    </w:p>
    <w:p>
      <w:pPr>
        <w:spacing w:before="9"/>
        <w:ind w:left="200" w:right="0" w:firstLine="0"/>
        <w:jc w:val="left"/>
        <w:rPr>
          <w:rFonts w:hint="default" w:ascii="Times New Roman" w:hAnsi="Times New Roman" w:cs="Times New Roman"/>
          <w:spacing w:val="-6"/>
          <w:sz w:val="24"/>
          <w:szCs w:val="24"/>
        </w:rPr>
      </w:pPr>
      <w:r>
        <w:rPr>
          <w:rFonts w:hint="default" w:ascii="Times New Roman" w:hAnsi="Times New Roman" w:cs="Times New Roman"/>
          <w:b/>
          <w:w w:val="105"/>
          <w:sz w:val="24"/>
          <w:szCs w:val="24"/>
        </w:rPr>
        <w:t>RESOURCE</w:t>
      </w:r>
      <w:r>
        <w:rPr>
          <w:rFonts w:hint="default" w:ascii="Times New Roman" w:hAnsi="Times New Roman" w:cs="Times New Roman"/>
          <w:b/>
          <w:w w:val="105"/>
          <w:sz w:val="24"/>
          <w:szCs w:val="24"/>
          <w:lang w:val="en-IN"/>
        </w:rPr>
        <w:t xml:space="preserve"> </w:t>
      </w:r>
      <w:r>
        <w:rPr>
          <w:rFonts w:hint="default" w:ascii="Times New Roman" w:hAnsi="Times New Roman" w:cs="Times New Roman"/>
          <w:b/>
          <w:w w:val="105"/>
          <w:sz w:val="24"/>
          <w:szCs w:val="24"/>
        </w:rPr>
        <w:t>:</w:t>
      </w:r>
      <w:r>
        <w:rPr>
          <w:rFonts w:hint="default" w:ascii="Times New Roman" w:hAnsi="Times New Roman" w:cs="Times New Roman"/>
          <w:b/>
          <w:spacing w:val="-5"/>
          <w:w w:val="105"/>
          <w:sz w:val="24"/>
          <w:szCs w:val="24"/>
        </w:rPr>
        <w:t xml:space="preserve"> </w:t>
      </w:r>
      <w:r>
        <w:rPr>
          <w:rFonts w:hint="default" w:ascii="Times New Roman" w:hAnsi="Times New Roman" w:cs="Times New Roman"/>
          <w:b/>
          <w:spacing w:val="-5"/>
          <w:w w:val="105"/>
          <w:sz w:val="24"/>
          <w:szCs w:val="24"/>
          <w:lang w:val="en-IN"/>
        </w:rPr>
        <w:t>Computer Networks Text Book by Stallings.</w:t>
      </w:r>
    </w:p>
    <w:p>
      <w:pPr>
        <w:pStyle w:val="2"/>
        <w:spacing w:line="247" w:lineRule="auto"/>
        <w:ind w:left="2160" w:leftChars="0" w:right="2840" w:rightChars="0" w:firstLine="720" w:firstLineChars="0"/>
        <w:jc w:val="both"/>
        <w:rPr>
          <w:rFonts w:hint="default" w:ascii="Times New Roman" w:hAnsi="Times New Roman" w:cs="Times New Roman"/>
          <w:spacing w:val="-6"/>
          <w:sz w:val="24"/>
          <w:szCs w:val="24"/>
        </w:rPr>
      </w:pPr>
    </w:p>
    <w:p>
      <w:pPr>
        <w:pStyle w:val="8"/>
        <w:ind w:left="214"/>
        <w:rPr>
          <w:rFonts w:hint="default" w:ascii="Times New Roman" w:hAnsi="Times New Roman" w:cs="Times New Roman"/>
          <w:sz w:val="24"/>
          <w:szCs w:val="24"/>
        </w:rPr>
      </w:pPr>
      <w:r>
        <w:rPr>
          <w:rFonts w:hint="default" w:ascii="Times New Roman" w:hAnsi="Times New Roman" w:cs="Times New Roman"/>
          <w:b/>
          <w:sz w:val="24"/>
          <w:szCs w:val="24"/>
        </w:rPr>
        <w:t>Aim:</w:t>
      </w:r>
      <w:r>
        <w:rPr>
          <w:rFonts w:hint="default" w:ascii="Times New Roman" w:hAnsi="Times New Roman" w:cs="Times New Roman"/>
          <w:b/>
          <w:spacing w:val="12"/>
          <w:sz w:val="24"/>
          <w:szCs w:val="24"/>
        </w:rPr>
        <w:t xml:space="preserve"> </w:t>
      </w:r>
      <w:r>
        <w:rPr>
          <w:rFonts w:hint="default" w:ascii="Times New Roman" w:hAnsi="Times New Roman" w:cs="Times New Roman"/>
          <w:sz w:val="24"/>
          <w:szCs w:val="24"/>
        </w:rPr>
        <w:t>Connect</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computers</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Local</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Area</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Network.</w:t>
      </w:r>
    </w:p>
    <w:p>
      <w:pPr>
        <w:pStyle w:val="8"/>
        <w:spacing w:before="4"/>
        <w:rPr>
          <w:rFonts w:hint="default" w:ascii="Times New Roman" w:hAnsi="Times New Roman" w:cs="Times New Roman"/>
          <w:sz w:val="24"/>
          <w:szCs w:val="24"/>
        </w:rPr>
      </w:pPr>
    </w:p>
    <w:p>
      <w:pPr>
        <w:pStyle w:val="3"/>
        <w:rPr>
          <w:rFonts w:hint="default" w:ascii="Times New Roman" w:hAnsi="Times New Roman" w:cs="Times New Roman"/>
          <w:sz w:val="24"/>
          <w:szCs w:val="24"/>
        </w:rPr>
      </w:pPr>
      <w:r>
        <w:rPr>
          <w:rFonts w:hint="default" w:ascii="Times New Roman" w:hAnsi="Times New Roman" w:cs="Times New Roman"/>
          <w:spacing w:val="-1"/>
          <w:w w:val="105"/>
          <w:sz w:val="24"/>
          <w:szCs w:val="24"/>
        </w:rPr>
        <w:t>Procedure:</w:t>
      </w:r>
      <w:r>
        <w:rPr>
          <w:rFonts w:hint="default" w:ascii="Times New Roman" w:hAnsi="Times New Roman" w:cs="Times New Roman"/>
          <w:spacing w:val="-12"/>
          <w:w w:val="105"/>
          <w:sz w:val="24"/>
          <w:szCs w:val="24"/>
        </w:rPr>
        <w:t xml:space="preserve"> </w:t>
      </w:r>
      <w:r>
        <w:rPr>
          <w:rFonts w:hint="default" w:ascii="Times New Roman" w:hAnsi="Times New Roman" w:cs="Times New Roman"/>
          <w:spacing w:val="-1"/>
          <w:w w:val="105"/>
          <w:sz w:val="24"/>
          <w:szCs w:val="24"/>
        </w:rPr>
        <w:t>On</w:t>
      </w:r>
      <w:r>
        <w:rPr>
          <w:rFonts w:hint="default" w:ascii="Times New Roman" w:hAnsi="Times New Roman" w:cs="Times New Roman"/>
          <w:spacing w:val="-12"/>
          <w:w w:val="105"/>
          <w:sz w:val="24"/>
          <w:szCs w:val="24"/>
        </w:rPr>
        <w:t xml:space="preserve"> </w:t>
      </w:r>
      <w:r>
        <w:rPr>
          <w:rFonts w:hint="default" w:ascii="Times New Roman" w:hAnsi="Times New Roman" w:cs="Times New Roman"/>
          <w:spacing w:val="-1"/>
          <w:w w:val="105"/>
          <w:sz w:val="24"/>
          <w:szCs w:val="24"/>
        </w:rPr>
        <w:t>the</w:t>
      </w:r>
      <w:r>
        <w:rPr>
          <w:rFonts w:hint="default" w:ascii="Times New Roman" w:hAnsi="Times New Roman" w:cs="Times New Roman"/>
          <w:spacing w:val="-14"/>
          <w:w w:val="105"/>
          <w:sz w:val="24"/>
          <w:szCs w:val="24"/>
        </w:rPr>
        <w:t xml:space="preserve"> </w:t>
      </w:r>
      <w:r>
        <w:rPr>
          <w:rFonts w:hint="default" w:ascii="Times New Roman" w:hAnsi="Times New Roman" w:cs="Times New Roman"/>
          <w:spacing w:val="-1"/>
          <w:w w:val="105"/>
          <w:sz w:val="24"/>
          <w:szCs w:val="24"/>
        </w:rPr>
        <w:t>host</w:t>
      </w:r>
      <w:r>
        <w:rPr>
          <w:rFonts w:hint="default" w:ascii="Times New Roman" w:hAnsi="Times New Roman" w:cs="Times New Roman"/>
          <w:spacing w:val="-13"/>
          <w:w w:val="105"/>
          <w:sz w:val="24"/>
          <w:szCs w:val="24"/>
        </w:rPr>
        <w:t xml:space="preserve"> </w:t>
      </w:r>
      <w:r>
        <w:rPr>
          <w:rFonts w:hint="default" w:ascii="Times New Roman" w:hAnsi="Times New Roman" w:cs="Times New Roman"/>
          <w:spacing w:val="-1"/>
          <w:w w:val="105"/>
          <w:sz w:val="24"/>
          <w:szCs w:val="24"/>
        </w:rPr>
        <w:t>computer</w:t>
      </w:r>
    </w:p>
    <w:p>
      <w:pPr>
        <w:pStyle w:val="8"/>
        <w:rPr>
          <w:rFonts w:hint="default" w:ascii="Times New Roman" w:hAnsi="Times New Roman" w:cs="Times New Roman"/>
          <w:b/>
          <w:sz w:val="24"/>
          <w:szCs w:val="24"/>
        </w:rPr>
      </w:pPr>
    </w:p>
    <w:p>
      <w:pPr>
        <w:pStyle w:val="8"/>
        <w:spacing w:before="1"/>
        <w:ind w:left="214"/>
        <w:rPr>
          <w:rFonts w:hint="default" w:ascii="Times New Roman" w:hAnsi="Times New Roman" w:cs="Times New Roman"/>
          <w:sz w:val="24"/>
          <w:szCs w:val="24"/>
        </w:rPr>
      </w:pPr>
      <w:r>
        <w:rPr>
          <w:rFonts w:hint="default" w:ascii="Times New Roman" w:hAnsi="Times New Roman" w:cs="Times New Roman"/>
          <w:spacing w:val="-1"/>
          <w:w w:val="105"/>
          <w:sz w:val="24"/>
          <w:szCs w:val="24"/>
        </w:rPr>
        <w:t>On</w:t>
      </w:r>
      <w:r>
        <w:rPr>
          <w:rFonts w:hint="default" w:ascii="Times New Roman" w:hAnsi="Times New Roman" w:cs="Times New Roman"/>
          <w:spacing w:val="-13"/>
          <w:w w:val="105"/>
          <w:sz w:val="24"/>
          <w:szCs w:val="24"/>
        </w:rPr>
        <w:t xml:space="preserve"> </w:t>
      </w:r>
      <w:r>
        <w:rPr>
          <w:rFonts w:hint="default" w:ascii="Times New Roman" w:hAnsi="Times New Roman" w:cs="Times New Roman"/>
          <w:spacing w:val="-1"/>
          <w:w w:val="105"/>
          <w:sz w:val="24"/>
          <w:szCs w:val="24"/>
        </w:rPr>
        <w:t>the</w:t>
      </w:r>
      <w:r>
        <w:rPr>
          <w:rFonts w:hint="default" w:ascii="Times New Roman" w:hAnsi="Times New Roman" w:cs="Times New Roman"/>
          <w:spacing w:val="-13"/>
          <w:w w:val="105"/>
          <w:sz w:val="24"/>
          <w:szCs w:val="24"/>
        </w:rPr>
        <w:t xml:space="preserve"> </w:t>
      </w:r>
      <w:r>
        <w:rPr>
          <w:rFonts w:hint="default" w:ascii="Times New Roman" w:hAnsi="Times New Roman" w:cs="Times New Roman"/>
          <w:spacing w:val="-1"/>
          <w:w w:val="105"/>
          <w:sz w:val="24"/>
          <w:szCs w:val="24"/>
        </w:rPr>
        <w:t>host</w:t>
      </w:r>
      <w:r>
        <w:rPr>
          <w:rFonts w:hint="default" w:ascii="Times New Roman" w:hAnsi="Times New Roman" w:cs="Times New Roman"/>
          <w:spacing w:val="-12"/>
          <w:w w:val="105"/>
          <w:sz w:val="24"/>
          <w:szCs w:val="24"/>
        </w:rPr>
        <w:t xml:space="preserve"> </w:t>
      </w:r>
      <w:r>
        <w:rPr>
          <w:rFonts w:hint="default" w:ascii="Times New Roman" w:hAnsi="Times New Roman" w:cs="Times New Roman"/>
          <w:spacing w:val="-1"/>
          <w:w w:val="105"/>
          <w:sz w:val="24"/>
          <w:szCs w:val="24"/>
        </w:rPr>
        <w:t>computer,</w:t>
      </w:r>
      <w:r>
        <w:rPr>
          <w:rFonts w:hint="default" w:ascii="Times New Roman" w:hAnsi="Times New Roman" w:cs="Times New Roman"/>
          <w:spacing w:val="-13"/>
          <w:w w:val="105"/>
          <w:sz w:val="24"/>
          <w:szCs w:val="24"/>
        </w:rPr>
        <w:t xml:space="preserve"> </w:t>
      </w:r>
      <w:r>
        <w:rPr>
          <w:rFonts w:hint="default" w:ascii="Times New Roman" w:hAnsi="Times New Roman" w:cs="Times New Roman"/>
          <w:spacing w:val="-1"/>
          <w:w w:val="105"/>
          <w:sz w:val="24"/>
          <w:szCs w:val="24"/>
        </w:rPr>
        <w:t>follow</w:t>
      </w:r>
      <w:r>
        <w:rPr>
          <w:rFonts w:hint="default" w:ascii="Times New Roman" w:hAnsi="Times New Roman" w:cs="Times New Roman"/>
          <w:spacing w:val="-13"/>
          <w:w w:val="105"/>
          <w:sz w:val="24"/>
          <w:szCs w:val="24"/>
        </w:rPr>
        <w:t xml:space="preserve"> </w:t>
      </w:r>
      <w:r>
        <w:rPr>
          <w:rFonts w:hint="default" w:ascii="Times New Roman" w:hAnsi="Times New Roman" w:cs="Times New Roman"/>
          <w:spacing w:val="-1"/>
          <w:w w:val="105"/>
          <w:sz w:val="24"/>
          <w:szCs w:val="24"/>
        </w:rPr>
        <w:t>these</w:t>
      </w:r>
      <w:r>
        <w:rPr>
          <w:rFonts w:hint="default" w:ascii="Times New Roman" w:hAnsi="Times New Roman" w:cs="Times New Roman"/>
          <w:spacing w:val="-13"/>
          <w:w w:val="105"/>
          <w:sz w:val="24"/>
          <w:szCs w:val="24"/>
        </w:rPr>
        <w:t xml:space="preserve"> </w:t>
      </w:r>
      <w:r>
        <w:rPr>
          <w:rFonts w:hint="default" w:ascii="Times New Roman" w:hAnsi="Times New Roman" w:cs="Times New Roman"/>
          <w:spacing w:val="-1"/>
          <w:w w:val="105"/>
          <w:sz w:val="24"/>
          <w:szCs w:val="24"/>
        </w:rPr>
        <w:t>steps</w:t>
      </w:r>
      <w:r>
        <w:rPr>
          <w:rFonts w:hint="default" w:ascii="Times New Roman" w:hAnsi="Times New Roman" w:cs="Times New Roman"/>
          <w:spacing w:val="-13"/>
          <w:w w:val="105"/>
          <w:sz w:val="24"/>
          <w:szCs w:val="24"/>
        </w:rPr>
        <w:t xml:space="preserve"> </w:t>
      </w:r>
      <w:r>
        <w:rPr>
          <w:rFonts w:hint="default" w:ascii="Times New Roman" w:hAnsi="Times New Roman" w:cs="Times New Roman"/>
          <w:w w:val="105"/>
          <w:sz w:val="24"/>
          <w:szCs w:val="24"/>
        </w:rPr>
        <w:t>to</w:t>
      </w:r>
      <w:r>
        <w:rPr>
          <w:rFonts w:hint="default" w:ascii="Times New Roman" w:hAnsi="Times New Roman" w:cs="Times New Roman"/>
          <w:spacing w:val="-13"/>
          <w:w w:val="105"/>
          <w:sz w:val="24"/>
          <w:szCs w:val="24"/>
        </w:rPr>
        <w:t xml:space="preserve"> </w:t>
      </w:r>
      <w:r>
        <w:rPr>
          <w:rFonts w:hint="default" w:ascii="Times New Roman" w:hAnsi="Times New Roman" w:cs="Times New Roman"/>
          <w:w w:val="105"/>
          <w:sz w:val="24"/>
          <w:szCs w:val="24"/>
        </w:rPr>
        <w:t>share</w:t>
      </w:r>
      <w:r>
        <w:rPr>
          <w:rFonts w:hint="default" w:ascii="Times New Roman" w:hAnsi="Times New Roman" w:cs="Times New Roman"/>
          <w:spacing w:val="-13"/>
          <w:w w:val="105"/>
          <w:sz w:val="24"/>
          <w:szCs w:val="24"/>
        </w:rPr>
        <w:t xml:space="preserve"> </w:t>
      </w:r>
      <w:r>
        <w:rPr>
          <w:rFonts w:hint="default" w:ascii="Times New Roman" w:hAnsi="Times New Roman" w:cs="Times New Roman"/>
          <w:w w:val="105"/>
          <w:sz w:val="24"/>
          <w:szCs w:val="24"/>
        </w:rPr>
        <w:t>the</w:t>
      </w:r>
      <w:r>
        <w:rPr>
          <w:rFonts w:hint="default" w:ascii="Times New Roman" w:hAnsi="Times New Roman" w:cs="Times New Roman"/>
          <w:spacing w:val="-13"/>
          <w:w w:val="105"/>
          <w:sz w:val="24"/>
          <w:szCs w:val="24"/>
        </w:rPr>
        <w:t xml:space="preserve"> </w:t>
      </w:r>
      <w:r>
        <w:rPr>
          <w:rFonts w:hint="default" w:ascii="Times New Roman" w:hAnsi="Times New Roman" w:cs="Times New Roman"/>
          <w:w w:val="105"/>
          <w:sz w:val="24"/>
          <w:szCs w:val="24"/>
        </w:rPr>
        <w:t>Internet</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connection:</w:t>
      </w:r>
    </w:p>
    <w:p>
      <w:pPr>
        <w:pStyle w:val="8"/>
        <w:rPr>
          <w:rFonts w:hint="default" w:ascii="Times New Roman" w:hAnsi="Times New Roman" w:cs="Times New Roman"/>
          <w:sz w:val="24"/>
          <w:szCs w:val="24"/>
        </w:rPr>
      </w:pPr>
    </w:p>
    <w:p>
      <w:pPr>
        <w:pStyle w:val="18"/>
        <w:numPr>
          <w:ilvl w:val="0"/>
          <w:numId w:val="9"/>
        </w:numPr>
        <w:tabs>
          <w:tab w:val="left" w:pos="440"/>
        </w:tabs>
        <w:spacing w:before="1" w:after="0" w:line="240" w:lineRule="auto"/>
        <w:ind w:left="439" w:right="0" w:hanging="226"/>
        <w:jc w:val="left"/>
        <w:rPr>
          <w:rFonts w:hint="default" w:ascii="Times New Roman" w:hAnsi="Times New Roman" w:cs="Times New Roman"/>
          <w:sz w:val="24"/>
          <w:szCs w:val="24"/>
        </w:rPr>
      </w:pPr>
      <w:r>
        <w:rPr>
          <w:rFonts w:hint="default" w:ascii="Times New Roman" w:hAnsi="Times New Roman" w:cs="Times New Roman"/>
          <w:w w:val="105"/>
          <w:sz w:val="24"/>
          <w:szCs w:val="24"/>
        </w:rPr>
        <w:t>Log</w:t>
      </w:r>
      <w:r>
        <w:rPr>
          <w:rFonts w:hint="default" w:ascii="Times New Roman" w:hAnsi="Times New Roman" w:cs="Times New Roman"/>
          <w:spacing w:val="-15"/>
          <w:w w:val="105"/>
          <w:sz w:val="24"/>
          <w:szCs w:val="24"/>
        </w:rPr>
        <w:t xml:space="preserve"> </w:t>
      </w:r>
      <w:r>
        <w:rPr>
          <w:rFonts w:hint="default" w:ascii="Times New Roman" w:hAnsi="Times New Roman" w:cs="Times New Roman"/>
          <w:w w:val="105"/>
          <w:sz w:val="24"/>
          <w:szCs w:val="24"/>
        </w:rPr>
        <w:t>on</w:t>
      </w:r>
      <w:r>
        <w:rPr>
          <w:rFonts w:hint="default" w:ascii="Times New Roman" w:hAnsi="Times New Roman" w:cs="Times New Roman"/>
          <w:spacing w:val="-14"/>
          <w:w w:val="105"/>
          <w:sz w:val="24"/>
          <w:szCs w:val="24"/>
        </w:rPr>
        <w:t xml:space="preserve"> </w:t>
      </w:r>
      <w:r>
        <w:rPr>
          <w:rFonts w:hint="default" w:ascii="Times New Roman" w:hAnsi="Times New Roman" w:cs="Times New Roman"/>
          <w:w w:val="105"/>
          <w:sz w:val="24"/>
          <w:szCs w:val="24"/>
        </w:rPr>
        <w:t>to</w:t>
      </w:r>
      <w:r>
        <w:rPr>
          <w:rFonts w:hint="default" w:ascii="Times New Roman" w:hAnsi="Times New Roman" w:cs="Times New Roman"/>
          <w:spacing w:val="-13"/>
          <w:w w:val="105"/>
          <w:sz w:val="24"/>
          <w:szCs w:val="24"/>
        </w:rPr>
        <w:t xml:space="preserve"> </w:t>
      </w:r>
      <w:r>
        <w:rPr>
          <w:rFonts w:hint="default" w:ascii="Times New Roman" w:hAnsi="Times New Roman" w:cs="Times New Roman"/>
          <w:w w:val="105"/>
          <w:sz w:val="24"/>
          <w:szCs w:val="24"/>
        </w:rPr>
        <w:t>the</w:t>
      </w:r>
      <w:r>
        <w:rPr>
          <w:rFonts w:hint="default" w:ascii="Times New Roman" w:hAnsi="Times New Roman" w:cs="Times New Roman"/>
          <w:spacing w:val="-14"/>
          <w:w w:val="105"/>
          <w:sz w:val="24"/>
          <w:szCs w:val="24"/>
        </w:rPr>
        <w:t xml:space="preserve"> </w:t>
      </w:r>
      <w:r>
        <w:rPr>
          <w:rFonts w:hint="default" w:ascii="Times New Roman" w:hAnsi="Times New Roman" w:cs="Times New Roman"/>
          <w:w w:val="105"/>
          <w:sz w:val="24"/>
          <w:szCs w:val="24"/>
        </w:rPr>
        <w:t>host</w:t>
      </w:r>
      <w:r>
        <w:rPr>
          <w:rFonts w:hint="default" w:ascii="Times New Roman" w:hAnsi="Times New Roman" w:cs="Times New Roman"/>
          <w:spacing w:val="-14"/>
          <w:w w:val="105"/>
          <w:sz w:val="24"/>
          <w:szCs w:val="24"/>
        </w:rPr>
        <w:t xml:space="preserve"> </w:t>
      </w:r>
      <w:r>
        <w:rPr>
          <w:rFonts w:hint="default" w:ascii="Times New Roman" w:hAnsi="Times New Roman" w:cs="Times New Roman"/>
          <w:w w:val="105"/>
          <w:sz w:val="24"/>
          <w:szCs w:val="24"/>
        </w:rPr>
        <w:t>computer</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as</w:t>
      </w:r>
      <w:r>
        <w:rPr>
          <w:rFonts w:hint="default" w:ascii="Times New Roman" w:hAnsi="Times New Roman" w:cs="Times New Roman"/>
          <w:spacing w:val="-14"/>
          <w:w w:val="105"/>
          <w:sz w:val="24"/>
          <w:szCs w:val="24"/>
        </w:rPr>
        <w:t xml:space="preserve"> </w:t>
      </w:r>
      <w:r>
        <w:rPr>
          <w:rFonts w:hint="default" w:ascii="Times New Roman" w:hAnsi="Times New Roman" w:cs="Times New Roman"/>
          <w:w w:val="105"/>
          <w:sz w:val="24"/>
          <w:szCs w:val="24"/>
        </w:rPr>
        <w:t>Administrator</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or</w:t>
      </w:r>
      <w:r>
        <w:rPr>
          <w:rFonts w:hint="default" w:ascii="Times New Roman" w:hAnsi="Times New Roman" w:cs="Times New Roman"/>
          <w:spacing w:val="-14"/>
          <w:w w:val="105"/>
          <w:sz w:val="24"/>
          <w:szCs w:val="24"/>
        </w:rPr>
        <w:t xml:space="preserve"> </w:t>
      </w:r>
      <w:r>
        <w:rPr>
          <w:rFonts w:hint="default" w:ascii="Times New Roman" w:hAnsi="Times New Roman" w:cs="Times New Roman"/>
          <w:w w:val="105"/>
          <w:sz w:val="24"/>
          <w:szCs w:val="24"/>
        </w:rPr>
        <w:t>as</w:t>
      </w:r>
      <w:r>
        <w:rPr>
          <w:rFonts w:hint="default" w:ascii="Times New Roman" w:hAnsi="Times New Roman" w:cs="Times New Roman"/>
          <w:spacing w:val="-14"/>
          <w:w w:val="105"/>
          <w:sz w:val="24"/>
          <w:szCs w:val="24"/>
        </w:rPr>
        <w:t xml:space="preserve"> </w:t>
      </w:r>
      <w:r>
        <w:rPr>
          <w:rFonts w:hint="default" w:ascii="Times New Roman" w:hAnsi="Times New Roman" w:cs="Times New Roman"/>
          <w:w w:val="105"/>
          <w:sz w:val="24"/>
          <w:szCs w:val="24"/>
        </w:rPr>
        <w:t>Owner.</w:t>
      </w:r>
    </w:p>
    <w:p>
      <w:pPr>
        <w:pStyle w:val="18"/>
        <w:numPr>
          <w:ilvl w:val="0"/>
          <w:numId w:val="9"/>
        </w:numPr>
        <w:tabs>
          <w:tab w:val="left" w:pos="440"/>
        </w:tabs>
        <w:spacing w:before="7" w:after="0" w:line="240" w:lineRule="auto"/>
        <w:ind w:left="439" w:right="0" w:hanging="226"/>
        <w:jc w:val="left"/>
        <w:rPr>
          <w:rFonts w:hint="default" w:ascii="Times New Roman" w:hAnsi="Times New Roman" w:cs="Times New Roman"/>
          <w:sz w:val="24"/>
          <w:szCs w:val="24"/>
        </w:rPr>
      </w:pPr>
      <w:r>
        <w:rPr>
          <w:rFonts w:hint="default" w:ascii="Times New Roman" w:hAnsi="Times New Roman" w:cs="Times New Roman"/>
          <w:spacing w:val="-1"/>
          <w:w w:val="105"/>
          <w:sz w:val="24"/>
          <w:szCs w:val="24"/>
        </w:rPr>
        <w:t>Click</w:t>
      </w:r>
      <w:r>
        <w:rPr>
          <w:rFonts w:hint="default" w:ascii="Times New Roman" w:hAnsi="Times New Roman" w:cs="Times New Roman"/>
          <w:spacing w:val="-13"/>
          <w:w w:val="105"/>
          <w:sz w:val="24"/>
          <w:szCs w:val="24"/>
        </w:rPr>
        <w:t xml:space="preserve"> </w:t>
      </w:r>
      <w:r>
        <w:rPr>
          <w:rFonts w:hint="default" w:ascii="Times New Roman" w:hAnsi="Times New Roman" w:cs="Times New Roman"/>
          <w:b/>
          <w:spacing w:val="-1"/>
          <w:w w:val="105"/>
          <w:sz w:val="24"/>
          <w:szCs w:val="24"/>
        </w:rPr>
        <w:t>Start</w:t>
      </w:r>
      <w:r>
        <w:rPr>
          <w:rFonts w:hint="default" w:ascii="Times New Roman" w:hAnsi="Times New Roman" w:cs="Times New Roman"/>
          <w:spacing w:val="-1"/>
          <w:w w:val="105"/>
          <w:sz w:val="24"/>
          <w:szCs w:val="24"/>
        </w:rPr>
        <w:t>,</w:t>
      </w:r>
      <w:r>
        <w:rPr>
          <w:rFonts w:hint="default" w:ascii="Times New Roman" w:hAnsi="Times New Roman" w:cs="Times New Roman"/>
          <w:spacing w:val="-13"/>
          <w:w w:val="105"/>
          <w:sz w:val="24"/>
          <w:szCs w:val="24"/>
        </w:rPr>
        <w:t xml:space="preserve"> </w:t>
      </w:r>
      <w:r>
        <w:rPr>
          <w:rFonts w:hint="default" w:ascii="Times New Roman" w:hAnsi="Times New Roman" w:cs="Times New Roman"/>
          <w:spacing w:val="-1"/>
          <w:w w:val="105"/>
          <w:sz w:val="24"/>
          <w:szCs w:val="24"/>
        </w:rPr>
        <w:t>and</w:t>
      </w:r>
      <w:r>
        <w:rPr>
          <w:rFonts w:hint="default" w:ascii="Times New Roman" w:hAnsi="Times New Roman" w:cs="Times New Roman"/>
          <w:spacing w:val="-12"/>
          <w:w w:val="105"/>
          <w:sz w:val="24"/>
          <w:szCs w:val="24"/>
        </w:rPr>
        <w:t xml:space="preserve"> </w:t>
      </w:r>
      <w:r>
        <w:rPr>
          <w:rFonts w:hint="default" w:ascii="Times New Roman" w:hAnsi="Times New Roman" w:cs="Times New Roman"/>
          <w:spacing w:val="-1"/>
          <w:w w:val="105"/>
          <w:sz w:val="24"/>
          <w:szCs w:val="24"/>
        </w:rPr>
        <w:t>then</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click</w:t>
      </w:r>
      <w:r>
        <w:rPr>
          <w:rFonts w:hint="default" w:ascii="Times New Roman" w:hAnsi="Times New Roman" w:cs="Times New Roman"/>
          <w:spacing w:val="-13"/>
          <w:w w:val="105"/>
          <w:sz w:val="24"/>
          <w:szCs w:val="24"/>
        </w:rPr>
        <w:t xml:space="preserve"> </w:t>
      </w:r>
      <w:r>
        <w:rPr>
          <w:rFonts w:hint="default" w:ascii="Times New Roman" w:hAnsi="Times New Roman" w:cs="Times New Roman"/>
          <w:b/>
          <w:w w:val="105"/>
          <w:sz w:val="24"/>
          <w:szCs w:val="24"/>
        </w:rPr>
        <w:t>Control</w:t>
      </w:r>
      <w:r>
        <w:rPr>
          <w:rFonts w:hint="default" w:ascii="Times New Roman" w:hAnsi="Times New Roman" w:cs="Times New Roman"/>
          <w:b/>
          <w:spacing w:val="-14"/>
          <w:w w:val="105"/>
          <w:sz w:val="24"/>
          <w:szCs w:val="24"/>
        </w:rPr>
        <w:t xml:space="preserve"> </w:t>
      </w:r>
      <w:r>
        <w:rPr>
          <w:rFonts w:hint="default" w:ascii="Times New Roman" w:hAnsi="Times New Roman" w:cs="Times New Roman"/>
          <w:b/>
          <w:w w:val="105"/>
          <w:sz w:val="24"/>
          <w:szCs w:val="24"/>
        </w:rPr>
        <w:t>Panel</w:t>
      </w:r>
      <w:r>
        <w:rPr>
          <w:rFonts w:hint="default" w:ascii="Times New Roman" w:hAnsi="Times New Roman" w:cs="Times New Roman"/>
          <w:w w:val="105"/>
          <w:sz w:val="24"/>
          <w:szCs w:val="24"/>
        </w:rPr>
        <w:t>.</w:t>
      </w:r>
    </w:p>
    <w:p>
      <w:pPr>
        <w:pStyle w:val="3"/>
        <w:numPr>
          <w:ilvl w:val="0"/>
          <w:numId w:val="9"/>
        </w:numPr>
        <w:tabs>
          <w:tab w:val="left" w:pos="440"/>
        </w:tabs>
        <w:spacing w:before="6" w:after="0" w:line="240" w:lineRule="auto"/>
        <w:ind w:left="439" w:right="0" w:hanging="226"/>
        <w:jc w:val="left"/>
        <w:rPr>
          <w:rFonts w:hint="default" w:ascii="Times New Roman" w:hAnsi="Times New Roman" w:cs="Times New Roman"/>
          <w:b w:val="0"/>
          <w:sz w:val="24"/>
          <w:szCs w:val="24"/>
        </w:rPr>
      </w:pPr>
      <w:r>
        <w:rPr>
          <w:rFonts w:hint="default" w:ascii="Times New Roman" w:hAnsi="Times New Roman" w:cs="Times New Roman"/>
          <w:b w:val="0"/>
          <w:sz w:val="24"/>
          <w:szCs w:val="24"/>
        </w:rPr>
        <w:t>Click</w:t>
      </w:r>
      <w:r>
        <w:rPr>
          <w:rFonts w:hint="default" w:ascii="Times New Roman" w:hAnsi="Times New Roman" w:cs="Times New Roman"/>
          <w:b w:val="0"/>
          <w:spacing w:val="14"/>
          <w:sz w:val="24"/>
          <w:szCs w:val="24"/>
        </w:rPr>
        <w:t xml:space="preserve"> </w:t>
      </w:r>
      <w:r>
        <w:rPr>
          <w:rFonts w:hint="default" w:ascii="Times New Roman" w:hAnsi="Times New Roman" w:cs="Times New Roman"/>
          <w:sz w:val="24"/>
          <w:szCs w:val="24"/>
        </w:rPr>
        <w:t>Network</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17"/>
          <w:sz w:val="24"/>
          <w:szCs w:val="24"/>
        </w:rPr>
        <w:t xml:space="preserve"> </w:t>
      </w:r>
      <w:r>
        <w:rPr>
          <w:rFonts w:hint="default" w:ascii="Times New Roman" w:hAnsi="Times New Roman" w:cs="Times New Roman"/>
          <w:sz w:val="24"/>
          <w:szCs w:val="24"/>
        </w:rPr>
        <w:t>Internet</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Connections</w:t>
      </w:r>
      <w:r>
        <w:rPr>
          <w:rFonts w:hint="default" w:ascii="Times New Roman" w:hAnsi="Times New Roman" w:cs="Times New Roman"/>
          <w:b w:val="0"/>
          <w:sz w:val="24"/>
          <w:szCs w:val="24"/>
        </w:rPr>
        <w:t>.</w:t>
      </w:r>
    </w:p>
    <w:p>
      <w:pPr>
        <w:pStyle w:val="18"/>
        <w:numPr>
          <w:ilvl w:val="0"/>
          <w:numId w:val="9"/>
        </w:numPr>
        <w:tabs>
          <w:tab w:val="left" w:pos="440"/>
        </w:tabs>
        <w:spacing w:before="8" w:after="0" w:line="240" w:lineRule="auto"/>
        <w:ind w:left="439" w:right="0" w:hanging="226"/>
        <w:jc w:val="left"/>
        <w:rPr>
          <w:rFonts w:hint="default" w:ascii="Times New Roman" w:hAnsi="Times New Roman" w:cs="Times New Roman"/>
          <w:sz w:val="24"/>
          <w:szCs w:val="24"/>
        </w:rPr>
      </w:pPr>
      <w:r>
        <w:rPr>
          <w:rFonts w:hint="default" w:ascii="Times New Roman" w:hAnsi="Times New Roman" w:cs="Times New Roman"/>
          <w:sz w:val="24"/>
          <w:szCs w:val="24"/>
        </w:rPr>
        <w:t>Click</w:t>
      </w:r>
      <w:r>
        <w:rPr>
          <w:rFonts w:hint="default" w:ascii="Times New Roman" w:hAnsi="Times New Roman" w:cs="Times New Roman"/>
          <w:spacing w:val="18"/>
          <w:sz w:val="24"/>
          <w:szCs w:val="24"/>
        </w:rPr>
        <w:t xml:space="preserve"> </w:t>
      </w:r>
      <w:r>
        <w:rPr>
          <w:rFonts w:hint="default" w:ascii="Times New Roman" w:hAnsi="Times New Roman" w:cs="Times New Roman"/>
          <w:b/>
          <w:sz w:val="24"/>
          <w:szCs w:val="24"/>
        </w:rPr>
        <w:t>Network</w:t>
      </w:r>
      <w:r>
        <w:rPr>
          <w:rFonts w:hint="default" w:ascii="Times New Roman" w:hAnsi="Times New Roman" w:cs="Times New Roman"/>
          <w:b/>
          <w:spacing w:val="18"/>
          <w:sz w:val="24"/>
          <w:szCs w:val="24"/>
        </w:rPr>
        <w:t xml:space="preserve"> </w:t>
      </w:r>
      <w:r>
        <w:rPr>
          <w:rFonts w:hint="default" w:ascii="Times New Roman" w:hAnsi="Times New Roman" w:cs="Times New Roman"/>
          <w:b/>
          <w:sz w:val="24"/>
          <w:szCs w:val="24"/>
        </w:rPr>
        <w:t>Connections</w:t>
      </w:r>
      <w:r>
        <w:rPr>
          <w:rFonts w:hint="default" w:ascii="Times New Roman" w:hAnsi="Times New Roman" w:cs="Times New Roman"/>
          <w:sz w:val="24"/>
          <w:szCs w:val="24"/>
        </w:rPr>
        <w:t>.</w:t>
      </w:r>
    </w:p>
    <w:p>
      <w:pPr>
        <w:pStyle w:val="18"/>
        <w:numPr>
          <w:ilvl w:val="0"/>
          <w:numId w:val="9"/>
        </w:numPr>
        <w:tabs>
          <w:tab w:val="left" w:pos="474"/>
        </w:tabs>
        <w:spacing w:before="6" w:after="0" w:line="247" w:lineRule="auto"/>
        <w:ind w:left="214" w:right="688" w:firstLine="0"/>
        <w:jc w:val="both"/>
        <w:rPr>
          <w:rFonts w:hint="default" w:ascii="Times New Roman" w:hAnsi="Times New Roman" w:cs="Times New Roman"/>
          <w:sz w:val="24"/>
          <w:szCs w:val="24"/>
        </w:rPr>
      </w:pPr>
      <w:r>
        <w:rPr>
          <w:rFonts w:hint="default" w:ascii="Times New Roman" w:hAnsi="Times New Roman" w:cs="Times New Roman"/>
          <w:w w:val="105"/>
          <w:sz w:val="24"/>
          <w:szCs w:val="24"/>
        </w:rPr>
        <w:t>Right-click the connection that you use to connect to the Internet. For example, if you</w:t>
      </w:r>
      <w:r>
        <w:rPr>
          <w:rFonts w:hint="default" w:ascii="Times New Roman" w:hAnsi="Times New Roman" w:cs="Times New Roman"/>
          <w:spacing w:val="1"/>
          <w:w w:val="105"/>
          <w:sz w:val="24"/>
          <w:szCs w:val="24"/>
        </w:rPr>
        <w:t xml:space="preserve"> </w:t>
      </w:r>
    </w:p>
    <w:p>
      <w:pPr>
        <w:pStyle w:val="18"/>
        <w:numPr>
          <w:ilvl w:val="0"/>
          <w:numId w:val="0"/>
        </w:numPr>
        <w:tabs>
          <w:tab w:val="left" w:pos="474"/>
        </w:tabs>
        <w:spacing w:before="6" w:after="0" w:line="247" w:lineRule="auto"/>
        <w:ind w:left="214" w:leftChars="0" w:right="688" w:rightChars="0" w:firstLine="252" w:firstLineChars="100"/>
        <w:jc w:val="both"/>
        <w:rPr>
          <w:rFonts w:hint="default" w:ascii="Times New Roman" w:hAnsi="Times New Roman" w:cs="Times New Roman"/>
          <w:w w:val="105"/>
          <w:sz w:val="24"/>
          <w:szCs w:val="24"/>
        </w:rPr>
      </w:pPr>
      <w:r>
        <w:rPr>
          <w:rFonts w:hint="default" w:ascii="Times New Roman" w:hAnsi="Times New Roman" w:cs="Times New Roman"/>
          <w:w w:val="105"/>
          <w:sz w:val="24"/>
          <w:szCs w:val="24"/>
        </w:rPr>
        <w:t xml:space="preserve">connect to the Internet by using a modem, right-click the connection that you want </w:t>
      </w:r>
    </w:p>
    <w:p>
      <w:pPr>
        <w:pStyle w:val="18"/>
        <w:numPr>
          <w:ilvl w:val="0"/>
          <w:numId w:val="0"/>
        </w:numPr>
        <w:tabs>
          <w:tab w:val="left" w:pos="474"/>
        </w:tabs>
        <w:spacing w:before="6" w:after="0" w:line="247" w:lineRule="auto"/>
        <w:ind w:left="214" w:leftChars="0" w:right="688" w:rightChars="0" w:firstLine="252" w:firstLineChars="100"/>
        <w:jc w:val="both"/>
        <w:rPr>
          <w:rFonts w:hint="default" w:ascii="Times New Roman" w:hAnsi="Times New Roman" w:cs="Times New Roman"/>
          <w:sz w:val="24"/>
          <w:szCs w:val="24"/>
        </w:rPr>
      </w:pPr>
      <w:r>
        <w:rPr>
          <w:rFonts w:hint="default" w:ascii="Times New Roman" w:hAnsi="Times New Roman" w:cs="Times New Roman"/>
          <w:w w:val="105"/>
          <w:sz w:val="24"/>
          <w:szCs w:val="24"/>
        </w:rPr>
        <w:t>Under</w:t>
      </w:r>
      <w:r>
        <w:rPr>
          <w:rFonts w:hint="default" w:ascii="Times New Roman" w:hAnsi="Times New Roman" w:cs="Times New Roman"/>
          <w:w w:val="105"/>
          <w:sz w:val="24"/>
          <w:szCs w:val="24"/>
          <w:lang w:val="en-IN"/>
        </w:rPr>
        <w:t xml:space="preserve"> </w:t>
      </w:r>
      <w:r>
        <w:rPr>
          <w:rFonts w:hint="default" w:ascii="Times New Roman" w:hAnsi="Times New Roman" w:cs="Times New Roman"/>
          <w:w w:val="105"/>
          <w:sz w:val="24"/>
          <w:szCs w:val="24"/>
        </w:rPr>
        <w:t>Dial-up</w:t>
      </w:r>
      <w:r>
        <w:rPr>
          <w:rFonts w:hint="default" w:ascii="Times New Roman" w:hAnsi="Times New Roman" w:cs="Times New Roman"/>
          <w:spacing w:val="-3"/>
          <w:w w:val="105"/>
          <w:sz w:val="24"/>
          <w:szCs w:val="24"/>
        </w:rPr>
        <w:t xml:space="preserve"> </w:t>
      </w:r>
      <w:r>
        <w:rPr>
          <w:rFonts w:hint="default" w:ascii="Times New Roman" w:hAnsi="Times New Roman" w:cs="Times New Roman"/>
          <w:w w:val="105"/>
          <w:sz w:val="24"/>
          <w:szCs w:val="24"/>
        </w:rPr>
        <w:t>/</w:t>
      </w:r>
      <w:r>
        <w:rPr>
          <w:rFonts w:hint="default" w:ascii="Times New Roman" w:hAnsi="Times New Roman" w:cs="Times New Roman"/>
          <w:spacing w:val="-3"/>
          <w:w w:val="105"/>
          <w:sz w:val="24"/>
          <w:szCs w:val="24"/>
        </w:rPr>
        <w:t xml:space="preserve"> </w:t>
      </w:r>
      <w:r>
        <w:rPr>
          <w:rFonts w:hint="default" w:ascii="Times New Roman" w:hAnsi="Times New Roman" w:cs="Times New Roman"/>
          <w:w w:val="105"/>
          <w:sz w:val="24"/>
          <w:szCs w:val="24"/>
        </w:rPr>
        <w:t>other</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network</w:t>
      </w:r>
      <w:r>
        <w:rPr>
          <w:rFonts w:hint="default" w:ascii="Times New Roman" w:hAnsi="Times New Roman" w:cs="Times New Roman"/>
          <w:spacing w:val="-3"/>
          <w:w w:val="105"/>
          <w:sz w:val="24"/>
          <w:szCs w:val="24"/>
        </w:rPr>
        <w:t xml:space="preserve"> </w:t>
      </w:r>
      <w:r>
        <w:rPr>
          <w:rFonts w:hint="default" w:ascii="Times New Roman" w:hAnsi="Times New Roman" w:cs="Times New Roman"/>
          <w:w w:val="105"/>
          <w:sz w:val="24"/>
          <w:szCs w:val="24"/>
        </w:rPr>
        <w:t>available.</w:t>
      </w:r>
    </w:p>
    <w:p>
      <w:pPr>
        <w:pStyle w:val="18"/>
        <w:numPr>
          <w:ilvl w:val="0"/>
          <w:numId w:val="9"/>
        </w:numPr>
        <w:tabs>
          <w:tab w:val="left" w:pos="440"/>
        </w:tabs>
        <w:spacing w:before="0" w:after="0" w:line="250" w:lineRule="exact"/>
        <w:ind w:left="439" w:right="0" w:hanging="226"/>
        <w:jc w:val="both"/>
        <w:rPr>
          <w:rFonts w:hint="default" w:ascii="Times New Roman" w:hAnsi="Times New Roman" w:cs="Times New Roman"/>
          <w:sz w:val="24"/>
          <w:szCs w:val="24"/>
        </w:rPr>
      </w:pPr>
      <w:r>
        <w:rPr>
          <w:rFonts w:hint="default" w:ascii="Times New Roman" w:hAnsi="Times New Roman" w:cs="Times New Roman"/>
          <w:spacing w:val="-1"/>
          <w:w w:val="105"/>
          <w:sz w:val="24"/>
          <w:szCs w:val="24"/>
        </w:rPr>
        <w:t>Click</w:t>
      </w:r>
      <w:r>
        <w:rPr>
          <w:rFonts w:hint="default" w:ascii="Times New Roman" w:hAnsi="Times New Roman" w:cs="Times New Roman"/>
          <w:spacing w:val="-14"/>
          <w:w w:val="105"/>
          <w:sz w:val="24"/>
          <w:szCs w:val="24"/>
        </w:rPr>
        <w:t xml:space="preserve"> </w:t>
      </w:r>
      <w:r>
        <w:rPr>
          <w:rFonts w:hint="default" w:ascii="Times New Roman" w:hAnsi="Times New Roman" w:cs="Times New Roman"/>
          <w:b/>
          <w:spacing w:val="-1"/>
          <w:w w:val="105"/>
          <w:sz w:val="24"/>
          <w:szCs w:val="24"/>
        </w:rPr>
        <w:t>Properties</w:t>
      </w:r>
      <w:r>
        <w:rPr>
          <w:rFonts w:hint="default" w:ascii="Times New Roman" w:hAnsi="Times New Roman" w:cs="Times New Roman"/>
          <w:spacing w:val="-1"/>
          <w:w w:val="105"/>
          <w:sz w:val="24"/>
          <w:szCs w:val="24"/>
        </w:rPr>
        <w:t>.</w:t>
      </w:r>
    </w:p>
    <w:p>
      <w:pPr>
        <w:pStyle w:val="18"/>
        <w:numPr>
          <w:ilvl w:val="0"/>
          <w:numId w:val="9"/>
        </w:numPr>
        <w:tabs>
          <w:tab w:val="left" w:pos="440"/>
        </w:tabs>
        <w:spacing w:before="7" w:after="0" w:line="240" w:lineRule="auto"/>
        <w:ind w:left="439" w:right="0" w:hanging="226"/>
        <w:jc w:val="both"/>
        <w:rPr>
          <w:rFonts w:hint="default" w:ascii="Times New Roman" w:hAnsi="Times New Roman" w:cs="Times New Roman"/>
          <w:sz w:val="24"/>
          <w:szCs w:val="24"/>
        </w:rPr>
      </w:pPr>
      <w:r>
        <w:rPr>
          <w:rFonts w:hint="default" w:ascii="Times New Roman" w:hAnsi="Times New Roman" w:cs="Times New Roman"/>
          <w:spacing w:val="-1"/>
          <w:w w:val="105"/>
          <w:sz w:val="24"/>
          <w:szCs w:val="24"/>
        </w:rPr>
        <w:t>Click</w:t>
      </w:r>
      <w:r>
        <w:rPr>
          <w:rFonts w:hint="default" w:ascii="Times New Roman" w:hAnsi="Times New Roman" w:cs="Times New Roman"/>
          <w:spacing w:val="-14"/>
          <w:w w:val="105"/>
          <w:sz w:val="24"/>
          <w:szCs w:val="24"/>
        </w:rPr>
        <w:t xml:space="preserve"> </w:t>
      </w:r>
      <w:r>
        <w:rPr>
          <w:rFonts w:hint="default" w:ascii="Times New Roman" w:hAnsi="Times New Roman" w:cs="Times New Roman"/>
          <w:spacing w:val="-1"/>
          <w:w w:val="105"/>
          <w:sz w:val="24"/>
          <w:szCs w:val="24"/>
        </w:rPr>
        <w:t>the</w:t>
      </w:r>
      <w:r>
        <w:rPr>
          <w:rFonts w:hint="default" w:ascii="Times New Roman" w:hAnsi="Times New Roman" w:cs="Times New Roman"/>
          <w:spacing w:val="-13"/>
          <w:w w:val="105"/>
          <w:sz w:val="24"/>
          <w:szCs w:val="24"/>
        </w:rPr>
        <w:t xml:space="preserve"> </w:t>
      </w:r>
      <w:r>
        <w:rPr>
          <w:rFonts w:hint="default" w:ascii="Times New Roman" w:hAnsi="Times New Roman" w:cs="Times New Roman"/>
          <w:b/>
          <w:w w:val="105"/>
          <w:sz w:val="24"/>
          <w:szCs w:val="24"/>
        </w:rPr>
        <w:t>Advanced</w:t>
      </w:r>
      <w:r>
        <w:rPr>
          <w:rFonts w:hint="default" w:ascii="Times New Roman" w:hAnsi="Times New Roman" w:cs="Times New Roman"/>
          <w:b/>
          <w:spacing w:val="-13"/>
          <w:w w:val="105"/>
          <w:sz w:val="24"/>
          <w:szCs w:val="24"/>
        </w:rPr>
        <w:t xml:space="preserve"> </w:t>
      </w:r>
      <w:r>
        <w:rPr>
          <w:rFonts w:hint="default" w:ascii="Times New Roman" w:hAnsi="Times New Roman" w:cs="Times New Roman"/>
          <w:w w:val="105"/>
          <w:sz w:val="24"/>
          <w:szCs w:val="24"/>
        </w:rPr>
        <w:t>tab.</w:t>
      </w:r>
    </w:p>
    <w:p>
      <w:pPr>
        <w:pStyle w:val="8"/>
        <w:spacing w:before="1"/>
        <w:rPr>
          <w:rFonts w:hint="default" w:ascii="Times New Roman" w:hAnsi="Times New Roman" w:cs="Times New Roman"/>
          <w:sz w:val="24"/>
          <w:szCs w:val="24"/>
        </w:rPr>
      </w:pPr>
    </w:p>
    <w:p>
      <w:pPr>
        <w:pStyle w:val="18"/>
        <w:numPr>
          <w:ilvl w:val="0"/>
          <w:numId w:val="9"/>
        </w:numPr>
        <w:tabs>
          <w:tab w:val="left" w:pos="462"/>
        </w:tabs>
        <w:spacing w:before="0" w:after="0" w:line="247" w:lineRule="auto"/>
        <w:ind w:left="214" w:right="692" w:hanging="1"/>
        <w:jc w:val="both"/>
        <w:rPr>
          <w:rFonts w:hint="default" w:ascii="Times New Roman" w:hAnsi="Times New Roman" w:cs="Times New Roman"/>
          <w:sz w:val="24"/>
          <w:szCs w:val="24"/>
        </w:rPr>
      </w:pPr>
      <w:r>
        <w:rPr>
          <w:rFonts w:hint="default" w:ascii="Times New Roman" w:hAnsi="Times New Roman" w:cs="Times New Roman"/>
          <w:w w:val="105"/>
          <w:sz w:val="24"/>
          <w:szCs w:val="24"/>
        </w:rPr>
        <w:t xml:space="preserve">Under </w:t>
      </w:r>
      <w:r>
        <w:rPr>
          <w:rFonts w:hint="default" w:ascii="Times New Roman" w:hAnsi="Times New Roman" w:cs="Times New Roman"/>
          <w:b/>
          <w:w w:val="105"/>
          <w:sz w:val="24"/>
          <w:szCs w:val="24"/>
        </w:rPr>
        <w:t>Internet Connection Sharing</w:t>
      </w:r>
      <w:r>
        <w:rPr>
          <w:rFonts w:hint="default" w:ascii="Times New Roman" w:hAnsi="Times New Roman" w:cs="Times New Roman"/>
          <w:w w:val="105"/>
          <w:sz w:val="24"/>
          <w:szCs w:val="24"/>
        </w:rPr>
        <w:t xml:space="preserve">, select the </w:t>
      </w:r>
      <w:r>
        <w:rPr>
          <w:rFonts w:hint="default" w:ascii="Times New Roman" w:hAnsi="Times New Roman" w:cs="Times New Roman"/>
          <w:b/>
          <w:w w:val="105"/>
          <w:sz w:val="24"/>
          <w:szCs w:val="24"/>
        </w:rPr>
        <w:t>Allow other network users to</w:t>
      </w:r>
    </w:p>
    <w:p>
      <w:pPr>
        <w:pStyle w:val="18"/>
        <w:numPr>
          <w:ilvl w:val="0"/>
          <w:numId w:val="0"/>
        </w:numPr>
        <w:tabs>
          <w:tab w:val="left" w:pos="462"/>
        </w:tabs>
        <w:spacing w:before="0" w:after="0" w:line="247" w:lineRule="auto"/>
        <w:ind w:left="213" w:leftChars="0" w:right="692" w:rightChars="0" w:firstLine="252" w:firstLineChars="100"/>
        <w:jc w:val="both"/>
        <w:rPr>
          <w:rFonts w:hint="default" w:ascii="Times New Roman" w:hAnsi="Times New Roman" w:cs="Times New Roman"/>
          <w:sz w:val="24"/>
          <w:szCs w:val="24"/>
        </w:rPr>
      </w:pPr>
      <w:r>
        <w:rPr>
          <w:rFonts w:hint="default" w:ascii="Times New Roman" w:hAnsi="Times New Roman" w:cs="Times New Roman"/>
          <w:b/>
          <w:w w:val="105"/>
          <w:sz w:val="24"/>
          <w:szCs w:val="24"/>
        </w:rPr>
        <w:t>Connect</w:t>
      </w:r>
      <w:r>
        <w:rPr>
          <w:rFonts w:hint="default" w:ascii="Times New Roman" w:hAnsi="Times New Roman" w:cs="Times New Roman"/>
          <w:b/>
          <w:w w:val="105"/>
          <w:sz w:val="24"/>
          <w:szCs w:val="24"/>
          <w:lang w:val="en-IN"/>
        </w:rPr>
        <w:t xml:space="preserve"> </w:t>
      </w:r>
      <w:r>
        <w:rPr>
          <w:rFonts w:hint="default" w:ascii="Times New Roman" w:hAnsi="Times New Roman" w:cs="Times New Roman"/>
          <w:b/>
          <w:w w:val="105"/>
          <w:sz w:val="24"/>
          <w:szCs w:val="24"/>
        </w:rPr>
        <w:t>through</w:t>
      </w:r>
      <w:r>
        <w:rPr>
          <w:rFonts w:hint="default" w:ascii="Times New Roman" w:hAnsi="Times New Roman" w:cs="Times New Roman"/>
          <w:b/>
          <w:spacing w:val="-5"/>
          <w:w w:val="105"/>
          <w:sz w:val="24"/>
          <w:szCs w:val="24"/>
        </w:rPr>
        <w:t xml:space="preserve"> </w:t>
      </w:r>
      <w:r>
        <w:rPr>
          <w:rFonts w:hint="default" w:ascii="Times New Roman" w:hAnsi="Times New Roman" w:cs="Times New Roman"/>
          <w:b/>
          <w:w w:val="105"/>
          <w:sz w:val="24"/>
          <w:szCs w:val="24"/>
        </w:rPr>
        <w:t>this</w:t>
      </w:r>
      <w:r>
        <w:rPr>
          <w:rFonts w:hint="default" w:ascii="Times New Roman" w:hAnsi="Times New Roman" w:cs="Times New Roman"/>
          <w:b/>
          <w:spacing w:val="-4"/>
          <w:w w:val="105"/>
          <w:sz w:val="24"/>
          <w:szCs w:val="24"/>
        </w:rPr>
        <w:t xml:space="preserve"> </w:t>
      </w:r>
      <w:r>
        <w:rPr>
          <w:rFonts w:hint="default" w:ascii="Times New Roman" w:hAnsi="Times New Roman" w:cs="Times New Roman"/>
          <w:b/>
          <w:w w:val="105"/>
          <w:sz w:val="24"/>
          <w:szCs w:val="24"/>
        </w:rPr>
        <w:t>computer's</w:t>
      </w:r>
      <w:r>
        <w:rPr>
          <w:rFonts w:hint="default" w:ascii="Times New Roman" w:hAnsi="Times New Roman" w:cs="Times New Roman"/>
          <w:b/>
          <w:spacing w:val="-4"/>
          <w:w w:val="105"/>
          <w:sz w:val="24"/>
          <w:szCs w:val="24"/>
        </w:rPr>
        <w:t xml:space="preserve"> </w:t>
      </w:r>
      <w:r>
        <w:rPr>
          <w:rFonts w:hint="default" w:ascii="Times New Roman" w:hAnsi="Times New Roman" w:cs="Times New Roman"/>
          <w:b/>
          <w:w w:val="105"/>
          <w:sz w:val="24"/>
          <w:szCs w:val="24"/>
        </w:rPr>
        <w:t>Internet</w:t>
      </w:r>
      <w:r>
        <w:rPr>
          <w:rFonts w:hint="default" w:ascii="Times New Roman" w:hAnsi="Times New Roman" w:cs="Times New Roman"/>
          <w:b/>
          <w:spacing w:val="-4"/>
          <w:w w:val="105"/>
          <w:sz w:val="24"/>
          <w:szCs w:val="24"/>
        </w:rPr>
        <w:t xml:space="preserve"> </w:t>
      </w:r>
      <w:r>
        <w:rPr>
          <w:rFonts w:hint="default" w:ascii="Times New Roman" w:hAnsi="Times New Roman" w:cs="Times New Roman"/>
          <w:b/>
          <w:w w:val="105"/>
          <w:sz w:val="24"/>
          <w:szCs w:val="24"/>
        </w:rPr>
        <w:t>connection</w:t>
      </w:r>
      <w:r>
        <w:rPr>
          <w:rFonts w:hint="default" w:ascii="Times New Roman" w:hAnsi="Times New Roman" w:cs="Times New Roman"/>
          <w:b/>
          <w:spacing w:val="-1"/>
          <w:w w:val="105"/>
          <w:sz w:val="24"/>
          <w:szCs w:val="24"/>
        </w:rPr>
        <w:t xml:space="preserve"> </w:t>
      </w:r>
      <w:r>
        <w:rPr>
          <w:rFonts w:hint="default" w:ascii="Times New Roman" w:hAnsi="Times New Roman" w:cs="Times New Roman"/>
          <w:w w:val="105"/>
          <w:sz w:val="24"/>
          <w:szCs w:val="24"/>
        </w:rPr>
        <w:t>check</w:t>
      </w:r>
      <w:r>
        <w:rPr>
          <w:rFonts w:hint="default" w:ascii="Times New Roman" w:hAnsi="Times New Roman" w:cs="Times New Roman"/>
          <w:spacing w:val="-4"/>
          <w:w w:val="105"/>
          <w:sz w:val="24"/>
          <w:szCs w:val="24"/>
        </w:rPr>
        <w:t xml:space="preserve"> </w:t>
      </w:r>
      <w:r>
        <w:rPr>
          <w:rFonts w:hint="default" w:ascii="Times New Roman" w:hAnsi="Times New Roman" w:cs="Times New Roman"/>
          <w:w w:val="105"/>
          <w:sz w:val="24"/>
          <w:szCs w:val="24"/>
        </w:rPr>
        <w:t>box.</w:t>
      </w:r>
    </w:p>
    <w:p>
      <w:pPr>
        <w:pStyle w:val="8"/>
        <w:spacing w:before="5"/>
        <w:rPr>
          <w:rFonts w:hint="default" w:ascii="Times New Roman" w:hAnsi="Times New Roman" w:cs="Times New Roman"/>
          <w:sz w:val="24"/>
          <w:szCs w:val="24"/>
        </w:rPr>
      </w:pPr>
    </w:p>
    <w:p>
      <w:pPr>
        <w:pStyle w:val="18"/>
        <w:numPr>
          <w:ilvl w:val="0"/>
          <w:numId w:val="9"/>
        </w:numPr>
        <w:tabs>
          <w:tab w:val="left" w:pos="448"/>
        </w:tabs>
        <w:spacing w:before="0" w:after="0" w:line="244" w:lineRule="auto"/>
        <w:ind w:left="214" w:right="692" w:firstLine="0"/>
        <w:jc w:val="both"/>
        <w:rPr>
          <w:rFonts w:hint="default" w:ascii="Times New Roman" w:hAnsi="Times New Roman" w:cs="Times New Roman"/>
          <w:w w:val="105"/>
          <w:sz w:val="24"/>
          <w:szCs w:val="24"/>
        </w:rPr>
      </w:pPr>
      <w:r>
        <w:rPr>
          <w:rFonts w:hint="default" w:ascii="Times New Roman" w:hAnsi="Times New Roman" w:cs="Times New Roman"/>
          <w:w w:val="105"/>
          <w:sz w:val="24"/>
          <w:szCs w:val="24"/>
        </w:rPr>
        <w:t>If</w:t>
      </w:r>
      <w:r>
        <w:rPr>
          <w:rFonts w:hint="default" w:ascii="Times New Roman" w:hAnsi="Times New Roman" w:cs="Times New Roman"/>
          <w:spacing w:val="-11"/>
          <w:w w:val="105"/>
          <w:sz w:val="24"/>
          <w:szCs w:val="24"/>
        </w:rPr>
        <w:t xml:space="preserve"> </w:t>
      </w:r>
      <w:r>
        <w:rPr>
          <w:rFonts w:hint="default" w:ascii="Times New Roman" w:hAnsi="Times New Roman" w:cs="Times New Roman"/>
          <w:w w:val="105"/>
          <w:sz w:val="24"/>
          <w:szCs w:val="24"/>
        </w:rPr>
        <w:t>you</w:t>
      </w:r>
      <w:r>
        <w:rPr>
          <w:rFonts w:hint="default" w:ascii="Times New Roman" w:hAnsi="Times New Roman" w:cs="Times New Roman"/>
          <w:spacing w:val="-11"/>
          <w:w w:val="105"/>
          <w:sz w:val="24"/>
          <w:szCs w:val="24"/>
        </w:rPr>
        <w:t xml:space="preserve"> </w:t>
      </w:r>
      <w:r>
        <w:rPr>
          <w:rFonts w:hint="default" w:ascii="Times New Roman" w:hAnsi="Times New Roman" w:cs="Times New Roman"/>
          <w:w w:val="105"/>
          <w:sz w:val="24"/>
          <w:szCs w:val="24"/>
        </w:rPr>
        <w:t>are</w:t>
      </w:r>
      <w:r>
        <w:rPr>
          <w:rFonts w:hint="default" w:ascii="Times New Roman" w:hAnsi="Times New Roman" w:cs="Times New Roman"/>
          <w:spacing w:val="-10"/>
          <w:w w:val="105"/>
          <w:sz w:val="24"/>
          <w:szCs w:val="24"/>
        </w:rPr>
        <w:t xml:space="preserve"> </w:t>
      </w:r>
      <w:r>
        <w:rPr>
          <w:rFonts w:hint="default" w:ascii="Times New Roman" w:hAnsi="Times New Roman" w:cs="Times New Roman"/>
          <w:w w:val="105"/>
          <w:sz w:val="24"/>
          <w:szCs w:val="24"/>
        </w:rPr>
        <w:t>sharing</w:t>
      </w:r>
      <w:r>
        <w:rPr>
          <w:rFonts w:hint="default" w:ascii="Times New Roman" w:hAnsi="Times New Roman" w:cs="Times New Roman"/>
          <w:spacing w:val="-10"/>
          <w:w w:val="105"/>
          <w:sz w:val="24"/>
          <w:szCs w:val="24"/>
        </w:rPr>
        <w:t xml:space="preserve"> </w:t>
      </w:r>
      <w:r>
        <w:rPr>
          <w:rFonts w:hint="default" w:ascii="Times New Roman" w:hAnsi="Times New Roman" w:cs="Times New Roman"/>
          <w:w w:val="105"/>
          <w:sz w:val="24"/>
          <w:szCs w:val="24"/>
        </w:rPr>
        <w:t>a</w:t>
      </w:r>
      <w:r>
        <w:rPr>
          <w:rFonts w:hint="default" w:ascii="Times New Roman" w:hAnsi="Times New Roman" w:cs="Times New Roman"/>
          <w:spacing w:val="-11"/>
          <w:w w:val="105"/>
          <w:sz w:val="24"/>
          <w:szCs w:val="24"/>
        </w:rPr>
        <w:t xml:space="preserve"> </w:t>
      </w:r>
      <w:r>
        <w:rPr>
          <w:rFonts w:hint="default" w:ascii="Times New Roman" w:hAnsi="Times New Roman" w:cs="Times New Roman"/>
          <w:w w:val="105"/>
          <w:sz w:val="24"/>
          <w:szCs w:val="24"/>
        </w:rPr>
        <w:t>dial-up</w:t>
      </w:r>
      <w:r>
        <w:rPr>
          <w:rFonts w:hint="default" w:ascii="Times New Roman" w:hAnsi="Times New Roman" w:cs="Times New Roman"/>
          <w:spacing w:val="-10"/>
          <w:w w:val="105"/>
          <w:sz w:val="24"/>
          <w:szCs w:val="24"/>
        </w:rPr>
        <w:t xml:space="preserve"> </w:t>
      </w:r>
      <w:r>
        <w:rPr>
          <w:rFonts w:hint="default" w:ascii="Times New Roman" w:hAnsi="Times New Roman" w:cs="Times New Roman"/>
          <w:w w:val="105"/>
          <w:sz w:val="24"/>
          <w:szCs w:val="24"/>
        </w:rPr>
        <w:t>Internet</w:t>
      </w:r>
      <w:r>
        <w:rPr>
          <w:rFonts w:hint="default" w:ascii="Times New Roman" w:hAnsi="Times New Roman" w:cs="Times New Roman"/>
          <w:spacing w:val="-10"/>
          <w:w w:val="105"/>
          <w:sz w:val="24"/>
          <w:szCs w:val="24"/>
        </w:rPr>
        <w:t xml:space="preserve"> </w:t>
      </w:r>
      <w:r>
        <w:rPr>
          <w:rFonts w:hint="default" w:ascii="Times New Roman" w:hAnsi="Times New Roman" w:cs="Times New Roman"/>
          <w:w w:val="105"/>
          <w:sz w:val="24"/>
          <w:szCs w:val="24"/>
        </w:rPr>
        <w:t>connection,</w:t>
      </w:r>
      <w:r>
        <w:rPr>
          <w:rFonts w:hint="default" w:ascii="Times New Roman" w:hAnsi="Times New Roman" w:cs="Times New Roman"/>
          <w:spacing w:val="-11"/>
          <w:w w:val="105"/>
          <w:sz w:val="24"/>
          <w:szCs w:val="24"/>
        </w:rPr>
        <w:t xml:space="preserve"> </w:t>
      </w:r>
      <w:r>
        <w:rPr>
          <w:rFonts w:hint="default" w:ascii="Times New Roman" w:hAnsi="Times New Roman" w:cs="Times New Roman"/>
          <w:w w:val="105"/>
          <w:sz w:val="24"/>
          <w:szCs w:val="24"/>
        </w:rPr>
        <w:t>select</w:t>
      </w:r>
      <w:r>
        <w:rPr>
          <w:rFonts w:hint="default" w:ascii="Times New Roman" w:hAnsi="Times New Roman" w:cs="Times New Roman"/>
          <w:spacing w:val="-11"/>
          <w:w w:val="105"/>
          <w:sz w:val="24"/>
          <w:szCs w:val="24"/>
        </w:rPr>
        <w:t xml:space="preserve"> </w:t>
      </w:r>
      <w:r>
        <w:rPr>
          <w:rFonts w:hint="default" w:ascii="Times New Roman" w:hAnsi="Times New Roman" w:cs="Times New Roman"/>
          <w:w w:val="105"/>
          <w:sz w:val="24"/>
          <w:szCs w:val="24"/>
        </w:rPr>
        <w:t>the</w:t>
      </w:r>
      <w:r>
        <w:rPr>
          <w:rFonts w:hint="default" w:ascii="Times New Roman" w:hAnsi="Times New Roman" w:cs="Times New Roman"/>
          <w:spacing w:val="-11"/>
          <w:w w:val="105"/>
          <w:sz w:val="24"/>
          <w:szCs w:val="24"/>
        </w:rPr>
        <w:t xml:space="preserve"> </w:t>
      </w:r>
      <w:r>
        <w:rPr>
          <w:rFonts w:hint="default" w:ascii="Times New Roman" w:hAnsi="Times New Roman" w:cs="Times New Roman"/>
          <w:b/>
          <w:w w:val="105"/>
          <w:sz w:val="24"/>
          <w:szCs w:val="24"/>
        </w:rPr>
        <w:t>Establish</w:t>
      </w:r>
      <w:r>
        <w:rPr>
          <w:rFonts w:hint="default" w:ascii="Times New Roman" w:hAnsi="Times New Roman" w:cs="Times New Roman"/>
          <w:b/>
          <w:spacing w:val="-9"/>
          <w:w w:val="105"/>
          <w:sz w:val="24"/>
          <w:szCs w:val="24"/>
        </w:rPr>
        <w:t xml:space="preserve"> </w:t>
      </w:r>
      <w:r>
        <w:rPr>
          <w:rFonts w:hint="default" w:ascii="Times New Roman" w:hAnsi="Times New Roman" w:cs="Times New Roman"/>
          <w:b/>
          <w:w w:val="105"/>
          <w:sz w:val="24"/>
          <w:szCs w:val="24"/>
        </w:rPr>
        <w:t>a</w:t>
      </w:r>
      <w:r>
        <w:rPr>
          <w:rFonts w:hint="default" w:ascii="Times New Roman" w:hAnsi="Times New Roman" w:cs="Times New Roman"/>
          <w:b/>
          <w:spacing w:val="-12"/>
          <w:w w:val="105"/>
          <w:sz w:val="24"/>
          <w:szCs w:val="24"/>
        </w:rPr>
        <w:t xml:space="preserve"> </w:t>
      </w:r>
      <w:r>
        <w:rPr>
          <w:rFonts w:hint="default" w:ascii="Times New Roman" w:hAnsi="Times New Roman" w:cs="Times New Roman"/>
          <w:b/>
          <w:w w:val="105"/>
          <w:sz w:val="24"/>
          <w:szCs w:val="24"/>
        </w:rPr>
        <w:t>dial-up</w:t>
      </w:r>
    </w:p>
    <w:p>
      <w:pPr>
        <w:pStyle w:val="18"/>
        <w:numPr>
          <w:ilvl w:val="0"/>
          <w:numId w:val="0"/>
        </w:numPr>
        <w:tabs>
          <w:tab w:val="left" w:pos="448"/>
        </w:tabs>
        <w:spacing w:before="0" w:after="0" w:line="244" w:lineRule="auto"/>
        <w:ind w:left="214" w:leftChars="0" w:right="692" w:rightChars="0" w:firstLine="116" w:firstLineChars="50"/>
        <w:jc w:val="both"/>
        <w:rPr>
          <w:rFonts w:hint="default" w:ascii="Times New Roman" w:hAnsi="Times New Roman" w:cs="Times New Roman"/>
          <w:b/>
          <w:w w:val="105"/>
          <w:sz w:val="24"/>
          <w:szCs w:val="24"/>
        </w:rPr>
      </w:pPr>
      <w:r>
        <w:rPr>
          <w:rFonts w:hint="default" w:ascii="Times New Roman" w:hAnsi="Times New Roman" w:cs="Times New Roman"/>
          <w:b/>
          <w:spacing w:val="-10"/>
          <w:w w:val="105"/>
          <w:sz w:val="24"/>
          <w:szCs w:val="24"/>
        </w:rPr>
        <w:t xml:space="preserve"> </w:t>
      </w:r>
      <w:r>
        <w:rPr>
          <w:rFonts w:hint="default" w:ascii="Times New Roman" w:hAnsi="Times New Roman" w:cs="Times New Roman"/>
          <w:b/>
          <w:spacing w:val="-10"/>
          <w:w w:val="105"/>
          <w:sz w:val="24"/>
          <w:szCs w:val="24"/>
          <w:lang w:val="en-IN"/>
        </w:rPr>
        <w:t xml:space="preserve"> </w:t>
      </w:r>
      <w:r>
        <w:rPr>
          <w:rFonts w:hint="default" w:ascii="Times New Roman" w:hAnsi="Times New Roman" w:cs="Times New Roman"/>
          <w:b/>
          <w:w w:val="105"/>
          <w:sz w:val="24"/>
          <w:szCs w:val="24"/>
        </w:rPr>
        <w:t>connection</w:t>
      </w:r>
      <w:r>
        <w:rPr>
          <w:rFonts w:hint="default" w:ascii="Times New Roman" w:hAnsi="Times New Roman" w:cs="Times New Roman"/>
          <w:b/>
          <w:spacing w:val="-55"/>
          <w:w w:val="105"/>
          <w:sz w:val="24"/>
          <w:szCs w:val="24"/>
        </w:rPr>
        <w:t xml:space="preserve"> </w:t>
      </w:r>
      <w:r>
        <w:rPr>
          <w:rFonts w:hint="default" w:ascii="Times New Roman" w:hAnsi="Times New Roman" w:cs="Times New Roman"/>
          <w:b/>
          <w:w w:val="105"/>
          <w:sz w:val="24"/>
          <w:szCs w:val="24"/>
        </w:rPr>
        <w:t xml:space="preserve">whenever a computer on my network attempts to access the Internet </w:t>
      </w:r>
    </w:p>
    <w:p>
      <w:pPr>
        <w:pStyle w:val="18"/>
        <w:numPr>
          <w:ilvl w:val="0"/>
          <w:numId w:val="0"/>
        </w:numPr>
        <w:tabs>
          <w:tab w:val="left" w:pos="448"/>
        </w:tabs>
        <w:spacing w:before="0" w:after="0" w:line="244" w:lineRule="auto"/>
        <w:ind w:left="214" w:leftChars="0" w:right="692" w:rightChars="0" w:firstLine="252" w:firstLineChars="100"/>
        <w:jc w:val="both"/>
        <w:rPr>
          <w:rFonts w:hint="default" w:ascii="Times New Roman" w:hAnsi="Times New Roman" w:cs="Times New Roman"/>
          <w:spacing w:val="-5"/>
          <w:w w:val="105"/>
          <w:sz w:val="24"/>
          <w:szCs w:val="24"/>
        </w:rPr>
      </w:pPr>
      <w:r>
        <w:rPr>
          <w:rFonts w:hint="default" w:ascii="Times New Roman" w:hAnsi="Times New Roman" w:cs="Times New Roman"/>
          <w:w w:val="105"/>
          <w:sz w:val="24"/>
          <w:szCs w:val="24"/>
        </w:rPr>
        <w:t>check box if you</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want</w:t>
      </w:r>
      <w:r>
        <w:rPr>
          <w:rFonts w:hint="default" w:ascii="Times New Roman" w:hAnsi="Times New Roman" w:cs="Times New Roman"/>
          <w:spacing w:val="-6"/>
          <w:w w:val="105"/>
          <w:sz w:val="24"/>
          <w:szCs w:val="24"/>
        </w:rPr>
        <w:t xml:space="preserve"> </w:t>
      </w:r>
      <w:r>
        <w:rPr>
          <w:rFonts w:hint="default" w:ascii="Times New Roman" w:hAnsi="Times New Roman" w:cs="Times New Roman"/>
          <w:w w:val="105"/>
          <w:sz w:val="24"/>
          <w:szCs w:val="24"/>
        </w:rPr>
        <w:t>to</w:t>
      </w:r>
      <w:r>
        <w:rPr>
          <w:rFonts w:hint="default" w:ascii="Times New Roman" w:hAnsi="Times New Roman" w:cs="Times New Roman"/>
          <w:spacing w:val="-5"/>
          <w:w w:val="105"/>
          <w:sz w:val="24"/>
          <w:szCs w:val="24"/>
        </w:rPr>
        <w:t xml:space="preserve"> </w:t>
      </w:r>
      <w:r>
        <w:rPr>
          <w:rFonts w:hint="default" w:ascii="Times New Roman" w:hAnsi="Times New Roman" w:cs="Times New Roman"/>
          <w:w w:val="105"/>
          <w:sz w:val="24"/>
          <w:szCs w:val="24"/>
        </w:rPr>
        <w:t>permit</w:t>
      </w:r>
      <w:r>
        <w:rPr>
          <w:rFonts w:hint="default" w:ascii="Times New Roman" w:hAnsi="Times New Roman" w:cs="Times New Roman"/>
          <w:spacing w:val="-4"/>
          <w:w w:val="105"/>
          <w:sz w:val="24"/>
          <w:szCs w:val="24"/>
        </w:rPr>
        <w:t xml:space="preserve"> </w:t>
      </w:r>
      <w:r>
        <w:rPr>
          <w:rFonts w:hint="default" w:ascii="Times New Roman" w:hAnsi="Times New Roman" w:cs="Times New Roman"/>
          <w:w w:val="105"/>
          <w:sz w:val="24"/>
          <w:szCs w:val="24"/>
        </w:rPr>
        <w:t>your</w:t>
      </w:r>
      <w:r>
        <w:rPr>
          <w:rFonts w:hint="default" w:ascii="Times New Roman" w:hAnsi="Times New Roman" w:cs="Times New Roman"/>
          <w:spacing w:val="-5"/>
          <w:w w:val="105"/>
          <w:sz w:val="24"/>
          <w:szCs w:val="24"/>
        </w:rPr>
        <w:t xml:space="preserve"> </w:t>
      </w:r>
      <w:r>
        <w:rPr>
          <w:rFonts w:hint="default" w:ascii="Times New Roman" w:hAnsi="Times New Roman" w:cs="Times New Roman"/>
          <w:w w:val="105"/>
          <w:sz w:val="24"/>
          <w:szCs w:val="24"/>
        </w:rPr>
        <w:t>computer</w:t>
      </w:r>
      <w:r>
        <w:rPr>
          <w:rFonts w:hint="default" w:ascii="Times New Roman" w:hAnsi="Times New Roman" w:cs="Times New Roman"/>
          <w:spacing w:val="-5"/>
          <w:w w:val="105"/>
          <w:sz w:val="24"/>
          <w:szCs w:val="24"/>
        </w:rPr>
        <w:t xml:space="preserve"> </w:t>
      </w:r>
      <w:r>
        <w:rPr>
          <w:rFonts w:hint="default" w:ascii="Times New Roman" w:hAnsi="Times New Roman" w:cs="Times New Roman"/>
          <w:w w:val="105"/>
          <w:sz w:val="24"/>
          <w:szCs w:val="24"/>
        </w:rPr>
        <w:t>to</w:t>
      </w:r>
      <w:r>
        <w:rPr>
          <w:rFonts w:hint="default" w:ascii="Times New Roman" w:hAnsi="Times New Roman" w:cs="Times New Roman"/>
          <w:spacing w:val="-5"/>
          <w:w w:val="105"/>
          <w:sz w:val="24"/>
          <w:szCs w:val="24"/>
        </w:rPr>
        <w:t xml:space="preserve"> </w:t>
      </w:r>
      <w:r>
        <w:rPr>
          <w:rFonts w:hint="default" w:ascii="Times New Roman" w:hAnsi="Times New Roman" w:cs="Times New Roman"/>
          <w:w w:val="105"/>
          <w:sz w:val="24"/>
          <w:szCs w:val="24"/>
        </w:rPr>
        <w:t>automatically</w:t>
      </w:r>
      <w:r>
        <w:rPr>
          <w:rFonts w:hint="default" w:ascii="Times New Roman" w:hAnsi="Times New Roman" w:cs="Times New Roman"/>
          <w:spacing w:val="-4"/>
          <w:w w:val="105"/>
          <w:sz w:val="24"/>
          <w:szCs w:val="24"/>
        </w:rPr>
        <w:t xml:space="preserve"> </w:t>
      </w:r>
      <w:r>
        <w:rPr>
          <w:rFonts w:hint="default" w:ascii="Times New Roman" w:hAnsi="Times New Roman" w:cs="Times New Roman"/>
          <w:w w:val="105"/>
          <w:sz w:val="24"/>
          <w:szCs w:val="24"/>
        </w:rPr>
        <w:t>connect</w:t>
      </w:r>
      <w:r>
        <w:rPr>
          <w:rFonts w:hint="default" w:ascii="Times New Roman" w:hAnsi="Times New Roman" w:cs="Times New Roman"/>
          <w:spacing w:val="-7"/>
          <w:w w:val="105"/>
          <w:sz w:val="24"/>
          <w:szCs w:val="24"/>
        </w:rPr>
        <w:t xml:space="preserve"> </w:t>
      </w:r>
      <w:r>
        <w:rPr>
          <w:rFonts w:hint="default" w:ascii="Times New Roman" w:hAnsi="Times New Roman" w:cs="Times New Roman"/>
          <w:w w:val="105"/>
          <w:sz w:val="24"/>
          <w:szCs w:val="24"/>
        </w:rPr>
        <w:t>to</w:t>
      </w:r>
      <w:r>
        <w:rPr>
          <w:rFonts w:hint="default" w:ascii="Times New Roman" w:hAnsi="Times New Roman" w:cs="Times New Roman"/>
          <w:spacing w:val="-4"/>
          <w:w w:val="105"/>
          <w:sz w:val="24"/>
          <w:szCs w:val="24"/>
        </w:rPr>
        <w:t xml:space="preserve"> </w:t>
      </w:r>
      <w:r>
        <w:rPr>
          <w:rFonts w:hint="default" w:ascii="Times New Roman" w:hAnsi="Times New Roman" w:cs="Times New Roman"/>
          <w:w w:val="105"/>
          <w:sz w:val="24"/>
          <w:szCs w:val="24"/>
        </w:rPr>
        <w:t>the</w:t>
      </w:r>
      <w:r>
        <w:rPr>
          <w:rFonts w:hint="default" w:ascii="Times New Roman" w:hAnsi="Times New Roman" w:cs="Times New Roman"/>
          <w:spacing w:val="-5"/>
          <w:w w:val="105"/>
          <w:sz w:val="24"/>
          <w:szCs w:val="24"/>
        </w:rPr>
        <w:t xml:space="preserve"> </w:t>
      </w:r>
    </w:p>
    <w:p>
      <w:pPr>
        <w:pStyle w:val="18"/>
        <w:numPr>
          <w:ilvl w:val="0"/>
          <w:numId w:val="0"/>
        </w:numPr>
        <w:tabs>
          <w:tab w:val="left" w:pos="448"/>
        </w:tabs>
        <w:spacing w:before="0" w:after="0" w:line="244" w:lineRule="auto"/>
        <w:ind w:left="214" w:leftChars="0" w:right="692" w:rightChars="0" w:firstLine="252" w:firstLineChars="100"/>
        <w:jc w:val="both"/>
        <w:rPr>
          <w:rFonts w:hint="default" w:ascii="Times New Roman" w:hAnsi="Times New Roman" w:cs="Times New Roman"/>
          <w:sz w:val="24"/>
          <w:szCs w:val="24"/>
        </w:rPr>
      </w:pPr>
      <w:r>
        <w:rPr>
          <w:rFonts w:hint="default" w:ascii="Times New Roman" w:hAnsi="Times New Roman" w:cs="Times New Roman"/>
          <w:w w:val="105"/>
          <w:sz w:val="24"/>
          <w:szCs w:val="24"/>
        </w:rPr>
        <w:t>Internet.</w:t>
      </w:r>
    </w:p>
    <w:p>
      <w:pPr>
        <w:pStyle w:val="8"/>
        <w:spacing w:before="11"/>
        <w:rPr>
          <w:rFonts w:hint="default" w:ascii="Times New Roman" w:hAnsi="Times New Roman" w:cs="Times New Roman"/>
          <w:sz w:val="24"/>
          <w:szCs w:val="24"/>
        </w:rPr>
      </w:pPr>
    </w:p>
    <w:p>
      <w:pPr>
        <w:pStyle w:val="18"/>
        <w:numPr>
          <w:ilvl w:val="0"/>
          <w:numId w:val="9"/>
        </w:numPr>
        <w:tabs>
          <w:tab w:val="left" w:pos="553"/>
        </w:tabs>
        <w:spacing w:before="0" w:after="0" w:line="240" w:lineRule="auto"/>
        <w:ind w:left="552" w:right="0" w:hanging="339"/>
        <w:jc w:val="both"/>
        <w:rPr>
          <w:rFonts w:hint="default" w:ascii="Times New Roman" w:hAnsi="Times New Roman" w:cs="Times New Roman"/>
          <w:sz w:val="24"/>
          <w:szCs w:val="24"/>
        </w:rPr>
      </w:pPr>
      <w:r>
        <w:rPr>
          <w:rFonts w:hint="default" w:ascii="Times New Roman" w:hAnsi="Times New Roman" w:cs="Times New Roman"/>
          <w:spacing w:val="-1"/>
          <w:w w:val="105"/>
          <w:sz w:val="24"/>
          <w:szCs w:val="24"/>
        </w:rPr>
        <w:t>Click</w:t>
      </w:r>
      <w:r>
        <w:rPr>
          <w:rFonts w:hint="default" w:ascii="Times New Roman" w:hAnsi="Times New Roman" w:cs="Times New Roman"/>
          <w:spacing w:val="-13"/>
          <w:w w:val="105"/>
          <w:sz w:val="24"/>
          <w:szCs w:val="24"/>
        </w:rPr>
        <w:t xml:space="preserve"> </w:t>
      </w:r>
      <w:r>
        <w:rPr>
          <w:rFonts w:hint="default" w:ascii="Times New Roman" w:hAnsi="Times New Roman" w:cs="Times New Roman"/>
          <w:b/>
          <w:spacing w:val="-1"/>
          <w:w w:val="105"/>
          <w:sz w:val="24"/>
          <w:szCs w:val="24"/>
        </w:rPr>
        <w:t>OK</w:t>
      </w:r>
      <w:r>
        <w:rPr>
          <w:rFonts w:hint="default" w:ascii="Times New Roman" w:hAnsi="Times New Roman" w:cs="Times New Roman"/>
          <w:spacing w:val="-1"/>
          <w:w w:val="105"/>
          <w:sz w:val="24"/>
          <w:szCs w:val="24"/>
        </w:rPr>
        <w:t>.</w:t>
      </w:r>
      <w:r>
        <w:rPr>
          <w:rFonts w:hint="default" w:ascii="Times New Roman" w:hAnsi="Times New Roman" w:cs="Times New Roman"/>
          <w:spacing w:val="-13"/>
          <w:w w:val="105"/>
          <w:sz w:val="24"/>
          <w:szCs w:val="24"/>
        </w:rPr>
        <w:t xml:space="preserve"> </w:t>
      </w:r>
      <w:r>
        <w:rPr>
          <w:rFonts w:hint="default" w:ascii="Times New Roman" w:hAnsi="Times New Roman" w:cs="Times New Roman"/>
          <w:spacing w:val="-1"/>
          <w:w w:val="105"/>
          <w:sz w:val="24"/>
          <w:szCs w:val="24"/>
        </w:rPr>
        <w:t>You</w:t>
      </w:r>
      <w:r>
        <w:rPr>
          <w:rFonts w:hint="default" w:ascii="Times New Roman" w:hAnsi="Times New Roman" w:cs="Times New Roman"/>
          <w:spacing w:val="-14"/>
          <w:w w:val="105"/>
          <w:sz w:val="24"/>
          <w:szCs w:val="24"/>
        </w:rPr>
        <w:t xml:space="preserve"> </w:t>
      </w:r>
      <w:r>
        <w:rPr>
          <w:rFonts w:hint="default" w:ascii="Times New Roman" w:hAnsi="Times New Roman" w:cs="Times New Roman"/>
          <w:spacing w:val="-1"/>
          <w:w w:val="105"/>
          <w:sz w:val="24"/>
          <w:szCs w:val="24"/>
        </w:rPr>
        <w:t>receive</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the</w:t>
      </w:r>
      <w:r>
        <w:rPr>
          <w:rFonts w:hint="default" w:ascii="Times New Roman" w:hAnsi="Times New Roman" w:cs="Times New Roman"/>
          <w:spacing w:val="-14"/>
          <w:w w:val="105"/>
          <w:sz w:val="24"/>
          <w:szCs w:val="24"/>
        </w:rPr>
        <w:t xml:space="preserve"> </w:t>
      </w:r>
      <w:r>
        <w:rPr>
          <w:rFonts w:hint="default" w:ascii="Times New Roman" w:hAnsi="Times New Roman" w:cs="Times New Roman"/>
          <w:w w:val="105"/>
          <w:sz w:val="24"/>
          <w:szCs w:val="24"/>
        </w:rPr>
        <w:t>following</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message:</w:t>
      </w:r>
    </w:p>
    <w:p>
      <w:pPr>
        <w:pStyle w:val="18"/>
        <w:numPr>
          <w:ilvl w:val="0"/>
          <w:numId w:val="0"/>
        </w:numPr>
        <w:tabs>
          <w:tab w:val="left" w:pos="553"/>
        </w:tabs>
        <w:spacing w:before="0" w:after="0" w:line="240" w:lineRule="auto"/>
        <w:ind w:left="213" w:leftChars="0" w:right="0" w:rightChars="0"/>
        <w:jc w:val="both"/>
        <w:rPr>
          <w:rFonts w:hint="default" w:ascii="Times New Roman" w:hAnsi="Times New Roman" w:cs="Times New Roman"/>
          <w:w w:val="105"/>
          <w:sz w:val="24"/>
          <w:szCs w:val="24"/>
          <w:lang w:val="en-IN"/>
        </w:rPr>
      </w:pPr>
      <w:r>
        <w:rPr>
          <w:rFonts w:hint="default" w:ascii="Times New Roman" w:hAnsi="Times New Roman" w:cs="Times New Roman"/>
          <w:w w:val="105"/>
          <w:sz w:val="24"/>
          <w:szCs w:val="24"/>
          <w:lang w:val="en-IN"/>
        </w:rPr>
        <w:tab/>
      </w:r>
    </w:p>
    <w:p>
      <w:pPr>
        <w:pStyle w:val="18"/>
        <w:numPr>
          <w:ilvl w:val="0"/>
          <w:numId w:val="0"/>
        </w:numPr>
        <w:tabs>
          <w:tab w:val="left" w:pos="553"/>
        </w:tabs>
        <w:spacing w:before="0" w:after="0" w:line="240" w:lineRule="auto"/>
        <w:ind w:left="213" w:leftChars="0" w:right="0" w:rightChars="0"/>
        <w:jc w:val="both"/>
        <w:rPr>
          <w:rFonts w:hint="default" w:ascii="Times New Roman" w:hAnsi="Times New Roman" w:cs="Times New Roman"/>
          <w:spacing w:val="-55"/>
          <w:w w:val="105"/>
          <w:sz w:val="24"/>
          <w:szCs w:val="24"/>
        </w:rPr>
      </w:pPr>
      <w:r>
        <w:rPr>
          <w:rFonts w:hint="default" w:ascii="Times New Roman" w:hAnsi="Times New Roman" w:cs="Times New Roman"/>
          <w:w w:val="105"/>
          <w:sz w:val="24"/>
          <w:szCs w:val="24"/>
          <w:lang w:val="en-IN"/>
        </w:rPr>
        <w:tab/>
      </w:r>
      <w:r>
        <w:rPr>
          <w:rFonts w:hint="default" w:ascii="Times New Roman" w:hAnsi="Times New Roman" w:cs="Times New Roman"/>
          <w:w w:val="105"/>
          <w:sz w:val="24"/>
          <w:szCs w:val="24"/>
        </w:rPr>
        <w:t>When</w:t>
      </w:r>
      <w:r>
        <w:rPr>
          <w:rFonts w:hint="default" w:ascii="Times New Roman" w:hAnsi="Times New Roman" w:cs="Times New Roman"/>
          <w:spacing w:val="-13"/>
          <w:w w:val="105"/>
          <w:sz w:val="24"/>
          <w:szCs w:val="24"/>
        </w:rPr>
        <w:t xml:space="preserve"> </w:t>
      </w:r>
      <w:r>
        <w:rPr>
          <w:rFonts w:hint="default" w:ascii="Times New Roman" w:hAnsi="Times New Roman" w:cs="Times New Roman"/>
          <w:w w:val="105"/>
          <w:sz w:val="24"/>
          <w:szCs w:val="24"/>
        </w:rPr>
        <w:t>Internet</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Connection</w:t>
      </w:r>
      <w:r>
        <w:rPr>
          <w:rFonts w:hint="default" w:ascii="Times New Roman" w:hAnsi="Times New Roman" w:cs="Times New Roman"/>
          <w:spacing w:val="-13"/>
          <w:w w:val="105"/>
          <w:sz w:val="24"/>
          <w:szCs w:val="24"/>
        </w:rPr>
        <w:t xml:space="preserve"> </w:t>
      </w:r>
      <w:r>
        <w:rPr>
          <w:rFonts w:hint="default" w:ascii="Times New Roman" w:hAnsi="Times New Roman" w:cs="Times New Roman"/>
          <w:w w:val="105"/>
          <w:sz w:val="24"/>
          <w:szCs w:val="24"/>
        </w:rPr>
        <w:t>Sharing</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is</w:t>
      </w:r>
      <w:r>
        <w:rPr>
          <w:rFonts w:hint="default" w:ascii="Times New Roman" w:hAnsi="Times New Roman" w:cs="Times New Roman"/>
          <w:spacing w:val="-11"/>
          <w:w w:val="105"/>
          <w:sz w:val="24"/>
          <w:szCs w:val="24"/>
        </w:rPr>
        <w:t xml:space="preserve"> </w:t>
      </w:r>
      <w:r>
        <w:rPr>
          <w:rFonts w:hint="default" w:ascii="Times New Roman" w:hAnsi="Times New Roman" w:cs="Times New Roman"/>
          <w:w w:val="105"/>
          <w:sz w:val="24"/>
          <w:szCs w:val="24"/>
        </w:rPr>
        <w:t>enabled,</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your</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LAN</w:t>
      </w:r>
      <w:r>
        <w:rPr>
          <w:rFonts w:hint="default" w:ascii="Times New Roman" w:hAnsi="Times New Roman" w:cs="Times New Roman"/>
          <w:spacing w:val="-13"/>
          <w:w w:val="105"/>
          <w:sz w:val="24"/>
          <w:szCs w:val="24"/>
        </w:rPr>
        <w:t xml:space="preserve"> </w:t>
      </w:r>
      <w:r>
        <w:rPr>
          <w:rFonts w:hint="default" w:ascii="Times New Roman" w:hAnsi="Times New Roman" w:cs="Times New Roman"/>
          <w:w w:val="105"/>
          <w:sz w:val="24"/>
          <w:szCs w:val="24"/>
        </w:rPr>
        <w:t>adapter</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will</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be</w:t>
      </w:r>
      <w:r>
        <w:rPr>
          <w:rFonts w:hint="default" w:ascii="Times New Roman" w:hAnsi="Times New Roman" w:cs="Times New Roman"/>
          <w:spacing w:val="-11"/>
          <w:w w:val="105"/>
          <w:sz w:val="24"/>
          <w:szCs w:val="24"/>
        </w:rPr>
        <w:t xml:space="preserve"> </w:t>
      </w:r>
      <w:r>
        <w:rPr>
          <w:rFonts w:hint="default" w:ascii="Times New Roman" w:hAnsi="Times New Roman" w:cs="Times New Roman"/>
          <w:w w:val="105"/>
          <w:sz w:val="24"/>
          <w:szCs w:val="24"/>
        </w:rPr>
        <w:t>set</w:t>
      </w:r>
      <w:r>
        <w:rPr>
          <w:rFonts w:hint="default" w:ascii="Times New Roman" w:hAnsi="Times New Roman" w:cs="Times New Roman"/>
          <w:spacing w:val="-13"/>
          <w:w w:val="105"/>
          <w:sz w:val="24"/>
          <w:szCs w:val="24"/>
        </w:rPr>
        <w:t xml:space="preserve"> </w:t>
      </w:r>
      <w:r>
        <w:rPr>
          <w:rFonts w:hint="default" w:ascii="Times New Roman" w:hAnsi="Times New Roman" w:cs="Times New Roman"/>
          <w:w w:val="105"/>
          <w:sz w:val="24"/>
          <w:szCs w:val="24"/>
        </w:rPr>
        <w:t>to</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use</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IP</w:t>
      </w:r>
      <w:r>
        <w:rPr>
          <w:rFonts w:hint="default" w:ascii="Times New Roman" w:hAnsi="Times New Roman" w:cs="Times New Roman"/>
          <w:spacing w:val="-11"/>
          <w:w w:val="105"/>
          <w:sz w:val="24"/>
          <w:szCs w:val="24"/>
        </w:rPr>
        <w:t xml:space="preserve"> </w:t>
      </w:r>
      <w:r>
        <w:rPr>
          <w:rFonts w:hint="default" w:ascii="Times New Roman" w:hAnsi="Times New Roman" w:cs="Times New Roman"/>
          <w:w w:val="105"/>
          <w:sz w:val="24"/>
          <w:szCs w:val="24"/>
        </w:rPr>
        <w:t>address</w:t>
      </w:r>
      <w:r>
        <w:rPr>
          <w:rFonts w:hint="default" w:ascii="Times New Roman" w:hAnsi="Times New Roman" w:cs="Times New Roman"/>
          <w:spacing w:val="-55"/>
          <w:w w:val="105"/>
          <w:sz w:val="24"/>
          <w:szCs w:val="24"/>
        </w:rPr>
        <w:t xml:space="preserve"> </w:t>
      </w:r>
    </w:p>
    <w:p>
      <w:pPr>
        <w:pStyle w:val="18"/>
        <w:numPr>
          <w:ilvl w:val="0"/>
          <w:numId w:val="0"/>
        </w:numPr>
        <w:tabs>
          <w:tab w:val="left" w:pos="553"/>
        </w:tabs>
        <w:spacing w:before="0" w:after="0" w:line="240" w:lineRule="auto"/>
        <w:ind w:left="213" w:leftChars="0" w:right="0" w:rightChars="0"/>
        <w:jc w:val="both"/>
        <w:rPr>
          <w:rFonts w:hint="default" w:ascii="Times New Roman" w:hAnsi="Times New Roman" w:cs="Times New Roman"/>
          <w:spacing w:val="-55"/>
          <w:w w:val="105"/>
          <w:sz w:val="24"/>
          <w:szCs w:val="24"/>
        </w:rPr>
      </w:pPr>
      <w:r>
        <w:rPr>
          <w:rFonts w:hint="default" w:ascii="Times New Roman" w:hAnsi="Times New Roman" w:cs="Times New Roman"/>
          <w:spacing w:val="-55"/>
          <w:w w:val="105"/>
          <w:sz w:val="24"/>
          <w:szCs w:val="24"/>
          <w:lang w:val="en-IN"/>
        </w:rPr>
        <w:tab/>
      </w:r>
      <w:r>
        <w:rPr>
          <w:rFonts w:hint="default" w:ascii="Times New Roman" w:hAnsi="Times New Roman" w:cs="Times New Roman"/>
          <w:w w:val="105"/>
          <w:sz w:val="24"/>
          <w:szCs w:val="24"/>
        </w:rPr>
        <w:t>192.168.0.1.</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Your</w:t>
      </w:r>
      <w:r>
        <w:rPr>
          <w:rFonts w:hint="default" w:ascii="Times New Roman" w:hAnsi="Times New Roman" w:cs="Times New Roman"/>
          <w:spacing w:val="-11"/>
          <w:w w:val="105"/>
          <w:sz w:val="24"/>
          <w:szCs w:val="24"/>
        </w:rPr>
        <w:t xml:space="preserve"> </w:t>
      </w:r>
      <w:r>
        <w:rPr>
          <w:rFonts w:hint="default" w:ascii="Times New Roman" w:hAnsi="Times New Roman" w:cs="Times New Roman"/>
          <w:w w:val="105"/>
          <w:sz w:val="24"/>
          <w:szCs w:val="24"/>
        </w:rPr>
        <w:t>computer</w:t>
      </w:r>
      <w:r>
        <w:rPr>
          <w:rFonts w:hint="default" w:ascii="Times New Roman" w:hAnsi="Times New Roman" w:cs="Times New Roman"/>
          <w:spacing w:val="-8"/>
          <w:w w:val="105"/>
          <w:sz w:val="24"/>
          <w:szCs w:val="24"/>
        </w:rPr>
        <w:t xml:space="preserve"> </w:t>
      </w:r>
      <w:r>
        <w:rPr>
          <w:rFonts w:hint="default" w:ascii="Times New Roman" w:hAnsi="Times New Roman" w:cs="Times New Roman"/>
          <w:w w:val="105"/>
          <w:sz w:val="24"/>
          <w:szCs w:val="24"/>
        </w:rPr>
        <w:t>may</w:t>
      </w:r>
      <w:r>
        <w:rPr>
          <w:rFonts w:hint="default" w:ascii="Times New Roman" w:hAnsi="Times New Roman" w:cs="Times New Roman"/>
          <w:spacing w:val="-8"/>
          <w:w w:val="105"/>
          <w:sz w:val="24"/>
          <w:szCs w:val="24"/>
        </w:rPr>
        <w:t xml:space="preserve"> </w:t>
      </w:r>
      <w:r>
        <w:rPr>
          <w:rFonts w:hint="default" w:ascii="Times New Roman" w:hAnsi="Times New Roman" w:cs="Times New Roman"/>
          <w:w w:val="105"/>
          <w:sz w:val="24"/>
          <w:szCs w:val="24"/>
        </w:rPr>
        <w:t>lose</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connectivity</w:t>
      </w:r>
      <w:r>
        <w:rPr>
          <w:rFonts w:hint="default" w:ascii="Times New Roman" w:hAnsi="Times New Roman" w:cs="Times New Roman"/>
          <w:spacing w:val="-10"/>
          <w:w w:val="105"/>
          <w:sz w:val="24"/>
          <w:szCs w:val="24"/>
        </w:rPr>
        <w:t xml:space="preserve"> </w:t>
      </w:r>
      <w:r>
        <w:rPr>
          <w:rFonts w:hint="default" w:ascii="Times New Roman" w:hAnsi="Times New Roman" w:cs="Times New Roman"/>
          <w:w w:val="105"/>
          <w:sz w:val="24"/>
          <w:szCs w:val="24"/>
        </w:rPr>
        <w:t>with</w:t>
      </w:r>
      <w:r>
        <w:rPr>
          <w:rFonts w:hint="default" w:ascii="Times New Roman" w:hAnsi="Times New Roman" w:cs="Times New Roman"/>
          <w:spacing w:val="-11"/>
          <w:w w:val="105"/>
          <w:sz w:val="24"/>
          <w:szCs w:val="24"/>
        </w:rPr>
        <w:t xml:space="preserve"> </w:t>
      </w:r>
      <w:r>
        <w:rPr>
          <w:rFonts w:hint="default" w:ascii="Times New Roman" w:hAnsi="Times New Roman" w:cs="Times New Roman"/>
          <w:w w:val="105"/>
          <w:sz w:val="24"/>
          <w:szCs w:val="24"/>
        </w:rPr>
        <w:t>other</w:t>
      </w:r>
      <w:r>
        <w:rPr>
          <w:rFonts w:hint="default" w:ascii="Times New Roman" w:hAnsi="Times New Roman" w:cs="Times New Roman"/>
          <w:spacing w:val="-11"/>
          <w:w w:val="105"/>
          <w:sz w:val="24"/>
          <w:szCs w:val="24"/>
        </w:rPr>
        <w:t xml:space="preserve"> </w:t>
      </w:r>
      <w:r>
        <w:rPr>
          <w:rFonts w:hint="default" w:ascii="Times New Roman" w:hAnsi="Times New Roman" w:cs="Times New Roman"/>
          <w:w w:val="105"/>
          <w:sz w:val="24"/>
          <w:szCs w:val="24"/>
        </w:rPr>
        <w:t>computers</w:t>
      </w:r>
      <w:r>
        <w:rPr>
          <w:rFonts w:hint="default" w:ascii="Times New Roman" w:hAnsi="Times New Roman" w:cs="Times New Roman"/>
          <w:spacing w:val="-11"/>
          <w:w w:val="105"/>
          <w:sz w:val="24"/>
          <w:szCs w:val="24"/>
        </w:rPr>
        <w:t xml:space="preserve"> </w:t>
      </w:r>
      <w:r>
        <w:rPr>
          <w:rFonts w:hint="default" w:ascii="Times New Roman" w:hAnsi="Times New Roman" w:cs="Times New Roman"/>
          <w:w w:val="105"/>
          <w:sz w:val="24"/>
          <w:szCs w:val="24"/>
        </w:rPr>
        <w:t>on</w:t>
      </w:r>
      <w:r>
        <w:rPr>
          <w:rFonts w:hint="default" w:ascii="Times New Roman" w:hAnsi="Times New Roman" w:cs="Times New Roman"/>
          <w:spacing w:val="-11"/>
          <w:w w:val="105"/>
          <w:sz w:val="24"/>
          <w:szCs w:val="24"/>
        </w:rPr>
        <w:t xml:space="preserve"> </w:t>
      </w:r>
      <w:r>
        <w:rPr>
          <w:rFonts w:hint="default" w:ascii="Times New Roman" w:hAnsi="Times New Roman" w:cs="Times New Roman"/>
          <w:w w:val="105"/>
          <w:sz w:val="24"/>
          <w:szCs w:val="24"/>
        </w:rPr>
        <w:t>your</w:t>
      </w:r>
      <w:r>
        <w:rPr>
          <w:rFonts w:hint="default" w:ascii="Times New Roman" w:hAnsi="Times New Roman" w:cs="Times New Roman"/>
          <w:spacing w:val="-11"/>
          <w:w w:val="105"/>
          <w:sz w:val="24"/>
          <w:szCs w:val="24"/>
        </w:rPr>
        <w:t xml:space="preserve"> </w:t>
      </w:r>
      <w:r>
        <w:rPr>
          <w:rFonts w:hint="default" w:ascii="Times New Roman" w:hAnsi="Times New Roman" w:cs="Times New Roman"/>
          <w:w w:val="105"/>
          <w:sz w:val="24"/>
          <w:szCs w:val="24"/>
        </w:rPr>
        <w:t>network.</w:t>
      </w:r>
      <w:r>
        <w:rPr>
          <w:rFonts w:hint="default" w:ascii="Times New Roman" w:hAnsi="Times New Roman" w:cs="Times New Roman"/>
          <w:spacing w:val="-11"/>
          <w:w w:val="105"/>
          <w:sz w:val="24"/>
          <w:szCs w:val="24"/>
        </w:rPr>
        <w:t xml:space="preserve"> </w:t>
      </w:r>
      <w:r>
        <w:rPr>
          <w:rFonts w:hint="default" w:ascii="Times New Roman" w:hAnsi="Times New Roman" w:cs="Times New Roman"/>
          <w:w w:val="105"/>
          <w:sz w:val="24"/>
          <w:szCs w:val="24"/>
        </w:rPr>
        <w:t>If</w:t>
      </w:r>
      <w:r>
        <w:rPr>
          <w:rFonts w:hint="default" w:ascii="Times New Roman" w:hAnsi="Times New Roman" w:cs="Times New Roman"/>
          <w:spacing w:val="-55"/>
          <w:w w:val="105"/>
          <w:sz w:val="24"/>
          <w:szCs w:val="24"/>
        </w:rPr>
        <w:t xml:space="preserve"> </w:t>
      </w:r>
    </w:p>
    <w:p>
      <w:pPr>
        <w:pStyle w:val="18"/>
        <w:numPr>
          <w:ilvl w:val="0"/>
          <w:numId w:val="0"/>
        </w:numPr>
        <w:tabs>
          <w:tab w:val="left" w:pos="553"/>
        </w:tabs>
        <w:spacing w:before="0" w:after="0" w:line="240" w:lineRule="auto"/>
        <w:ind w:left="213" w:leftChars="0" w:right="0" w:rightChars="0"/>
        <w:jc w:val="both"/>
        <w:rPr>
          <w:rFonts w:hint="default" w:ascii="Times New Roman" w:hAnsi="Times New Roman" w:cs="Times New Roman"/>
          <w:spacing w:val="-56"/>
          <w:w w:val="105"/>
          <w:sz w:val="24"/>
          <w:szCs w:val="24"/>
        </w:rPr>
      </w:pPr>
      <w:r>
        <w:rPr>
          <w:rFonts w:hint="default" w:ascii="Times New Roman" w:hAnsi="Times New Roman" w:cs="Times New Roman"/>
          <w:spacing w:val="-55"/>
          <w:w w:val="105"/>
          <w:sz w:val="24"/>
          <w:szCs w:val="24"/>
          <w:lang w:val="en-IN"/>
        </w:rPr>
        <w:tab/>
      </w:r>
      <w:r>
        <w:rPr>
          <w:rFonts w:hint="default" w:ascii="Times New Roman" w:hAnsi="Times New Roman" w:cs="Times New Roman"/>
          <w:w w:val="105"/>
          <w:sz w:val="24"/>
          <w:szCs w:val="24"/>
        </w:rPr>
        <w:t>these</w:t>
      </w:r>
      <w:r>
        <w:rPr>
          <w:rFonts w:hint="default" w:ascii="Times New Roman" w:hAnsi="Times New Roman" w:cs="Times New Roman"/>
          <w:spacing w:val="-5"/>
          <w:w w:val="105"/>
          <w:sz w:val="24"/>
          <w:szCs w:val="24"/>
        </w:rPr>
        <w:t xml:space="preserve"> </w:t>
      </w:r>
      <w:r>
        <w:rPr>
          <w:rFonts w:hint="default" w:ascii="Times New Roman" w:hAnsi="Times New Roman" w:cs="Times New Roman"/>
          <w:w w:val="105"/>
          <w:sz w:val="24"/>
          <w:szCs w:val="24"/>
        </w:rPr>
        <w:t>other</w:t>
      </w:r>
      <w:r>
        <w:rPr>
          <w:rFonts w:hint="default" w:ascii="Times New Roman" w:hAnsi="Times New Roman" w:cs="Times New Roman"/>
          <w:spacing w:val="-3"/>
          <w:w w:val="105"/>
          <w:sz w:val="24"/>
          <w:szCs w:val="24"/>
        </w:rPr>
        <w:t xml:space="preserve"> </w:t>
      </w:r>
      <w:r>
        <w:rPr>
          <w:rFonts w:hint="default" w:ascii="Times New Roman" w:hAnsi="Times New Roman" w:cs="Times New Roman"/>
          <w:w w:val="105"/>
          <w:sz w:val="24"/>
          <w:szCs w:val="24"/>
        </w:rPr>
        <w:t>computers</w:t>
      </w:r>
      <w:r>
        <w:rPr>
          <w:rFonts w:hint="default" w:ascii="Times New Roman" w:hAnsi="Times New Roman" w:cs="Times New Roman"/>
          <w:spacing w:val="-4"/>
          <w:w w:val="105"/>
          <w:sz w:val="24"/>
          <w:szCs w:val="24"/>
        </w:rPr>
        <w:t xml:space="preserve"> </w:t>
      </w:r>
      <w:r>
        <w:rPr>
          <w:rFonts w:hint="default" w:ascii="Times New Roman" w:hAnsi="Times New Roman" w:cs="Times New Roman"/>
          <w:w w:val="105"/>
          <w:sz w:val="24"/>
          <w:szCs w:val="24"/>
        </w:rPr>
        <w:t>have</w:t>
      </w:r>
      <w:r>
        <w:rPr>
          <w:rFonts w:hint="default" w:ascii="Times New Roman" w:hAnsi="Times New Roman" w:cs="Times New Roman"/>
          <w:spacing w:val="-4"/>
          <w:w w:val="105"/>
          <w:sz w:val="24"/>
          <w:szCs w:val="24"/>
        </w:rPr>
        <w:t xml:space="preserve"> </w:t>
      </w:r>
      <w:r>
        <w:rPr>
          <w:rFonts w:hint="default" w:ascii="Times New Roman" w:hAnsi="Times New Roman" w:cs="Times New Roman"/>
          <w:w w:val="105"/>
          <w:sz w:val="24"/>
          <w:szCs w:val="24"/>
        </w:rPr>
        <w:t>static</w:t>
      </w:r>
      <w:r>
        <w:rPr>
          <w:rFonts w:hint="default" w:ascii="Times New Roman" w:hAnsi="Times New Roman" w:cs="Times New Roman"/>
          <w:spacing w:val="-6"/>
          <w:w w:val="105"/>
          <w:sz w:val="24"/>
          <w:szCs w:val="24"/>
        </w:rPr>
        <w:t xml:space="preserve"> </w:t>
      </w:r>
      <w:r>
        <w:rPr>
          <w:rFonts w:hint="default" w:ascii="Times New Roman" w:hAnsi="Times New Roman" w:cs="Times New Roman"/>
          <w:w w:val="105"/>
          <w:sz w:val="24"/>
          <w:szCs w:val="24"/>
        </w:rPr>
        <w:t>IP</w:t>
      </w:r>
      <w:r>
        <w:rPr>
          <w:rFonts w:hint="default" w:ascii="Times New Roman" w:hAnsi="Times New Roman" w:cs="Times New Roman"/>
          <w:spacing w:val="-4"/>
          <w:w w:val="105"/>
          <w:sz w:val="24"/>
          <w:szCs w:val="24"/>
        </w:rPr>
        <w:t xml:space="preserve"> </w:t>
      </w:r>
      <w:r>
        <w:rPr>
          <w:rFonts w:hint="default" w:ascii="Times New Roman" w:hAnsi="Times New Roman" w:cs="Times New Roman"/>
          <w:w w:val="105"/>
          <w:sz w:val="24"/>
          <w:szCs w:val="24"/>
        </w:rPr>
        <w:t>addresses,</w:t>
      </w:r>
      <w:r>
        <w:rPr>
          <w:rFonts w:hint="default" w:ascii="Times New Roman" w:hAnsi="Times New Roman" w:cs="Times New Roman"/>
          <w:spacing w:val="-5"/>
          <w:w w:val="105"/>
          <w:sz w:val="24"/>
          <w:szCs w:val="24"/>
        </w:rPr>
        <w:t xml:space="preserve"> </w:t>
      </w:r>
      <w:r>
        <w:rPr>
          <w:rFonts w:hint="default" w:ascii="Times New Roman" w:hAnsi="Times New Roman" w:cs="Times New Roman"/>
          <w:w w:val="105"/>
          <w:sz w:val="24"/>
          <w:szCs w:val="24"/>
        </w:rPr>
        <w:t>it</w:t>
      </w:r>
      <w:r>
        <w:rPr>
          <w:rFonts w:hint="default" w:ascii="Times New Roman" w:hAnsi="Times New Roman" w:cs="Times New Roman"/>
          <w:spacing w:val="-6"/>
          <w:w w:val="105"/>
          <w:sz w:val="24"/>
          <w:szCs w:val="24"/>
        </w:rPr>
        <w:t xml:space="preserve"> </w:t>
      </w:r>
      <w:r>
        <w:rPr>
          <w:rFonts w:hint="default" w:ascii="Times New Roman" w:hAnsi="Times New Roman" w:cs="Times New Roman"/>
          <w:w w:val="105"/>
          <w:sz w:val="24"/>
          <w:szCs w:val="24"/>
        </w:rPr>
        <w:t>is</w:t>
      </w:r>
      <w:r>
        <w:rPr>
          <w:rFonts w:hint="default" w:ascii="Times New Roman" w:hAnsi="Times New Roman" w:cs="Times New Roman"/>
          <w:spacing w:val="-4"/>
          <w:w w:val="105"/>
          <w:sz w:val="24"/>
          <w:szCs w:val="24"/>
        </w:rPr>
        <w:t xml:space="preserve"> </w:t>
      </w:r>
      <w:r>
        <w:rPr>
          <w:rFonts w:hint="default" w:ascii="Times New Roman" w:hAnsi="Times New Roman" w:cs="Times New Roman"/>
          <w:w w:val="105"/>
          <w:sz w:val="24"/>
          <w:szCs w:val="24"/>
        </w:rPr>
        <w:t>a</w:t>
      </w:r>
      <w:r>
        <w:rPr>
          <w:rFonts w:hint="default" w:ascii="Times New Roman" w:hAnsi="Times New Roman" w:cs="Times New Roman"/>
          <w:spacing w:val="-4"/>
          <w:w w:val="105"/>
          <w:sz w:val="24"/>
          <w:szCs w:val="24"/>
        </w:rPr>
        <w:t xml:space="preserve"> </w:t>
      </w:r>
      <w:r>
        <w:rPr>
          <w:rFonts w:hint="default" w:ascii="Times New Roman" w:hAnsi="Times New Roman" w:cs="Times New Roman"/>
          <w:w w:val="105"/>
          <w:sz w:val="24"/>
          <w:szCs w:val="24"/>
        </w:rPr>
        <w:t>good</w:t>
      </w:r>
      <w:r>
        <w:rPr>
          <w:rFonts w:hint="default" w:ascii="Times New Roman" w:hAnsi="Times New Roman" w:cs="Times New Roman"/>
          <w:spacing w:val="-4"/>
          <w:w w:val="105"/>
          <w:sz w:val="24"/>
          <w:szCs w:val="24"/>
        </w:rPr>
        <w:t xml:space="preserve"> </w:t>
      </w:r>
      <w:r>
        <w:rPr>
          <w:rFonts w:hint="default" w:ascii="Times New Roman" w:hAnsi="Times New Roman" w:cs="Times New Roman"/>
          <w:w w:val="105"/>
          <w:sz w:val="24"/>
          <w:szCs w:val="24"/>
        </w:rPr>
        <w:t>idea</w:t>
      </w:r>
      <w:r>
        <w:rPr>
          <w:rFonts w:hint="default" w:ascii="Times New Roman" w:hAnsi="Times New Roman" w:cs="Times New Roman"/>
          <w:spacing w:val="-5"/>
          <w:w w:val="105"/>
          <w:sz w:val="24"/>
          <w:szCs w:val="24"/>
        </w:rPr>
        <w:t xml:space="preserve"> </w:t>
      </w:r>
      <w:r>
        <w:rPr>
          <w:rFonts w:hint="default" w:ascii="Times New Roman" w:hAnsi="Times New Roman" w:cs="Times New Roman"/>
          <w:w w:val="105"/>
          <w:sz w:val="24"/>
          <w:szCs w:val="24"/>
        </w:rPr>
        <w:t>to</w:t>
      </w:r>
      <w:r>
        <w:rPr>
          <w:rFonts w:hint="default" w:ascii="Times New Roman" w:hAnsi="Times New Roman" w:cs="Times New Roman"/>
          <w:spacing w:val="-4"/>
          <w:w w:val="105"/>
          <w:sz w:val="24"/>
          <w:szCs w:val="24"/>
        </w:rPr>
        <w:t xml:space="preserve"> </w:t>
      </w:r>
      <w:r>
        <w:rPr>
          <w:rFonts w:hint="default" w:ascii="Times New Roman" w:hAnsi="Times New Roman" w:cs="Times New Roman"/>
          <w:w w:val="105"/>
          <w:sz w:val="24"/>
          <w:szCs w:val="24"/>
        </w:rPr>
        <w:t>set</w:t>
      </w:r>
      <w:r>
        <w:rPr>
          <w:rFonts w:hint="default" w:ascii="Times New Roman" w:hAnsi="Times New Roman" w:cs="Times New Roman"/>
          <w:spacing w:val="-5"/>
          <w:w w:val="105"/>
          <w:sz w:val="24"/>
          <w:szCs w:val="24"/>
        </w:rPr>
        <w:t xml:space="preserve"> </w:t>
      </w:r>
      <w:r>
        <w:rPr>
          <w:rFonts w:hint="default" w:ascii="Times New Roman" w:hAnsi="Times New Roman" w:cs="Times New Roman"/>
          <w:w w:val="105"/>
          <w:sz w:val="24"/>
          <w:szCs w:val="24"/>
        </w:rPr>
        <w:t>them</w:t>
      </w:r>
      <w:r>
        <w:rPr>
          <w:rFonts w:hint="default" w:ascii="Times New Roman" w:hAnsi="Times New Roman" w:cs="Times New Roman"/>
          <w:spacing w:val="-5"/>
          <w:w w:val="105"/>
          <w:sz w:val="24"/>
          <w:szCs w:val="24"/>
        </w:rPr>
        <w:t xml:space="preserve"> </w:t>
      </w:r>
      <w:r>
        <w:rPr>
          <w:rFonts w:hint="default" w:ascii="Times New Roman" w:hAnsi="Times New Roman" w:cs="Times New Roman"/>
          <w:w w:val="105"/>
          <w:sz w:val="24"/>
          <w:szCs w:val="24"/>
        </w:rPr>
        <w:t>to</w:t>
      </w:r>
      <w:r>
        <w:rPr>
          <w:rFonts w:hint="default" w:ascii="Times New Roman" w:hAnsi="Times New Roman" w:cs="Times New Roman"/>
          <w:spacing w:val="-4"/>
          <w:w w:val="105"/>
          <w:sz w:val="24"/>
          <w:szCs w:val="24"/>
        </w:rPr>
        <w:t xml:space="preserve"> </w:t>
      </w:r>
      <w:r>
        <w:rPr>
          <w:rFonts w:hint="default" w:ascii="Times New Roman" w:hAnsi="Times New Roman" w:cs="Times New Roman"/>
          <w:w w:val="105"/>
          <w:sz w:val="24"/>
          <w:szCs w:val="24"/>
        </w:rPr>
        <w:t>obtain</w:t>
      </w:r>
      <w:r>
        <w:rPr>
          <w:rFonts w:hint="default" w:ascii="Times New Roman" w:hAnsi="Times New Roman" w:cs="Times New Roman"/>
          <w:spacing w:val="-3"/>
          <w:w w:val="105"/>
          <w:sz w:val="24"/>
          <w:szCs w:val="24"/>
        </w:rPr>
        <w:t xml:space="preserve"> </w:t>
      </w:r>
      <w:r>
        <w:rPr>
          <w:rFonts w:hint="default" w:ascii="Times New Roman" w:hAnsi="Times New Roman" w:cs="Times New Roman"/>
          <w:w w:val="105"/>
          <w:sz w:val="24"/>
          <w:szCs w:val="24"/>
        </w:rPr>
        <w:t>their</w:t>
      </w:r>
      <w:r>
        <w:rPr>
          <w:rFonts w:hint="default" w:ascii="Times New Roman" w:hAnsi="Times New Roman" w:cs="Times New Roman"/>
          <w:spacing w:val="-4"/>
          <w:w w:val="105"/>
          <w:sz w:val="24"/>
          <w:szCs w:val="24"/>
        </w:rPr>
        <w:t xml:space="preserve"> </w:t>
      </w:r>
      <w:r>
        <w:rPr>
          <w:rFonts w:hint="default" w:ascii="Times New Roman" w:hAnsi="Times New Roman" w:cs="Times New Roman"/>
          <w:w w:val="105"/>
          <w:sz w:val="24"/>
          <w:szCs w:val="24"/>
        </w:rPr>
        <w:t>IP</w:t>
      </w:r>
      <w:r>
        <w:rPr>
          <w:rFonts w:hint="default" w:ascii="Times New Roman" w:hAnsi="Times New Roman" w:cs="Times New Roman"/>
          <w:spacing w:val="-56"/>
          <w:w w:val="105"/>
          <w:sz w:val="24"/>
          <w:szCs w:val="24"/>
        </w:rPr>
        <w:t xml:space="preserve"> </w:t>
      </w:r>
    </w:p>
    <w:p>
      <w:pPr>
        <w:pStyle w:val="18"/>
        <w:numPr>
          <w:ilvl w:val="0"/>
          <w:numId w:val="0"/>
        </w:numPr>
        <w:tabs>
          <w:tab w:val="left" w:pos="553"/>
        </w:tabs>
        <w:spacing w:before="0" w:after="0" w:line="240" w:lineRule="auto"/>
        <w:ind w:left="213" w:leftChars="0" w:right="0" w:rightChars="0"/>
        <w:jc w:val="both"/>
        <w:rPr>
          <w:rFonts w:hint="default" w:ascii="Times New Roman" w:hAnsi="Times New Roman" w:cs="Times New Roman"/>
          <w:sz w:val="24"/>
          <w:szCs w:val="24"/>
        </w:rPr>
      </w:pPr>
      <w:r>
        <w:rPr>
          <w:rFonts w:hint="default" w:ascii="Times New Roman" w:hAnsi="Times New Roman" w:cs="Times New Roman"/>
          <w:spacing w:val="-56"/>
          <w:w w:val="105"/>
          <w:sz w:val="24"/>
          <w:szCs w:val="24"/>
          <w:lang w:val="en-IN"/>
        </w:rPr>
        <w:tab/>
      </w:r>
      <w:r>
        <w:rPr>
          <w:rFonts w:hint="default" w:ascii="Times New Roman" w:hAnsi="Times New Roman" w:cs="Times New Roman"/>
          <w:w w:val="105"/>
          <w:sz w:val="24"/>
          <w:szCs w:val="24"/>
        </w:rPr>
        <w:t>addresses</w:t>
      </w:r>
      <w:r>
        <w:rPr>
          <w:rFonts w:hint="default" w:ascii="Times New Roman" w:hAnsi="Times New Roman" w:cs="Times New Roman"/>
          <w:spacing w:val="-10"/>
          <w:w w:val="105"/>
          <w:sz w:val="24"/>
          <w:szCs w:val="24"/>
        </w:rPr>
        <w:t xml:space="preserve"> </w:t>
      </w:r>
      <w:r>
        <w:rPr>
          <w:rFonts w:hint="default" w:ascii="Times New Roman" w:hAnsi="Times New Roman" w:cs="Times New Roman"/>
          <w:w w:val="105"/>
          <w:sz w:val="24"/>
          <w:szCs w:val="24"/>
        </w:rPr>
        <w:t>automatically.</w:t>
      </w:r>
      <w:r>
        <w:rPr>
          <w:rFonts w:hint="default" w:ascii="Times New Roman" w:hAnsi="Times New Roman" w:cs="Times New Roman"/>
          <w:spacing w:val="-11"/>
          <w:w w:val="105"/>
          <w:sz w:val="24"/>
          <w:szCs w:val="24"/>
        </w:rPr>
        <w:t xml:space="preserve"> </w:t>
      </w:r>
      <w:r>
        <w:rPr>
          <w:rFonts w:hint="default" w:ascii="Times New Roman" w:hAnsi="Times New Roman" w:cs="Times New Roman"/>
          <w:w w:val="105"/>
          <w:sz w:val="24"/>
          <w:szCs w:val="24"/>
        </w:rPr>
        <w:t>Are</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you</w:t>
      </w:r>
      <w:r>
        <w:rPr>
          <w:rFonts w:hint="default" w:ascii="Times New Roman" w:hAnsi="Times New Roman" w:cs="Times New Roman"/>
          <w:spacing w:val="-10"/>
          <w:w w:val="105"/>
          <w:sz w:val="24"/>
          <w:szCs w:val="24"/>
        </w:rPr>
        <w:t xml:space="preserve"> </w:t>
      </w:r>
      <w:r>
        <w:rPr>
          <w:rFonts w:hint="default" w:ascii="Times New Roman" w:hAnsi="Times New Roman" w:cs="Times New Roman"/>
          <w:w w:val="105"/>
          <w:sz w:val="24"/>
          <w:szCs w:val="24"/>
        </w:rPr>
        <w:t>sure</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you</w:t>
      </w:r>
      <w:r>
        <w:rPr>
          <w:rFonts w:hint="default" w:ascii="Times New Roman" w:hAnsi="Times New Roman" w:cs="Times New Roman"/>
          <w:spacing w:val="-10"/>
          <w:w w:val="105"/>
          <w:sz w:val="24"/>
          <w:szCs w:val="24"/>
        </w:rPr>
        <w:t xml:space="preserve"> </w:t>
      </w:r>
      <w:r>
        <w:rPr>
          <w:rFonts w:hint="default" w:ascii="Times New Roman" w:hAnsi="Times New Roman" w:cs="Times New Roman"/>
          <w:w w:val="105"/>
          <w:sz w:val="24"/>
          <w:szCs w:val="24"/>
        </w:rPr>
        <w:t>want</w:t>
      </w:r>
      <w:r>
        <w:rPr>
          <w:rFonts w:hint="default" w:ascii="Times New Roman" w:hAnsi="Times New Roman" w:cs="Times New Roman"/>
          <w:spacing w:val="-10"/>
          <w:w w:val="105"/>
          <w:sz w:val="24"/>
          <w:szCs w:val="24"/>
        </w:rPr>
        <w:t xml:space="preserve"> </w:t>
      </w:r>
      <w:r>
        <w:rPr>
          <w:rFonts w:hint="default" w:ascii="Times New Roman" w:hAnsi="Times New Roman" w:cs="Times New Roman"/>
          <w:w w:val="105"/>
          <w:sz w:val="24"/>
          <w:szCs w:val="24"/>
        </w:rPr>
        <w:t>to</w:t>
      </w:r>
      <w:r>
        <w:rPr>
          <w:rFonts w:hint="default" w:ascii="Times New Roman" w:hAnsi="Times New Roman" w:cs="Times New Roman"/>
          <w:spacing w:val="-10"/>
          <w:w w:val="105"/>
          <w:sz w:val="24"/>
          <w:szCs w:val="24"/>
        </w:rPr>
        <w:t xml:space="preserve"> </w:t>
      </w:r>
      <w:r>
        <w:rPr>
          <w:rFonts w:hint="default" w:ascii="Times New Roman" w:hAnsi="Times New Roman" w:cs="Times New Roman"/>
          <w:w w:val="105"/>
          <w:sz w:val="24"/>
          <w:szCs w:val="24"/>
        </w:rPr>
        <w:t>enable</w:t>
      </w:r>
      <w:r>
        <w:rPr>
          <w:rFonts w:hint="default" w:ascii="Times New Roman" w:hAnsi="Times New Roman" w:cs="Times New Roman"/>
          <w:spacing w:val="-10"/>
          <w:w w:val="105"/>
          <w:sz w:val="24"/>
          <w:szCs w:val="24"/>
        </w:rPr>
        <w:t xml:space="preserve"> </w:t>
      </w:r>
      <w:r>
        <w:rPr>
          <w:rFonts w:hint="default" w:ascii="Times New Roman" w:hAnsi="Times New Roman" w:cs="Times New Roman"/>
          <w:w w:val="105"/>
          <w:sz w:val="24"/>
          <w:szCs w:val="24"/>
        </w:rPr>
        <w:t>Internet</w:t>
      </w:r>
      <w:r>
        <w:rPr>
          <w:rFonts w:hint="default" w:ascii="Times New Roman" w:hAnsi="Times New Roman" w:cs="Times New Roman"/>
          <w:spacing w:val="-10"/>
          <w:w w:val="105"/>
          <w:sz w:val="24"/>
          <w:szCs w:val="24"/>
        </w:rPr>
        <w:t xml:space="preserve"> </w:t>
      </w:r>
      <w:r>
        <w:rPr>
          <w:rFonts w:hint="default" w:ascii="Times New Roman" w:hAnsi="Times New Roman" w:cs="Times New Roman"/>
          <w:w w:val="105"/>
          <w:sz w:val="24"/>
          <w:szCs w:val="24"/>
        </w:rPr>
        <w:t>Connection</w:t>
      </w:r>
      <w:r>
        <w:rPr>
          <w:rFonts w:hint="default" w:ascii="Times New Roman" w:hAnsi="Times New Roman" w:cs="Times New Roman"/>
          <w:spacing w:val="-10"/>
          <w:w w:val="105"/>
          <w:sz w:val="24"/>
          <w:szCs w:val="24"/>
        </w:rPr>
        <w:t xml:space="preserve"> </w:t>
      </w:r>
      <w:r>
        <w:rPr>
          <w:rFonts w:hint="default" w:ascii="Times New Roman" w:hAnsi="Times New Roman" w:cs="Times New Roman"/>
          <w:w w:val="105"/>
          <w:sz w:val="24"/>
          <w:szCs w:val="24"/>
        </w:rPr>
        <w:t>Sharing?</w:t>
      </w:r>
    </w:p>
    <w:p>
      <w:pPr>
        <w:pStyle w:val="8"/>
        <w:spacing w:before="3"/>
        <w:rPr>
          <w:rFonts w:hint="default" w:ascii="Times New Roman" w:hAnsi="Times New Roman" w:cs="Times New Roman"/>
          <w:sz w:val="24"/>
          <w:szCs w:val="24"/>
        </w:rPr>
      </w:pPr>
    </w:p>
    <w:p>
      <w:pPr>
        <w:pStyle w:val="18"/>
        <w:numPr>
          <w:ilvl w:val="0"/>
          <w:numId w:val="9"/>
        </w:numPr>
        <w:tabs>
          <w:tab w:val="left" w:pos="553"/>
        </w:tabs>
        <w:spacing w:before="0" w:after="0" w:line="240" w:lineRule="auto"/>
        <w:ind w:left="552" w:right="0" w:hanging="339"/>
        <w:jc w:val="both"/>
        <w:rPr>
          <w:rFonts w:hint="default" w:ascii="Times New Roman" w:hAnsi="Times New Roman" w:cs="Times New Roman"/>
          <w:sz w:val="24"/>
          <w:szCs w:val="24"/>
        </w:rPr>
      </w:pPr>
      <w:r>
        <w:rPr>
          <w:rFonts w:hint="default" w:ascii="Times New Roman" w:hAnsi="Times New Roman" w:cs="Times New Roman"/>
          <w:w w:val="105"/>
          <w:sz w:val="24"/>
          <w:szCs w:val="24"/>
        </w:rPr>
        <w:t>Click</w:t>
      </w:r>
      <w:r>
        <w:rPr>
          <w:rFonts w:hint="default" w:ascii="Times New Roman" w:hAnsi="Times New Roman" w:cs="Times New Roman"/>
          <w:spacing w:val="-13"/>
          <w:w w:val="105"/>
          <w:sz w:val="24"/>
          <w:szCs w:val="24"/>
        </w:rPr>
        <w:t xml:space="preserve"> </w:t>
      </w:r>
      <w:r>
        <w:rPr>
          <w:rFonts w:hint="default" w:ascii="Times New Roman" w:hAnsi="Times New Roman" w:cs="Times New Roman"/>
          <w:b/>
          <w:w w:val="105"/>
          <w:sz w:val="24"/>
          <w:szCs w:val="24"/>
        </w:rPr>
        <w:t>Yes</w:t>
      </w:r>
      <w:r>
        <w:rPr>
          <w:rFonts w:hint="default" w:ascii="Times New Roman" w:hAnsi="Times New Roman" w:cs="Times New Roman"/>
          <w:w w:val="105"/>
          <w:sz w:val="24"/>
          <w:szCs w:val="24"/>
        </w:rPr>
        <w:t>.</w:t>
      </w:r>
    </w:p>
    <w:p>
      <w:pPr>
        <w:pStyle w:val="8"/>
        <w:spacing w:before="6"/>
        <w:ind w:firstLine="375" w:firstLineChars="150"/>
        <w:rPr>
          <w:rFonts w:hint="default" w:ascii="Times New Roman" w:hAnsi="Times New Roman" w:cs="Times New Roman"/>
          <w:sz w:val="24"/>
          <w:szCs w:val="24"/>
        </w:rPr>
      </w:pPr>
      <w:r>
        <w:rPr>
          <w:rFonts w:hint="default" w:ascii="Times New Roman" w:hAnsi="Times New Roman" w:cs="Times New Roman"/>
          <w:spacing w:val="-1"/>
          <w:w w:val="105"/>
          <w:sz w:val="24"/>
          <w:szCs w:val="24"/>
        </w:rPr>
        <w:t>The</w:t>
      </w:r>
      <w:r>
        <w:rPr>
          <w:rFonts w:hint="default" w:ascii="Times New Roman" w:hAnsi="Times New Roman" w:cs="Times New Roman"/>
          <w:spacing w:val="-13"/>
          <w:w w:val="105"/>
          <w:sz w:val="24"/>
          <w:szCs w:val="24"/>
        </w:rPr>
        <w:t xml:space="preserve"> </w:t>
      </w:r>
      <w:r>
        <w:rPr>
          <w:rFonts w:hint="default" w:ascii="Times New Roman" w:hAnsi="Times New Roman" w:cs="Times New Roman"/>
          <w:spacing w:val="-1"/>
          <w:w w:val="105"/>
          <w:sz w:val="24"/>
          <w:szCs w:val="24"/>
        </w:rPr>
        <w:t>connection</w:t>
      </w:r>
      <w:r>
        <w:rPr>
          <w:rFonts w:hint="default" w:ascii="Times New Roman" w:hAnsi="Times New Roman" w:cs="Times New Roman"/>
          <w:spacing w:val="-13"/>
          <w:w w:val="105"/>
          <w:sz w:val="24"/>
          <w:szCs w:val="24"/>
        </w:rPr>
        <w:t xml:space="preserve"> </w:t>
      </w:r>
      <w:r>
        <w:rPr>
          <w:rFonts w:hint="default" w:ascii="Times New Roman" w:hAnsi="Times New Roman" w:cs="Times New Roman"/>
          <w:spacing w:val="-1"/>
          <w:w w:val="105"/>
          <w:sz w:val="24"/>
          <w:szCs w:val="24"/>
        </w:rPr>
        <w:t>to</w:t>
      </w:r>
      <w:r>
        <w:rPr>
          <w:rFonts w:hint="default" w:ascii="Times New Roman" w:hAnsi="Times New Roman" w:cs="Times New Roman"/>
          <w:spacing w:val="-13"/>
          <w:w w:val="105"/>
          <w:sz w:val="24"/>
          <w:szCs w:val="24"/>
        </w:rPr>
        <w:t xml:space="preserve"> </w:t>
      </w:r>
      <w:r>
        <w:rPr>
          <w:rFonts w:hint="default" w:ascii="Times New Roman" w:hAnsi="Times New Roman" w:cs="Times New Roman"/>
          <w:spacing w:val="-1"/>
          <w:w w:val="105"/>
          <w:sz w:val="24"/>
          <w:szCs w:val="24"/>
        </w:rPr>
        <w:t>the</w:t>
      </w:r>
      <w:r>
        <w:rPr>
          <w:rFonts w:hint="default" w:ascii="Times New Roman" w:hAnsi="Times New Roman" w:cs="Times New Roman"/>
          <w:spacing w:val="-13"/>
          <w:w w:val="105"/>
          <w:sz w:val="24"/>
          <w:szCs w:val="24"/>
        </w:rPr>
        <w:t xml:space="preserve"> </w:t>
      </w:r>
      <w:r>
        <w:rPr>
          <w:rFonts w:hint="default" w:ascii="Times New Roman" w:hAnsi="Times New Roman" w:cs="Times New Roman"/>
          <w:spacing w:val="-1"/>
          <w:w w:val="105"/>
          <w:sz w:val="24"/>
          <w:szCs w:val="24"/>
        </w:rPr>
        <w:t>Internet</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is</w:t>
      </w:r>
      <w:r>
        <w:rPr>
          <w:rFonts w:hint="default" w:ascii="Times New Roman" w:hAnsi="Times New Roman" w:cs="Times New Roman"/>
          <w:spacing w:val="-13"/>
          <w:w w:val="105"/>
          <w:sz w:val="24"/>
          <w:szCs w:val="24"/>
        </w:rPr>
        <w:t xml:space="preserve"> </w:t>
      </w:r>
      <w:r>
        <w:rPr>
          <w:rFonts w:hint="default" w:ascii="Times New Roman" w:hAnsi="Times New Roman" w:cs="Times New Roman"/>
          <w:w w:val="105"/>
          <w:sz w:val="24"/>
          <w:szCs w:val="24"/>
        </w:rPr>
        <w:t>shared</w:t>
      </w:r>
      <w:r>
        <w:rPr>
          <w:rFonts w:hint="default" w:ascii="Times New Roman" w:hAnsi="Times New Roman" w:cs="Times New Roman"/>
          <w:spacing w:val="-13"/>
          <w:w w:val="105"/>
          <w:sz w:val="24"/>
          <w:szCs w:val="24"/>
        </w:rPr>
        <w:t xml:space="preserve"> </w:t>
      </w:r>
      <w:r>
        <w:rPr>
          <w:rFonts w:hint="default" w:ascii="Times New Roman" w:hAnsi="Times New Roman" w:cs="Times New Roman"/>
          <w:w w:val="105"/>
          <w:sz w:val="24"/>
          <w:szCs w:val="24"/>
        </w:rPr>
        <w:t>to</w:t>
      </w:r>
      <w:r>
        <w:rPr>
          <w:rFonts w:hint="default" w:ascii="Times New Roman" w:hAnsi="Times New Roman" w:cs="Times New Roman"/>
          <w:spacing w:val="-13"/>
          <w:w w:val="105"/>
          <w:sz w:val="24"/>
          <w:szCs w:val="24"/>
        </w:rPr>
        <w:t xml:space="preserve"> </w:t>
      </w:r>
      <w:r>
        <w:rPr>
          <w:rFonts w:hint="default" w:ascii="Times New Roman" w:hAnsi="Times New Roman" w:cs="Times New Roman"/>
          <w:w w:val="105"/>
          <w:sz w:val="24"/>
          <w:szCs w:val="24"/>
        </w:rPr>
        <w:t>other</w:t>
      </w:r>
      <w:r>
        <w:rPr>
          <w:rFonts w:hint="default" w:ascii="Times New Roman" w:hAnsi="Times New Roman" w:cs="Times New Roman"/>
          <w:spacing w:val="-14"/>
          <w:w w:val="105"/>
          <w:sz w:val="24"/>
          <w:szCs w:val="24"/>
        </w:rPr>
        <w:t xml:space="preserve"> </w:t>
      </w:r>
      <w:r>
        <w:rPr>
          <w:rFonts w:hint="default" w:ascii="Times New Roman" w:hAnsi="Times New Roman" w:cs="Times New Roman"/>
          <w:w w:val="105"/>
          <w:sz w:val="24"/>
          <w:szCs w:val="24"/>
        </w:rPr>
        <w:t>computers</w:t>
      </w:r>
      <w:r>
        <w:rPr>
          <w:rFonts w:hint="default" w:ascii="Times New Roman" w:hAnsi="Times New Roman" w:cs="Times New Roman"/>
          <w:spacing w:val="-13"/>
          <w:w w:val="105"/>
          <w:sz w:val="24"/>
          <w:szCs w:val="24"/>
        </w:rPr>
        <w:t xml:space="preserve"> </w:t>
      </w:r>
      <w:r>
        <w:rPr>
          <w:rFonts w:hint="default" w:ascii="Times New Roman" w:hAnsi="Times New Roman" w:cs="Times New Roman"/>
          <w:w w:val="105"/>
          <w:sz w:val="24"/>
          <w:szCs w:val="24"/>
        </w:rPr>
        <w:t>on</w:t>
      </w:r>
      <w:r>
        <w:rPr>
          <w:rFonts w:hint="default" w:ascii="Times New Roman" w:hAnsi="Times New Roman" w:cs="Times New Roman"/>
          <w:spacing w:val="-13"/>
          <w:w w:val="105"/>
          <w:sz w:val="24"/>
          <w:szCs w:val="24"/>
        </w:rPr>
        <w:t xml:space="preserve"> </w:t>
      </w:r>
      <w:r>
        <w:rPr>
          <w:rFonts w:hint="default" w:ascii="Times New Roman" w:hAnsi="Times New Roman" w:cs="Times New Roman"/>
          <w:w w:val="105"/>
          <w:sz w:val="24"/>
          <w:szCs w:val="24"/>
        </w:rPr>
        <w:t>the</w:t>
      </w:r>
      <w:r>
        <w:rPr>
          <w:rFonts w:hint="default" w:ascii="Times New Roman" w:hAnsi="Times New Roman" w:cs="Times New Roman"/>
          <w:spacing w:val="-13"/>
          <w:w w:val="105"/>
          <w:sz w:val="24"/>
          <w:szCs w:val="24"/>
        </w:rPr>
        <w:t xml:space="preserve"> </w:t>
      </w:r>
      <w:r>
        <w:rPr>
          <w:rFonts w:hint="default" w:ascii="Times New Roman" w:hAnsi="Times New Roman" w:cs="Times New Roman"/>
          <w:w w:val="105"/>
          <w:sz w:val="24"/>
          <w:szCs w:val="24"/>
        </w:rPr>
        <w:t>local</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area</w:t>
      </w:r>
      <w:r>
        <w:rPr>
          <w:rFonts w:hint="default" w:ascii="Times New Roman" w:hAnsi="Times New Roman" w:cs="Times New Roman"/>
          <w:spacing w:val="-13"/>
          <w:w w:val="105"/>
          <w:sz w:val="24"/>
          <w:szCs w:val="24"/>
        </w:rPr>
        <w:t xml:space="preserve"> </w:t>
      </w:r>
      <w:r>
        <w:rPr>
          <w:rFonts w:hint="default" w:ascii="Times New Roman" w:hAnsi="Times New Roman" w:cs="Times New Roman"/>
          <w:w w:val="105"/>
          <w:sz w:val="24"/>
          <w:szCs w:val="24"/>
        </w:rPr>
        <w:t>network</w:t>
      </w:r>
      <w:r>
        <w:rPr>
          <w:rFonts w:hint="default" w:ascii="Times New Roman" w:hAnsi="Times New Roman" w:cs="Times New Roman"/>
          <w:spacing w:val="-13"/>
          <w:w w:val="105"/>
          <w:sz w:val="24"/>
          <w:szCs w:val="24"/>
        </w:rPr>
        <w:t xml:space="preserve"> </w:t>
      </w:r>
      <w:r>
        <w:rPr>
          <w:rFonts w:hint="default" w:ascii="Times New Roman" w:hAnsi="Times New Roman" w:cs="Times New Roman"/>
          <w:w w:val="105"/>
          <w:sz w:val="24"/>
          <w:szCs w:val="24"/>
        </w:rPr>
        <w:t>(LAN).</w:t>
      </w:r>
    </w:p>
    <w:p>
      <w:pPr>
        <w:pStyle w:val="8"/>
        <w:spacing w:line="244" w:lineRule="auto"/>
        <w:ind w:right="689" w:firstLine="378" w:firstLineChars="150"/>
        <w:jc w:val="both"/>
        <w:rPr>
          <w:rFonts w:hint="default" w:ascii="Times New Roman" w:hAnsi="Times New Roman" w:cs="Times New Roman"/>
          <w:w w:val="105"/>
          <w:sz w:val="24"/>
          <w:szCs w:val="24"/>
        </w:rPr>
      </w:pPr>
      <w:r>
        <w:rPr>
          <w:rFonts w:hint="default" w:ascii="Times New Roman" w:hAnsi="Times New Roman" w:cs="Times New Roman"/>
          <w:w w:val="105"/>
          <w:sz w:val="24"/>
          <w:szCs w:val="24"/>
        </w:rPr>
        <w:t xml:space="preserve">The network adapter that is connected to the LAN is configured with a static IP </w:t>
      </w:r>
    </w:p>
    <w:p>
      <w:pPr>
        <w:pStyle w:val="8"/>
        <w:spacing w:line="244" w:lineRule="auto"/>
        <w:ind w:right="689" w:firstLine="378" w:firstLineChars="150"/>
        <w:jc w:val="both"/>
        <w:rPr>
          <w:rFonts w:hint="default" w:ascii="Times New Roman" w:hAnsi="Times New Roman" w:cs="Times New Roman"/>
          <w:sz w:val="24"/>
          <w:szCs w:val="24"/>
        </w:rPr>
      </w:pPr>
      <w:r>
        <w:rPr>
          <w:rFonts w:hint="default" w:ascii="Times New Roman" w:hAnsi="Times New Roman" w:cs="Times New Roman"/>
          <w:w w:val="105"/>
          <w:sz w:val="24"/>
          <w:szCs w:val="24"/>
        </w:rPr>
        <w:t>address of</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192.168.0.1</w:t>
      </w:r>
      <w:r>
        <w:rPr>
          <w:rFonts w:hint="default" w:ascii="Times New Roman" w:hAnsi="Times New Roman" w:cs="Times New Roman"/>
          <w:spacing w:val="-4"/>
          <w:w w:val="105"/>
          <w:sz w:val="24"/>
          <w:szCs w:val="24"/>
        </w:rPr>
        <w:t xml:space="preserve"> </w:t>
      </w:r>
      <w:r>
        <w:rPr>
          <w:rFonts w:hint="default" w:ascii="Times New Roman" w:hAnsi="Times New Roman" w:cs="Times New Roman"/>
          <w:w w:val="105"/>
          <w:sz w:val="24"/>
          <w:szCs w:val="24"/>
        </w:rPr>
        <w:t>and</w:t>
      </w:r>
      <w:r>
        <w:rPr>
          <w:rFonts w:hint="default" w:ascii="Times New Roman" w:hAnsi="Times New Roman" w:cs="Times New Roman"/>
          <w:spacing w:val="-2"/>
          <w:w w:val="105"/>
          <w:sz w:val="24"/>
          <w:szCs w:val="24"/>
        </w:rPr>
        <w:t xml:space="preserve"> </w:t>
      </w:r>
      <w:r>
        <w:rPr>
          <w:rFonts w:hint="default" w:ascii="Times New Roman" w:hAnsi="Times New Roman" w:cs="Times New Roman"/>
          <w:w w:val="105"/>
          <w:sz w:val="24"/>
          <w:szCs w:val="24"/>
        </w:rPr>
        <w:t>a</w:t>
      </w:r>
      <w:r>
        <w:rPr>
          <w:rFonts w:hint="default" w:ascii="Times New Roman" w:hAnsi="Times New Roman" w:cs="Times New Roman"/>
          <w:spacing w:val="-3"/>
          <w:w w:val="105"/>
          <w:sz w:val="24"/>
          <w:szCs w:val="24"/>
        </w:rPr>
        <w:t xml:space="preserve"> </w:t>
      </w:r>
      <w:r>
        <w:rPr>
          <w:rFonts w:hint="default" w:ascii="Times New Roman" w:hAnsi="Times New Roman" w:cs="Times New Roman"/>
          <w:w w:val="105"/>
          <w:sz w:val="24"/>
          <w:szCs w:val="24"/>
        </w:rPr>
        <w:t>subnet</w:t>
      </w:r>
      <w:r>
        <w:rPr>
          <w:rFonts w:hint="default" w:ascii="Times New Roman" w:hAnsi="Times New Roman" w:cs="Times New Roman"/>
          <w:spacing w:val="-2"/>
          <w:w w:val="105"/>
          <w:sz w:val="24"/>
          <w:szCs w:val="24"/>
        </w:rPr>
        <w:t xml:space="preserve"> </w:t>
      </w:r>
      <w:r>
        <w:rPr>
          <w:rFonts w:hint="default" w:ascii="Times New Roman" w:hAnsi="Times New Roman" w:cs="Times New Roman"/>
          <w:w w:val="105"/>
          <w:sz w:val="24"/>
          <w:szCs w:val="24"/>
        </w:rPr>
        <w:t>mask</w:t>
      </w:r>
      <w:r>
        <w:rPr>
          <w:rFonts w:hint="default" w:ascii="Times New Roman" w:hAnsi="Times New Roman" w:cs="Times New Roman"/>
          <w:spacing w:val="-3"/>
          <w:w w:val="105"/>
          <w:sz w:val="24"/>
          <w:szCs w:val="24"/>
        </w:rPr>
        <w:t xml:space="preserve"> </w:t>
      </w:r>
      <w:r>
        <w:rPr>
          <w:rFonts w:hint="default" w:ascii="Times New Roman" w:hAnsi="Times New Roman" w:cs="Times New Roman"/>
          <w:w w:val="105"/>
          <w:sz w:val="24"/>
          <w:szCs w:val="24"/>
        </w:rPr>
        <w:t>of</w:t>
      </w:r>
      <w:r>
        <w:rPr>
          <w:rFonts w:hint="default" w:ascii="Times New Roman" w:hAnsi="Times New Roman" w:cs="Times New Roman"/>
          <w:spacing w:val="-3"/>
          <w:w w:val="105"/>
          <w:sz w:val="24"/>
          <w:szCs w:val="24"/>
        </w:rPr>
        <w:t xml:space="preserve"> </w:t>
      </w:r>
      <w:r>
        <w:rPr>
          <w:rFonts w:hint="default" w:ascii="Times New Roman" w:hAnsi="Times New Roman" w:cs="Times New Roman"/>
          <w:w w:val="105"/>
          <w:sz w:val="24"/>
          <w:szCs w:val="24"/>
        </w:rPr>
        <w:t>255.255.255.0</w:t>
      </w:r>
    </w:p>
    <w:p>
      <w:pPr>
        <w:pStyle w:val="8"/>
        <w:rPr>
          <w:rFonts w:hint="default" w:ascii="Times New Roman" w:hAnsi="Times New Roman" w:cs="Times New Roman"/>
          <w:sz w:val="24"/>
          <w:szCs w:val="24"/>
        </w:rPr>
      </w:pPr>
    </w:p>
    <w:p>
      <w:pPr>
        <w:pStyle w:val="8"/>
        <w:spacing w:before="7"/>
        <w:rPr>
          <w:rFonts w:hint="default" w:ascii="Times New Roman" w:hAnsi="Times New Roman" w:cs="Times New Roman"/>
          <w:sz w:val="24"/>
          <w:szCs w:val="24"/>
        </w:rPr>
      </w:pPr>
    </w:p>
    <w:p>
      <w:pPr>
        <w:pStyle w:val="3"/>
        <w:rPr>
          <w:rFonts w:hint="default" w:ascii="Times New Roman" w:hAnsi="Times New Roman" w:cs="Times New Roman"/>
          <w:sz w:val="24"/>
          <w:szCs w:val="24"/>
        </w:rPr>
      </w:pPr>
      <w:r>
        <w:rPr>
          <w:rFonts w:hint="default" w:ascii="Times New Roman" w:hAnsi="Times New Roman" w:cs="Times New Roman"/>
          <w:spacing w:val="-1"/>
          <w:w w:val="105"/>
          <w:sz w:val="24"/>
          <w:szCs w:val="24"/>
        </w:rPr>
        <w:t>On</w:t>
      </w:r>
      <w:r>
        <w:rPr>
          <w:rFonts w:hint="default" w:ascii="Times New Roman" w:hAnsi="Times New Roman" w:cs="Times New Roman"/>
          <w:spacing w:val="-12"/>
          <w:w w:val="105"/>
          <w:sz w:val="24"/>
          <w:szCs w:val="24"/>
        </w:rPr>
        <w:t xml:space="preserve"> </w:t>
      </w:r>
      <w:r>
        <w:rPr>
          <w:rFonts w:hint="default" w:ascii="Times New Roman" w:hAnsi="Times New Roman" w:cs="Times New Roman"/>
          <w:spacing w:val="-1"/>
          <w:w w:val="105"/>
          <w:sz w:val="24"/>
          <w:szCs w:val="24"/>
        </w:rPr>
        <w:t>the</w:t>
      </w:r>
      <w:r>
        <w:rPr>
          <w:rFonts w:hint="default" w:ascii="Times New Roman" w:hAnsi="Times New Roman" w:cs="Times New Roman"/>
          <w:spacing w:val="-12"/>
          <w:w w:val="105"/>
          <w:sz w:val="24"/>
          <w:szCs w:val="24"/>
        </w:rPr>
        <w:t xml:space="preserve"> </w:t>
      </w:r>
      <w:r>
        <w:rPr>
          <w:rFonts w:hint="default" w:ascii="Times New Roman" w:hAnsi="Times New Roman" w:cs="Times New Roman"/>
          <w:spacing w:val="-1"/>
          <w:w w:val="105"/>
          <w:sz w:val="24"/>
          <w:szCs w:val="24"/>
        </w:rPr>
        <w:t>client</w:t>
      </w:r>
      <w:r>
        <w:rPr>
          <w:rFonts w:hint="default" w:ascii="Times New Roman" w:hAnsi="Times New Roman" w:cs="Times New Roman"/>
          <w:spacing w:val="-11"/>
          <w:w w:val="105"/>
          <w:sz w:val="24"/>
          <w:szCs w:val="24"/>
        </w:rPr>
        <w:t xml:space="preserve"> </w:t>
      </w:r>
      <w:r>
        <w:rPr>
          <w:rFonts w:hint="default" w:ascii="Times New Roman" w:hAnsi="Times New Roman" w:cs="Times New Roman"/>
          <w:spacing w:val="-1"/>
          <w:w w:val="105"/>
          <w:sz w:val="24"/>
          <w:szCs w:val="24"/>
        </w:rPr>
        <w:t>computer</w:t>
      </w:r>
    </w:p>
    <w:p>
      <w:pPr>
        <w:pStyle w:val="8"/>
        <w:rPr>
          <w:rFonts w:hint="default" w:ascii="Times New Roman" w:hAnsi="Times New Roman" w:cs="Times New Roman"/>
          <w:b/>
          <w:sz w:val="24"/>
          <w:szCs w:val="24"/>
        </w:rPr>
      </w:pPr>
    </w:p>
    <w:p>
      <w:pPr>
        <w:pStyle w:val="8"/>
        <w:spacing w:line="247" w:lineRule="auto"/>
        <w:ind w:left="214" w:right="692"/>
        <w:jc w:val="both"/>
        <w:rPr>
          <w:rFonts w:hint="default" w:ascii="Times New Roman" w:hAnsi="Times New Roman" w:cs="Times New Roman"/>
          <w:sz w:val="24"/>
          <w:szCs w:val="24"/>
        </w:rPr>
      </w:pPr>
      <w:r>
        <w:rPr>
          <w:rFonts w:hint="default" w:ascii="Times New Roman" w:hAnsi="Times New Roman" w:cs="Times New Roman"/>
          <w:spacing w:val="-1"/>
          <w:w w:val="105"/>
          <w:sz w:val="24"/>
          <w:szCs w:val="24"/>
        </w:rPr>
        <w:t>To</w:t>
      </w:r>
      <w:r>
        <w:rPr>
          <w:rFonts w:hint="default" w:ascii="Times New Roman" w:hAnsi="Times New Roman" w:cs="Times New Roman"/>
          <w:spacing w:val="-12"/>
          <w:w w:val="105"/>
          <w:sz w:val="24"/>
          <w:szCs w:val="24"/>
        </w:rPr>
        <w:t xml:space="preserve"> </w:t>
      </w:r>
      <w:r>
        <w:rPr>
          <w:rFonts w:hint="default" w:ascii="Times New Roman" w:hAnsi="Times New Roman" w:cs="Times New Roman"/>
          <w:spacing w:val="-1"/>
          <w:w w:val="105"/>
          <w:sz w:val="24"/>
          <w:szCs w:val="24"/>
        </w:rPr>
        <w:t>connect</w:t>
      </w:r>
      <w:r>
        <w:rPr>
          <w:rFonts w:hint="default" w:ascii="Times New Roman" w:hAnsi="Times New Roman" w:cs="Times New Roman"/>
          <w:spacing w:val="-11"/>
          <w:w w:val="105"/>
          <w:sz w:val="24"/>
          <w:szCs w:val="24"/>
        </w:rPr>
        <w:t xml:space="preserve"> </w:t>
      </w:r>
      <w:r>
        <w:rPr>
          <w:rFonts w:hint="default" w:ascii="Times New Roman" w:hAnsi="Times New Roman" w:cs="Times New Roman"/>
          <w:spacing w:val="-1"/>
          <w:w w:val="105"/>
          <w:sz w:val="24"/>
          <w:szCs w:val="24"/>
        </w:rPr>
        <w:t>to</w:t>
      </w:r>
      <w:r>
        <w:rPr>
          <w:rFonts w:hint="default" w:ascii="Times New Roman" w:hAnsi="Times New Roman" w:cs="Times New Roman"/>
          <w:spacing w:val="-11"/>
          <w:w w:val="105"/>
          <w:sz w:val="24"/>
          <w:szCs w:val="24"/>
        </w:rPr>
        <w:t xml:space="preserve"> </w:t>
      </w:r>
      <w:r>
        <w:rPr>
          <w:rFonts w:hint="default" w:ascii="Times New Roman" w:hAnsi="Times New Roman" w:cs="Times New Roman"/>
          <w:spacing w:val="-1"/>
          <w:w w:val="105"/>
          <w:sz w:val="24"/>
          <w:szCs w:val="24"/>
        </w:rPr>
        <w:t>the</w:t>
      </w:r>
      <w:r>
        <w:rPr>
          <w:rFonts w:hint="default" w:ascii="Times New Roman" w:hAnsi="Times New Roman" w:cs="Times New Roman"/>
          <w:spacing w:val="-13"/>
          <w:w w:val="105"/>
          <w:sz w:val="24"/>
          <w:szCs w:val="24"/>
        </w:rPr>
        <w:t xml:space="preserve"> </w:t>
      </w:r>
      <w:r>
        <w:rPr>
          <w:rFonts w:hint="default" w:ascii="Times New Roman" w:hAnsi="Times New Roman" w:cs="Times New Roman"/>
          <w:spacing w:val="-1"/>
          <w:w w:val="105"/>
          <w:sz w:val="24"/>
          <w:szCs w:val="24"/>
        </w:rPr>
        <w:t>Internet</w:t>
      </w:r>
      <w:r>
        <w:rPr>
          <w:rFonts w:hint="default" w:ascii="Times New Roman" w:hAnsi="Times New Roman" w:cs="Times New Roman"/>
          <w:spacing w:val="-11"/>
          <w:w w:val="105"/>
          <w:sz w:val="24"/>
          <w:szCs w:val="24"/>
        </w:rPr>
        <w:t xml:space="preserve"> </w:t>
      </w:r>
      <w:r>
        <w:rPr>
          <w:rFonts w:hint="default" w:ascii="Times New Roman" w:hAnsi="Times New Roman" w:cs="Times New Roman"/>
          <w:spacing w:val="-1"/>
          <w:w w:val="105"/>
          <w:sz w:val="24"/>
          <w:szCs w:val="24"/>
        </w:rPr>
        <w:t>by</w:t>
      </w:r>
      <w:r>
        <w:rPr>
          <w:rFonts w:hint="default" w:ascii="Times New Roman" w:hAnsi="Times New Roman" w:cs="Times New Roman"/>
          <w:spacing w:val="-10"/>
          <w:w w:val="105"/>
          <w:sz w:val="24"/>
          <w:szCs w:val="24"/>
        </w:rPr>
        <w:t xml:space="preserve"> </w:t>
      </w:r>
      <w:r>
        <w:rPr>
          <w:rFonts w:hint="default" w:ascii="Times New Roman" w:hAnsi="Times New Roman" w:cs="Times New Roman"/>
          <w:spacing w:val="-1"/>
          <w:w w:val="105"/>
          <w:sz w:val="24"/>
          <w:szCs w:val="24"/>
        </w:rPr>
        <w:t>using</w:t>
      </w:r>
      <w:r>
        <w:rPr>
          <w:rFonts w:hint="default" w:ascii="Times New Roman" w:hAnsi="Times New Roman" w:cs="Times New Roman"/>
          <w:spacing w:val="-11"/>
          <w:w w:val="105"/>
          <w:sz w:val="24"/>
          <w:szCs w:val="24"/>
        </w:rPr>
        <w:t xml:space="preserve"> </w:t>
      </w:r>
      <w:r>
        <w:rPr>
          <w:rFonts w:hint="default" w:ascii="Times New Roman" w:hAnsi="Times New Roman" w:cs="Times New Roman"/>
          <w:spacing w:val="-1"/>
          <w:w w:val="105"/>
          <w:sz w:val="24"/>
          <w:szCs w:val="24"/>
        </w:rPr>
        <w:t>the</w:t>
      </w:r>
      <w:r>
        <w:rPr>
          <w:rFonts w:hint="default" w:ascii="Times New Roman" w:hAnsi="Times New Roman" w:cs="Times New Roman"/>
          <w:spacing w:val="-11"/>
          <w:w w:val="105"/>
          <w:sz w:val="24"/>
          <w:szCs w:val="24"/>
        </w:rPr>
        <w:t xml:space="preserve"> </w:t>
      </w:r>
      <w:r>
        <w:rPr>
          <w:rFonts w:hint="default" w:ascii="Times New Roman" w:hAnsi="Times New Roman" w:cs="Times New Roman"/>
          <w:spacing w:val="-1"/>
          <w:w w:val="105"/>
          <w:sz w:val="24"/>
          <w:szCs w:val="24"/>
        </w:rPr>
        <w:t>shared</w:t>
      </w:r>
      <w:r>
        <w:rPr>
          <w:rFonts w:hint="default" w:ascii="Times New Roman" w:hAnsi="Times New Roman" w:cs="Times New Roman"/>
          <w:spacing w:val="-12"/>
          <w:w w:val="105"/>
          <w:sz w:val="24"/>
          <w:szCs w:val="24"/>
        </w:rPr>
        <w:t xml:space="preserve"> </w:t>
      </w:r>
      <w:r>
        <w:rPr>
          <w:rFonts w:hint="default" w:ascii="Times New Roman" w:hAnsi="Times New Roman" w:cs="Times New Roman"/>
          <w:spacing w:val="-1"/>
          <w:w w:val="105"/>
          <w:sz w:val="24"/>
          <w:szCs w:val="24"/>
        </w:rPr>
        <w:t>connection,</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you</w:t>
      </w:r>
      <w:r>
        <w:rPr>
          <w:rFonts w:hint="default" w:ascii="Times New Roman" w:hAnsi="Times New Roman" w:cs="Times New Roman"/>
          <w:spacing w:val="-10"/>
          <w:w w:val="105"/>
          <w:sz w:val="24"/>
          <w:szCs w:val="24"/>
        </w:rPr>
        <w:t xml:space="preserve"> </w:t>
      </w:r>
      <w:r>
        <w:rPr>
          <w:rFonts w:hint="default" w:ascii="Times New Roman" w:hAnsi="Times New Roman" w:cs="Times New Roman"/>
          <w:w w:val="105"/>
          <w:sz w:val="24"/>
          <w:szCs w:val="24"/>
        </w:rPr>
        <w:t>must</w:t>
      </w:r>
      <w:r>
        <w:rPr>
          <w:rFonts w:hint="default" w:ascii="Times New Roman" w:hAnsi="Times New Roman" w:cs="Times New Roman"/>
          <w:spacing w:val="-11"/>
          <w:w w:val="105"/>
          <w:sz w:val="24"/>
          <w:szCs w:val="24"/>
        </w:rPr>
        <w:t xml:space="preserve"> </w:t>
      </w:r>
      <w:r>
        <w:rPr>
          <w:rFonts w:hint="default" w:ascii="Times New Roman" w:hAnsi="Times New Roman" w:cs="Times New Roman"/>
          <w:w w:val="105"/>
          <w:sz w:val="24"/>
          <w:szCs w:val="24"/>
        </w:rPr>
        <w:t>confirm</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the</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LAN</w:t>
      </w:r>
      <w:r>
        <w:rPr>
          <w:rFonts w:hint="default" w:ascii="Times New Roman" w:hAnsi="Times New Roman" w:cs="Times New Roman"/>
          <w:spacing w:val="-11"/>
          <w:w w:val="105"/>
          <w:sz w:val="24"/>
          <w:szCs w:val="24"/>
        </w:rPr>
        <w:t xml:space="preserve"> </w:t>
      </w:r>
      <w:r>
        <w:rPr>
          <w:rFonts w:hint="default" w:ascii="Times New Roman" w:hAnsi="Times New Roman" w:cs="Times New Roman"/>
          <w:w w:val="105"/>
          <w:sz w:val="24"/>
          <w:szCs w:val="24"/>
        </w:rPr>
        <w:t>adapter</w:t>
      </w:r>
      <w:r>
        <w:rPr>
          <w:rFonts w:hint="default" w:ascii="Times New Roman" w:hAnsi="Times New Roman" w:cs="Times New Roman"/>
          <w:spacing w:val="-55"/>
          <w:w w:val="105"/>
          <w:sz w:val="24"/>
          <w:szCs w:val="24"/>
        </w:rPr>
        <w:t xml:space="preserve"> </w:t>
      </w:r>
      <w:r>
        <w:rPr>
          <w:rFonts w:hint="default" w:ascii="Times New Roman" w:hAnsi="Times New Roman" w:cs="Times New Roman"/>
          <w:w w:val="105"/>
          <w:sz w:val="24"/>
          <w:szCs w:val="24"/>
        </w:rPr>
        <w:t>IP configuration, and then configure the client computer. To confirm the LAN adapter IP</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configuration,</w:t>
      </w:r>
      <w:r>
        <w:rPr>
          <w:rFonts w:hint="default" w:ascii="Times New Roman" w:hAnsi="Times New Roman" w:cs="Times New Roman"/>
          <w:spacing w:val="-3"/>
          <w:w w:val="105"/>
          <w:sz w:val="24"/>
          <w:szCs w:val="24"/>
        </w:rPr>
        <w:t xml:space="preserve"> </w:t>
      </w:r>
      <w:r>
        <w:rPr>
          <w:rFonts w:hint="default" w:ascii="Times New Roman" w:hAnsi="Times New Roman" w:cs="Times New Roman"/>
          <w:w w:val="105"/>
          <w:sz w:val="24"/>
          <w:szCs w:val="24"/>
        </w:rPr>
        <w:t>follow</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these</w:t>
      </w:r>
      <w:r>
        <w:rPr>
          <w:rFonts w:hint="default" w:ascii="Times New Roman" w:hAnsi="Times New Roman" w:cs="Times New Roman"/>
          <w:spacing w:val="-3"/>
          <w:w w:val="105"/>
          <w:sz w:val="24"/>
          <w:szCs w:val="24"/>
        </w:rPr>
        <w:t xml:space="preserve"> </w:t>
      </w:r>
      <w:r>
        <w:rPr>
          <w:rFonts w:hint="default" w:ascii="Times New Roman" w:hAnsi="Times New Roman" w:cs="Times New Roman"/>
          <w:w w:val="105"/>
          <w:sz w:val="24"/>
          <w:szCs w:val="24"/>
        </w:rPr>
        <w:t>steps:</w:t>
      </w:r>
    </w:p>
    <w:p>
      <w:pPr>
        <w:pStyle w:val="8"/>
        <w:spacing w:before="4"/>
        <w:rPr>
          <w:rFonts w:hint="default" w:ascii="Times New Roman" w:hAnsi="Times New Roman" w:cs="Times New Roman"/>
          <w:sz w:val="24"/>
          <w:szCs w:val="24"/>
        </w:rPr>
      </w:pPr>
    </w:p>
    <w:p>
      <w:pPr>
        <w:pStyle w:val="18"/>
        <w:numPr>
          <w:ilvl w:val="0"/>
          <w:numId w:val="10"/>
        </w:numPr>
        <w:tabs>
          <w:tab w:val="left" w:pos="441"/>
        </w:tabs>
        <w:spacing w:before="0" w:after="0" w:line="240" w:lineRule="auto"/>
        <w:ind w:left="440" w:right="0" w:hanging="227"/>
        <w:jc w:val="left"/>
        <w:rPr>
          <w:rFonts w:hint="default" w:ascii="Times New Roman" w:hAnsi="Times New Roman" w:cs="Times New Roman"/>
          <w:sz w:val="24"/>
          <w:szCs w:val="24"/>
        </w:rPr>
      </w:pPr>
      <w:r>
        <w:rPr>
          <w:rFonts w:hint="default" w:ascii="Times New Roman" w:hAnsi="Times New Roman" w:cs="Times New Roman"/>
          <w:w w:val="105"/>
          <w:sz w:val="24"/>
          <w:szCs w:val="24"/>
        </w:rPr>
        <w:t>Log</w:t>
      </w:r>
      <w:r>
        <w:rPr>
          <w:rFonts w:hint="default" w:ascii="Times New Roman" w:hAnsi="Times New Roman" w:cs="Times New Roman"/>
          <w:spacing w:val="-15"/>
          <w:w w:val="105"/>
          <w:sz w:val="24"/>
          <w:szCs w:val="24"/>
        </w:rPr>
        <w:t xml:space="preserve"> </w:t>
      </w:r>
      <w:r>
        <w:rPr>
          <w:rFonts w:hint="default" w:ascii="Times New Roman" w:hAnsi="Times New Roman" w:cs="Times New Roman"/>
          <w:w w:val="105"/>
          <w:sz w:val="24"/>
          <w:szCs w:val="24"/>
        </w:rPr>
        <w:t>on</w:t>
      </w:r>
      <w:r>
        <w:rPr>
          <w:rFonts w:hint="default" w:ascii="Times New Roman" w:hAnsi="Times New Roman" w:cs="Times New Roman"/>
          <w:spacing w:val="-14"/>
          <w:w w:val="105"/>
          <w:sz w:val="24"/>
          <w:szCs w:val="24"/>
        </w:rPr>
        <w:t xml:space="preserve"> </w:t>
      </w:r>
      <w:r>
        <w:rPr>
          <w:rFonts w:hint="default" w:ascii="Times New Roman" w:hAnsi="Times New Roman" w:cs="Times New Roman"/>
          <w:w w:val="105"/>
          <w:sz w:val="24"/>
          <w:szCs w:val="24"/>
        </w:rPr>
        <w:t>to</w:t>
      </w:r>
      <w:r>
        <w:rPr>
          <w:rFonts w:hint="default" w:ascii="Times New Roman" w:hAnsi="Times New Roman" w:cs="Times New Roman"/>
          <w:spacing w:val="-14"/>
          <w:w w:val="105"/>
          <w:sz w:val="24"/>
          <w:szCs w:val="24"/>
        </w:rPr>
        <w:t xml:space="preserve"> </w:t>
      </w:r>
      <w:r>
        <w:rPr>
          <w:rFonts w:hint="default" w:ascii="Times New Roman" w:hAnsi="Times New Roman" w:cs="Times New Roman"/>
          <w:w w:val="105"/>
          <w:sz w:val="24"/>
          <w:szCs w:val="24"/>
        </w:rPr>
        <w:t>the</w:t>
      </w:r>
      <w:r>
        <w:rPr>
          <w:rFonts w:hint="default" w:ascii="Times New Roman" w:hAnsi="Times New Roman" w:cs="Times New Roman"/>
          <w:spacing w:val="-13"/>
          <w:w w:val="105"/>
          <w:sz w:val="24"/>
          <w:szCs w:val="24"/>
        </w:rPr>
        <w:t xml:space="preserve"> </w:t>
      </w:r>
      <w:r>
        <w:rPr>
          <w:rFonts w:hint="default" w:ascii="Times New Roman" w:hAnsi="Times New Roman" w:cs="Times New Roman"/>
          <w:w w:val="105"/>
          <w:sz w:val="24"/>
          <w:szCs w:val="24"/>
        </w:rPr>
        <w:t>client</w:t>
      </w:r>
      <w:r>
        <w:rPr>
          <w:rFonts w:hint="default" w:ascii="Times New Roman" w:hAnsi="Times New Roman" w:cs="Times New Roman"/>
          <w:spacing w:val="-15"/>
          <w:w w:val="105"/>
          <w:sz w:val="24"/>
          <w:szCs w:val="24"/>
        </w:rPr>
        <w:t xml:space="preserve"> </w:t>
      </w:r>
      <w:r>
        <w:rPr>
          <w:rFonts w:hint="default" w:ascii="Times New Roman" w:hAnsi="Times New Roman" w:cs="Times New Roman"/>
          <w:w w:val="105"/>
          <w:sz w:val="24"/>
          <w:szCs w:val="24"/>
        </w:rPr>
        <w:t>computer</w:t>
      </w:r>
      <w:r>
        <w:rPr>
          <w:rFonts w:hint="default" w:ascii="Times New Roman" w:hAnsi="Times New Roman" w:cs="Times New Roman"/>
          <w:spacing w:val="-14"/>
          <w:w w:val="105"/>
          <w:sz w:val="24"/>
          <w:szCs w:val="24"/>
        </w:rPr>
        <w:t xml:space="preserve"> </w:t>
      </w:r>
      <w:r>
        <w:rPr>
          <w:rFonts w:hint="default" w:ascii="Times New Roman" w:hAnsi="Times New Roman" w:cs="Times New Roman"/>
          <w:w w:val="105"/>
          <w:sz w:val="24"/>
          <w:szCs w:val="24"/>
        </w:rPr>
        <w:t>as</w:t>
      </w:r>
      <w:r>
        <w:rPr>
          <w:rFonts w:hint="default" w:ascii="Times New Roman" w:hAnsi="Times New Roman" w:cs="Times New Roman"/>
          <w:spacing w:val="-14"/>
          <w:w w:val="105"/>
          <w:sz w:val="24"/>
          <w:szCs w:val="24"/>
        </w:rPr>
        <w:t xml:space="preserve"> </w:t>
      </w:r>
      <w:r>
        <w:rPr>
          <w:rFonts w:hint="default" w:ascii="Times New Roman" w:hAnsi="Times New Roman" w:cs="Times New Roman"/>
          <w:w w:val="105"/>
          <w:sz w:val="24"/>
          <w:szCs w:val="24"/>
        </w:rPr>
        <w:t>Administrator</w:t>
      </w:r>
      <w:r>
        <w:rPr>
          <w:rFonts w:hint="default" w:ascii="Times New Roman" w:hAnsi="Times New Roman" w:cs="Times New Roman"/>
          <w:spacing w:val="-14"/>
          <w:w w:val="105"/>
          <w:sz w:val="24"/>
          <w:szCs w:val="24"/>
        </w:rPr>
        <w:t xml:space="preserve"> </w:t>
      </w:r>
      <w:r>
        <w:rPr>
          <w:rFonts w:hint="default" w:ascii="Times New Roman" w:hAnsi="Times New Roman" w:cs="Times New Roman"/>
          <w:w w:val="105"/>
          <w:sz w:val="24"/>
          <w:szCs w:val="24"/>
        </w:rPr>
        <w:t>or</w:t>
      </w:r>
      <w:r>
        <w:rPr>
          <w:rFonts w:hint="default" w:ascii="Times New Roman" w:hAnsi="Times New Roman" w:cs="Times New Roman"/>
          <w:spacing w:val="-14"/>
          <w:w w:val="105"/>
          <w:sz w:val="24"/>
          <w:szCs w:val="24"/>
        </w:rPr>
        <w:t xml:space="preserve"> </w:t>
      </w:r>
      <w:r>
        <w:rPr>
          <w:rFonts w:hint="default" w:ascii="Times New Roman" w:hAnsi="Times New Roman" w:cs="Times New Roman"/>
          <w:w w:val="105"/>
          <w:sz w:val="24"/>
          <w:szCs w:val="24"/>
        </w:rPr>
        <w:t>as</w:t>
      </w:r>
      <w:r>
        <w:rPr>
          <w:rFonts w:hint="default" w:ascii="Times New Roman" w:hAnsi="Times New Roman" w:cs="Times New Roman"/>
          <w:spacing w:val="-15"/>
          <w:w w:val="105"/>
          <w:sz w:val="24"/>
          <w:szCs w:val="24"/>
        </w:rPr>
        <w:t xml:space="preserve"> </w:t>
      </w:r>
      <w:r>
        <w:rPr>
          <w:rFonts w:hint="default" w:ascii="Times New Roman" w:hAnsi="Times New Roman" w:cs="Times New Roman"/>
          <w:w w:val="105"/>
          <w:sz w:val="24"/>
          <w:szCs w:val="24"/>
        </w:rPr>
        <w:t>Owner.</w:t>
      </w:r>
    </w:p>
    <w:p>
      <w:pPr>
        <w:pStyle w:val="18"/>
        <w:numPr>
          <w:ilvl w:val="0"/>
          <w:numId w:val="10"/>
        </w:numPr>
        <w:tabs>
          <w:tab w:val="left" w:pos="440"/>
        </w:tabs>
        <w:spacing w:before="7" w:after="0" w:line="240" w:lineRule="auto"/>
        <w:ind w:left="440" w:right="0" w:hanging="226"/>
        <w:jc w:val="both"/>
        <w:rPr>
          <w:rFonts w:hint="default" w:ascii="Times New Roman" w:hAnsi="Times New Roman" w:cs="Times New Roman"/>
          <w:sz w:val="24"/>
          <w:szCs w:val="24"/>
        </w:rPr>
      </w:pPr>
      <w:r>
        <w:rPr>
          <w:rFonts w:hint="default" w:ascii="Times New Roman" w:hAnsi="Times New Roman" w:cs="Times New Roman"/>
          <w:spacing w:val="-1"/>
          <w:w w:val="105"/>
          <w:sz w:val="24"/>
          <w:szCs w:val="24"/>
        </w:rPr>
        <w:t>Click</w:t>
      </w:r>
      <w:r>
        <w:rPr>
          <w:rFonts w:hint="default" w:ascii="Times New Roman" w:hAnsi="Times New Roman" w:cs="Times New Roman"/>
          <w:spacing w:val="-13"/>
          <w:w w:val="105"/>
          <w:sz w:val="24"/>
          <w:szCs w:val="24"/>
        </w:rPr>
        <w:t xml:space="preserve"> </w:t>
      </w:r>
      <w:r>
        <w:rPr>
          <w:rFonts w:hint="default" w:ascii="Times New Roman" w:hAnsi="Times New Roman" w:cs="Times New Roman"/>
          <w:b/>
          <w:spacing w:val="-1"/>
          <w:w w:val="105"/>
          <w:sz w:val="24"/>
          <w:szCs w:val="24"/>
        </w:rPr>
        <w:t>Start</w:t>
      </w:r>
      <w:r>
        <w:rPr>
          <w:rFonts w:hint="default" w:ascii="Times New Roman" w:hAnsi="Times New Roman" w:cs="Times New Roman"/>
          <w:spacing w:val="-1"/>
          <w:w w:val="105"/>
          <w:sz w:val="24"/>
          <w:szCs w:val="24"/>
        </w:rPr>
        <w:t>,</w:t>
      </w:r>
      <w:r>
        <w:rPr>
          <w:rFonts w:hint="default" w:ascii="Times New Roman" w:hAnsi="Times New Roman" w:cs="Times New Roman"/>
          <w:spacing w:val="-13"/>
          <w:w w:val="105"/>
          <w:sz w:val="24"/>
          <w:szCs w:val="24"/>
        </w:rPr>
        <w:t xml:space="preserve"> </w:t>
      </w:r>
      <w:r>
        <w:rPr>
          <w:rFonts w:hint="default" w:ascii="Times New Roman" w:hAnsi="Times New Roman" w:cs="Times New Roman"/>
          <w:spacing w:val="-1"/>
          <w:w w:val="105"/>
          <w:sz w:val="24"/>
          <w:szCs w:val="24"/>
        </w:rPr>
        <w:t>and</w:t>
      </w:r>
      <w:r>
        <w:rPr>
          <w:rFonts w:hint="default" w:ascii="Times New Roman" w:hAnsi="Times New Roman" w:cs="Times New Roman"/>
          <w:spacing w:val="-12"/>
          <w:w w:val="105"/>
          <w:sz w:val="24"/>
          <w:szCs w:val="24"/>
        </w:rPr>
        <w:t xml:space="preserve"> </w:t>
      </w:r>
      <w:r>
        <w:rPr>
          <w:rFonts w:hint="default" w:ascii="Times New Roman" w:hAnsi="Times New Roman" w:cs="Times New Roman"/>
          <w:spacing w:val="-1"/>
          <w:w w:val="105"/>
          <w:sz w:val="24"/>
          <w:szCs w:val="24"/>
        </w:rPr>
        <w:t>then</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click</w:t>
      </w:r>
      <w:r>
        <w:rPr>
          <w:rFonts w:hint="default" w:ascii="Times New Roman" w:hAnsi="Times New Roman" w:cs="Times New Roman"/>
          <w:spacing w:val="-13"/>
          <w:w w:val="105"/>
          <w:sz w:val="24"/>
          <w:szCs w:val="24"/>
        </w:rPr>
        <w:t xml:space="preserve"> </w:t>
      </w:r>
      <w:r>
        <w:rPr>
          <w:rFonts w:hint="default" w:ascii="Times New Roman" w:hAnsi="Times New Roman" w:cs="Times New Roman"/>
          <w:b/>
          <w:w w:val="105"/>
          <w:sz w:val="24"/>
          <w:szCs w:val="24"/>
        </w:rPr>
        <w:t>Control</w:t>
      </w:r>
      <w:r>
        <w:rPr>
          <w:rFonts w:hint="default" w:ascii="Times New Roman" w:hAnsi="Times New Roman" w:cs="Times New Roman"/>
          <w:b/>
          <w:spacing w:val="-14"/>
          <w:w w:val="105"/>
          <w:sz w:val="24"/>
          <w:szCs w:val="24"/>
        </w:rPr>
        <w:t xml:space="preserve"> </w:t>
      </w:r>
      <w:r>
        <w:rPr>
          <w:rFonts w:hint="default" w:ascii="Times New Roman" w:hAnsi="Times New Roman" w:cs="Times New Roman"/>
          <w:b/>
          <w:w w:val="105"/>
          <w:sz w:val="24"/>
          <w:szCs w:val="24"/>
        </w:rPr>
        <w:t>Panel</w:t>
      </w:r>
      <w:r>
        <w:rPr>
          <w:rFonts w:hint="default" w:ascii="Times New Roman" w:hAnsi="Times New Roman" w:cs="Times New Roman"/>
          <w:w w:val="105"/>
          <w:sz w:val="24"/>
          <w:szCs w:val="24"/>
        </w:rPr>
        <w:t>.</w:t>
      </w:r>
    </w:p>
    <w:p>
      <w:pPr>
        <w:pStyle w:val="3"/>
        <w:numPr>
          <w:ilvl w:val="0"/>
          <w:numId w:val="10"/>
        </w:numPr>
        <w:tabs>
          <w:tab w:val="left" w:pos="440"/>
        </w:tabs>
        <w:spacing w:before="78" w:after="0" w:line="240" w:lineRule="auto"/>
        <w:ind w:left="439" w:right="0" w:hanging="226"/>
        <w:jc w:val="left"/>
        <w:rPr>
          <w:rFonts w:hint="default" w:ascii="Times New Roman" w:hAnsi="Times New Roman" w:cs="Times New Roman"/>
          <w:b w:val="0"/>
          <w:sz w:val="24"/>
          <w:szCs w:val="24"/>
        </w:rPr>
      </w:pPr>
      <w:r>
        <w:rPr>
          <w:rFonts w:hint="default" w:ascii="Times New Roman" w:hAnsi="Times New Roman" w:cs="Times New Roman"/>
          <w:b w:val="0"/>
          <w:sz w:val="24"/>
          <w:szCs w:val="24"/>
        </w:rPr>
        <w:t>Click</w:t>
      </w:r>
      <w:r>
        <w:rPr>
          <w:rFonts w:hint="default" w:ascii="Times New Roman" w:hAnsi="Times New Roman" w:cs="Times New Roman"/>
          <w:b w:val="0"/>
          <w:spacing w:val="14"/>
          <w:sz w:val="24"/>
          <w:szCs w:val="24"/>
        </w:rPr>
        <w:t xml:space="preserve"> </w:t>
      </w:r>
      <w:r>
        <w:rPr>
          <w:rFonts w:hint="default" w:ascii="Times New Roman" w:hAnsi="Times New Roman" w:cs="Times New Roman"/>
          <w:sz w:val="24"/>
          <w:szCs w:val="24"/>
        </w:rPr>
        <w:t>Network</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17"/>
          <w:sz w:val="24"/>
          <w:szCs w:val="24"/>
        </w:rPr>
        <w:t xml:space="preserve"> </w:t>
      </w:r>
      <w:r>
        <w:rPr>
          <w:rFonts w:hint="default" w:ascii="Times New Roman" w:hAnsi="Times New Roman" w:cs="Times New Roman"/>
          <w:sz w:val="24"/>
          <w:szCs w:val="24"/>
        </w:rPr>
        <w:t>Internet</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Connections</w:t>
      </w:r>
      <w:r>
        <w:rPr>
          <w:rFonts w:hint="default" w:ascii="Times New Roman" w:hAnsi="Times New Roman" w:cs="Times New Roman"/>
          <w:b w:val="0"/>
          <w:sz w:val="24"/>
          <w:szCs w:val="24"/>
        </w:rPr>
        <w:t>.</w:t>
      </w:r>
    </w:p>
    <w:p>
      <w:pPr>
        <w:pStyle w:val="18"/>
        <w:numPr>
          <w:ilvl w:val="0"/>
          <w:numId w:val="10"/>
        </w:numPr>
        <w:tabs>
          <w:tab w:val="left" w:pos="440"/>
        </w:tabs>
        <w:spacing w:before="6" w:after="0" w:line="240" w:lineRule="auto"/>
        <w:ind w:left="439" w:right="0" w:hanging="226"/>
        <w:jc w:val="left"/>
        <w:rPr>
          <w:rFonts w:hint="default" w:ascii="Times New Roman" w:hAnsi="Times New Roman" w:cs="Times New Roman"/>
          <w:sz w:val="24"/>
          <w:szCs w:val="24"/>
        </w:rPr>
      </w:pPr>
      <w:r>
        <w:rPr>
          <w:rFonts w:hint="default" w:ascii="Times New Roman" w:hAnsi="Times New Roman" w:cs="Times New Roman"/>
          <w:sz w:val="24"/>
          <w:szCs w:val="24"/>
        </w:rPr>
        <w:t>Click</w:t>
      </w:r>
      <w:r>
        <w:rPr>
          <w:rFonts w:hint="default" w:ascii="Times New Roman" w:hAnsi="Times New Roman" w:cs="Times New Roman"/>
          <w:spacing w:val="18"/>
          <w:sz w:val="24"/>
          <w:szCs w:val="24"/>
        </w:rPr>
        <w:t xml:space="preserve"> </w:t>
      </w:r>
      <w:r>
        <w:rPr>
          <w:rFonts w:hint="default" w:ascii="Times New Roman" w:hAnsi="Times New Roman" w:cs="Times New Roman"/>
          <w:b/>
          <w:sz w:val="24"/>
          <w:szCs w:val="24"/>
        </w:rPr>
        <w:t>Network</w:t>
      </w:r>
      <w:r>
        <w:rPr>
          <w:rFonts w:hint="default" w:ascii="Times New Roman" w:hAnsi="Times New Roman" w:cs="Times New Roman"/>
          <w:b/>
          <w:spacing w:val="18"/>
          <w:sz w:val="24"/>
          <w:szCs w:val="24"/>
        </w:rPr>
        <w:t xml:space="preserve"> </w:t>
      </w:r>
      <w:r>
        <w:rPr>
          <w:rFonts w:hint="default" w:ascii="Times New Roman" w:hAnsi="Times New Roman" w:cs="Times New Roman"/>
          <w:b/>
          <w:sz w:val="24"/>
          <w:szCs w:val="24"/>
        </w:rPr>
        <w:t>Connections</w:t>
      </w:r>
      <w:r>
        <w:rPr>
          <w:rFonts w:hint="default" w:ascii="Times New Roman" w:hAnsi="Times New Roman" w:cs="Times New Roman"/>
          <w:sz w:val="24"/>
          <w:szCs w:val="24"/>
        </w:rPr>
        <w:t>.</w:t>
      </w:r>
    </w:p>
    <w:p>
      <w:pPr>
        <w:pStyle w:val="18"/>
        <w:numPr>
          <w:ilvl w:val="0"/>
          <w:numId w:val="10"/>
        </w:numPr>
        <w:tabs>
          <w:tab w:val="left" w:pos="441"/>
        </w:tabs>
        <w:spacing w:before="8" w:after="0" w:line="240" w:lineRule="auto"/>
        <w:ind w:left="440" w:right="0" w:hanging="227"/>
        <w:jc w:val="left"/>
        <w:rPr>
          <w:rFonts w:hint="default" w:ascii="Times New Roman" w:hAnsi="Times New Roman" w:cs="Times New Roman"/>
          <w:sz w:val="24"/>
          <w:szCs w:val="24"/>
        </w:rPr>
      </w:pPr>
      <w:r>
        <w:rPr>
          <w:rFonts w:hint="default" w:ascii="Times New Roman" w:hAnsi="Times New Roman" w:cs="Times New Roman"/>
          <w:sz w:val="24"/>
          <w:szCs w:val="24"/>
        </w:rPr>
        <w:t>Right-click</w:t>
      </w:r>
      <w:r>
        <w:rPr>
          <w:rFonts w:hint="default" w:ascii="Times New Roman" w:hAnsi="Times New Roman" w:cs="Times New Roman"/>
          <w:spacing w:val="13"/>
          <w:sz w:val="24"/>
          <w:szCs w:val="24"/>
        </w:rPr>
        <w:t xml:space="preserve"> </w:t>
      </w:r>
      <w:r>
        <w:rPr>
          <w:rFonts w:hint="default" w:ascii="Times New Roman" w:hAnsi="Times New Roman" w:cs="Times New Roman"/>
          <w:b/>
          <w:sz w:val="24"/>
          <w:szCs w:val="24"/>
        </w:rPr>
        <w:t>Local</w:t>
      </w:r>
      <w:r>
        <w:rPr>
          <w:rFonts w:hint="default" w:ascii="Times New Roman" w:hAnsi="Times New Roman" w:cs="Times New Roman"/>
          <w:b/>
          <w:spacing w:val="13"/>
          <w:sz w:val="24"/>
          <w:szCs w:val="24"/>
        </w:rPr>
        <w:t xml:space="preserve"> </w:t>
      </w:r>
      <w:r>
        <w:rPr>
          <w:rFonts w:hint="default" w:ascii="Times New Roman" w:hAnsi="Times New Roman" w:cs="Times New Roman"/>
          <w:b/>
          <w:sz w:val="24"/>
          <w:szCs w:val="24"/>
        </w:rPr>
        <w:t>Area</w:t>
      </w:r>
      <w:r>
        <w:rPr>
          <w:rFonts w:hint="default" w:ascii="Times New Roman" w:hAnsi="Times New Roman" w:cs="Times New Roman"/>
          <w:b/>
          <w:spacing w:val="14"/>
          <w:sz w:val="24"/>
          <w:szCs w:val="24"/>
        </w:rPr>
        <w:t xml:space="preserve"> </w:t>
      </w:r>
      <w:r>
        <w:rPr>
          <w:rFonts w:hint="default" w:ascii="Times New Roman" w:hAnsi="Times New Roman" w:cs="Times New Roman"/>
          <w:b/>
          <w:sz w:val="24"/>
          <w:szCs w:val="24"/>
        </w:rPr>
        <w:t>Connection</w:t>
      </w:r>
      <w:r>
        <w:rPr>
          <w:rFonts w:hint="default" w:ascii="Times New Roman" w:hAnsi="Times New Roman" w:cs="Times New Roman"/>
          <w:b/>
          <w:spacing w:val="15"/>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then</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click</w:t>
      </w:r>
      <w:r>
        <w:rPr>
          <w:rFonts w:hint="default" w:ascii="Times New Roman" w:hAnsi="Times New Roman" w:cs="Times New Roman"/>
          <w:spacing w:val="12"/>
          <w:sz w:val="24"/>
          <w:szCs w:val="24"/>
        </w:rPr>
        <w:t xml:space="preserve"> </w:t>
      </w:r>
      <w:r>
        <w:rPr>
          <w:rFonts w:hint="default" w:ascii="Times New Roman" w:hAnsi="Times New Roman" w:cs="Times New Roman"/>
          <w:b/>
          <w:sz w:val="24"/>
          <w:szCs w:val="24"/>
        </w:rPr>
        <w:t>Properties</w:t>
      </w:r>
      <w:r>
        <w:rPr>
          <w:rFonts w:hint="default" w:ascii="Times New Roman" w:hAnsi="Times New Roman" w:cs="Times New Roman"/>
          <w:sz w:val="24"/>
          <w:szCs w:val="24"/>
        </w:rPr>
        <w:t>.</w:t>
      </w:r>
    </w:p>
    <w:p>
      <w:pPr>
        <w:pStyle w:val="18"/>
        <w:numPr>
          <w:ilvl w:val="0"/>
          <w:numId w:val="10"/>
        </w:numPr>
        <w:tabs>
          <w:tab w:val="left" w:pos="486"/>
        </w:tabs>
        <w:spacing w:before="6" w:after="0" w:line="247" w:lineRule="auto"/>
        <w:ind w:left="214" w:right="691" w:firstLine="0"/>
        <w:jc w:val="left"/>
        <w:rPr>
          <w:rFonts w:hint="default" w:ascii="Times New Roman" w:hAnsi="Times New Roman" w:cs="Times New Roman"/>
          <w:sz w:val="24"/>
          <w:szCs w:val="24"/>
        </w:rPr>
      </w:pPr>
      <w:r>
        <w:rPr>
          <w:rFonts w:hint="default" w:ascii="Times New Roman" w:hAnsi="Times New Roman" w:cs="Times New Roman"/>
          <w:w w:val="105"/>
          <w:sz w:val="24"/>
          <w:szCs w:val="24"/>
        </w:rPr>
        <w:t>Click</w:t>
      </w:r>
      <w:r>
        <w:rPr>
          <w:rFonts w:hint="default" w:ascii="Times New Roman" w:hAnsi="Times New Roman" w:cs="Times New Roman"/>
          <w:spacing w:val="28"/>
          <w:w w:val="105"/>
          <w:sz w:val="24"/>
          <w:szCs w:val="24"/>
        </w:rPr>
        <w:t xml:space="preserve"> </w:t>
      </w:r>
      <w:r>
        <w:rPr>
          <w:rFonts w:hint="default" w:ascii="Times New Roman" w:hAnsi="Times New Roman" w:cs="Times New Roman"/>
          <w:w w:val="105"/>
          <w:sz w:val="24"/>
          <w:szCs w:val="24"/>
        </w:rPr>
        <w:t>the</w:t>
      </w:r>
      <w:r>
        <w:rPr>
          <w:rFonts w:hint="default" w:ascii="Times New Roman" w:hAnsi="Times New Roman" w:cs="Times New Roman"/>
          <w:spacing w:val="28"/>
          <w:w w:val="105"/>
          <w:sz w:val="24"/>
          <w:szCs w:val="24"/>
        </w:rPr>
        <w:t xml:space="preserve"> </w:t>
      </w:r>
      <w:r>
        <w:rPr>
          <w:rFonts w:hint="default" w:ascii="Times New Roman" w:hAnsi="Times New Roman" w:cs="Times New Roman"/>
          <w:b/>
          <w:w w:val="105"/>
          <w:sz w:val="24"/>
          <w:szCs w:val="24"/>
        </w:rPr>
        <w:t>General</w:t>
      </w:r>
      <w:r>
        <w:rPr>
          <w:rFonts w:hint="default" w:ascii="Times New Roman" w:hAnsi="Times New Roman" w:cs="Times New Roman"/>
          <w:b/>
          <w:spacing w:val="29"/>
          <w:w w:val="105"/>
          <w:sz w:val="24"/>
          <w:szCs w:val="24"/>
        </w:rPr>
        <w:t xml:space="preserve"> </w:t>
      </w:r>
      <w:r>
        <w:rPr>
          <w:rFonts w:hint="default" w:ascii="Times New Roman" w:hAnsi="Times New Roman" w:cs="Times New Roman"/>
          <w:w w:val="105"/>
          <w:sz w:val="24"/>
          <w:szCs w:val="24"/>
        </w:rPr>
        <w:t>tab,</w:t>
      </w:r>
      <w:r>
        <w:rPr>
          <w:rFonts w:hint="default" w:ascii="Times New Roman" w:hAnsi="Times New Roman" w:cs="Times New Roman"/>
          <w:spacing w:val="27"/>
          <w:w w:val="105"/>
          <w:sz w:val="24"/>
          <w:szCs w:val="24"/>
        </w:rPr>
        <w:t xml:space="preserve"> </w:t>
      </w:r>
      <w:r>
        <w:rPr>
          <w:rFonts w:hint="default" w:ascii="Times New Roman" w:hAnsi="Times New Roman" w:cs="Times New Roman"/>
          <w:w w:val="105"/>
          <w:sz w:val="24"/>
          <w:szCs w:val="24"/>
        </w:rPr>
        <w:t>click</w:t>
      </w:r>
      <w:r>
        <w:rPr>
          <w:rFonts w:hint="default" w:ascii="Times New Roman" w:hAnsi="Times New Roman" w:cs="Times New Roman"/>
          <w:spacing w:val="30"/>
          <w:w w:val="105"/>
          <w:sz w:val="24"/>
          <w:szCs w:val="24"/>
        </w:rPr>
        <w:t xml:space="preserve"> </w:t>
      </w:r>
      <w:r>
        <w:rPr>
          <w:rFonts w:hint="default" w:ascii="Times New Roman" w:hAnsi="Times New Roman" w:cs="Times New Roman"/>
          <w:b/>
          <w:w w:val="105"/>
          <w:sz w:val="24"/>
          <w:szCs w:val="24"/>
        </w:rPr>
        <w:t>Internet</w:t>
      </w:r>
      <w:r>
        <w:rPr>
          <w:rFonts w:hint="default" w:ascii="Times New Roman" w:hAnsi="Times New Roman" w:cs="Times New Roman"/>
          <w:b/>
          <w:spacing w:val="27"/>
          <w:w w:val="105"/>
          <w:sz w:val="24"/>
          <w:szCs w:val="24"/>
        </w:rPr>
        <w:t xml:space="preserve"> </w:t>
      </w:r>
      <w:r>
        <w:rPr>
          <w:rFonts w:hint="default" w:ascii="Times New Roman" w:hAnsi="Times New Roman" w:cs="Times New Roman"/>
          <w:b/>
          <w:w w:val="105"/>
          <w:sz w:val="24"/>
          <w:szCs w:val="24"/>
        </w:rPr>
        <w:t>Protocol</w:t>
      </w:r>
      <w:r>
        <w:rPr>
          <w:rFonts w:hint="default" w:ascii="Times New Roman" w:hAnsi="Times New Roman" w:cs="Times New Roman"/>
          <w:b/>
          <w:spacing w:val="28"/>
          <w:w w:val="105"/>
          <w:sz w:val="24"/>
          <w:szCs w:val="24"/>
        </w:rPr>
        <w:t xml:space="preserve"> </w:t>
      </w:r>
      <w:r>
        <w:rPr>
          <w:rFonts w:hint="default" w:ascii="Times New Roman" w:hAnsi="Times New Roman" w:cs="Times New Roman"/>
          <w:b/>
          <w:w w:val="105"/>
          <w:sz w:val="24"/>
          <w:szCs w:val="24"/>
        </w:rPr>
        <w:t>(TCP/IP)</w:t>
      </w:r>
      <w:r>
        <w:rPr>
          <w:rFonts w:hint="default" w:ascii="Times New Roman" w:hAnsi="Times New Roman" w:cs="Times New Roman"/>
          <w:b/>
          <w:spacing w:val="28"/>
          <w:w w:val="105"/>
          <w:sz w:val="24"/>
          <w:szCs w:val="24"/>
        </w:rPr>
        <w:t xml:space="preserve"> </w:t>
      </w:r>
      <w:r>
        <w:rPr>
          <w:rFonts w:hint="default" w:ascii="Times New Roman" w:hAnsi="Times New Roman" w:cs="Times New Roman"/>
          <w:w w:val="105"/>
          <w:sz w:val="24"/>
          <w:szCs w:val="24"/>
        </w:rPr>
        <w:t>in</w:t>
      </w:r>
      <w:r>
        <w:rPr>
          <w:rFonts w:hint="default" w:ascii="Times New Roman" w:hAnsi="Times New Roman" w:cs="Times New Roman"/>
          <w:spacing w:val="29"/>
          <w:w w:val="105"/>
          <w:sz w:val="24"/>
          <w:szCs w:val="24"/>
        </w:rPr>
        <w:t xml:space="preserve"> </w:t>
      </w:r>
      <w:r>
        <w:rPr>
          <w:rFonts w:hint="default" w:ascii="Times New Roman" w:hAnsi="Times New Roman" w:cs="Times New Roman"/>
          <w:w w:val="105"/>
          <w:sz w:val="24"/>
          <w:szCs w:val="24"/>
        </w:rPr>
        <w:t>the</w:t>
      </w:r>
      <w:r>
        <w:rPr>
          <w:rFonts w:hint="default" w:ascii="Times New Roman" w:hAnsi="Times New Roman" w:cs="Times New Roman"/>
          <w:spacing w:val="28"/>
          <w:w w:val="105"/>
          <w:sz w:val="24"/>
          <w:szCs w:val="24"/>
        </w:rPr>
        <w:t xml:space="preserve"> </w:t>
      </w:r>
      <w:r>
        <w:rPr>
          <w:rFonts w:hint="default" w:ascii="Times New Roman" w:hAnsi="Times New Roman" w:cs="Times New Roman"/>
          <w:b/>
          <w:w w:val="105"/>
          <w:sz w:val="24"/>
          <w:szCs w:val="24"/>
        </w:rPr>
        <w:t>connection</w:t>
      </w:r>
      <w:r>
        <w:rPr>
          <w:rFonts w:hint="default" w:ascii="Times New Roman" w:hAnsi="Times New Roman" w:cs="Times New Roman"/>
          <w:b/>
          <w:spacing w:val="29"/>
          <w:w w:val="105"/>
          <w:sz w:val="24"/>
          <w:szCs w:val="24"/>
        </w:rPr>
        <w:t xml:space="preserve"> </w:t>
      </w:r>
      <w:r>
        <w:rPr>
          <w:rFonts w:hint="default" w:ascii="Times New Roman" w:hAnsi="Times New Roman" w:cs="Times New Roman"/>
          <w:b/>
          <w:w w:val="105"/>
          <w:sz w:val="24"/>
          <w:szCs w:val="24"/>
        </w:rPr>
        <w:t>uses</w:t>
      </w:r>
      <w:r>
        <w:rPr>
          <w:rFonts w:hint="default" w:ascii="Times New Roman" w:hAnsi="Times New Roman" w:cs="Times New Roman"/>
          <w:b/>
          <w:spacing w:val="29"/>
          <w:w w:val="105"/>
          <w:sz w:val="24"/>
          <w:szCs w:val="24"/>
        </w:rPr>
        <w:t xml:space="preserve"> </w:t>
      </w:r>
    </w:p>
    <w:p>
      <w:pPr>
        <w:pStyle w:val="18"/>
        <w:numPr>
          <w:ilvl w:val="0"/>
          <w:numId w:val="0"/>
        </w:numPr>
        <w:tabs>
          <w:tab w:val="left" w:pos="486"/>
        </w:tabs>
        <w:spacing w:before="6" w:after="0" w:line="247" w:lineRule="auto"/>
        <w:ind w:left="214" w:leftChars="0" w:right="691" w:rightChars="0" w:firstLine="252" w:firstLineChars="100"/>
        <w:jc w:val="left"/>
        <w:rPr>
          <w:rFonts w:hint="default" w:ascii="Times New Roman" w:hAnsi="Times New Roman" w:cs="Times New Roman"/>
          <w:sz w:val="24"/>
          <w:szCs w:val="24"/>
        </w:rPr>
      </w:pPr>
      <w:r>
        <w:rPr>
          <w:rFonts w:hint="default" w:ascii="Times New Roman" w:hAnsi="Times New Roman" w:cs="Times New Roman"/>
          <w:b/>
          <w:w w:val="105"/>
          <w:sz w:val="24"/>
          <w:szCs w:val="24"/>
        </w:rPr>
        <w:t>the</w:t>
      </w:r>
      <w:r>
        <w:rPr>
          <w:rFonts w:hint="default" w:ascii="Times New Roman" w:hAnsi="Times New Roman" w:cs="Times New Roman"/>
          <w:b/>
          <w:spacing w:val="-55"/>
          <w:w w:val="105"/>
          <w:sz w:val="24"/>
          <w:szCs w:val="24"/>
        </w:rPr>
        <w:t xml:space="preserve"> </w:t>
      </w:r>
      <w:r>
        <w:rPr>
          <w:rFonts w:hint="default" w:ascii="Times New Roman" w:hAnsi="Times New Roman" w:cs="Times New Roman"/>
          <w:b/>
          <w:w w:val="105"/>
          <w:sz w:val="24"/>
          <w:szCs w:val="24"/>
        </w:rPr>
        <w:t>following</w:t>
      </w:r>
      <w:r>
        <w:rPr>
          <w:rFonts w:hint="default" w:ascii="Times New Roman" w:hAnsi="Times New Roman" w:cs="Times New Roman"/>
          <w:b/>
          <w:spacing w:val="-4"/>
          <w:w w:val="105"/>
          <w:sz w:val="24"/>
          <w:szCs w:val="24"/>
        </w:rPr>
        <w:t xml:space="preserve"> </w:t>
      </w:r>
      <w:r>
        <w:rPr>
          <w:rFonts w:hint="default" w:ascii="Times New Roman" w:hAnsi="Times New Roman" w:cs="Times New Roman"/>
          <w:b/>
          <w:w w:val="105"/>
          <w:sz w:val="24"/>
          <w:szCs w:val="24"/>
        </w:rPr>
        <w:t>items</w:t>
      </w:r>
      <w:r>
        <w:rPr>
          <w:rFonts w:hint="default" w:ascii="Times New Roman" w:hAnsi="Times New Roman" w:cs="Times New Roman"/>
          <w:b/>
          <w:spacing w:val="-2"/>
          <w:w w:val="105"/>
          <w:sz w:val="24"/>
          <w:szCs w:val="24"/>
        </w:rPr>
        <w:t xml:space="preserve"> </w:t>
      </w:r>
      <w:r>
        <w:rPr>
          <w:rFonts w:hint="default" w:ascii="Times New Roman" w:hAnsi="Times New Roman" w:cs="Times New Roman"/>
          <w:w w:val="105"/>
          <w:sz w:val="24"/>
          <w:szCs w:val="24"/>
        </w:rPr>
        <w:t>list,</w:t>
      </w:r>
      <w:r>
        <w:rPr>
          <w:rFonts w:hint="default" w:ascii="Times New Roman" w:hAnsi="Times New Roman" w:cs="Times New Roman"/>
          <w:spacing w:val="-3"/>
          <w:w w:val="105"/>
          <w:sz w:val="24"/>
          <w:szCs w:val="24"/>
        </w:rPr>
        <w:t xml:space="preserve"> </w:t>
      </w:r>
      <w:r>
        <w:rPr>
          <w:rFonts w:hint="default" w:ascii="Times New Roman" w:hAnsi="Times New Roman" w:cs="Times New Roman"/>
          <w:w w:val="105"/>
          <w:sz w:val="24"/>
          <w:szCs w:val="24"/>
        </w:rPr>
        <w:t>and</w:t>
      </w:r>
      <w:r>
        <w:rPr>
          <w:rFonts w:hint="default" w:ascii="Times New Roman" w:hAnsi="Times New Roman" w:cs="Times New Roman"/>
          <w:spacing w:val="-2"/>
          <w:w w:val="105"/>
          <w:sz w:val="24"/>
          <w:szCs w:val="24"/>
        </w:rPr>
        <w:t xml:space="preserve"> </w:t>
      </w:r>
      <w:r>
        <w:rPr>
          <w:rFonts w:hint="default" w:ascii="Times New Roman" w:hAnsi="Times New Roman" w:cs="Times New Roman"/>
          <w:w w:val="105"/>
          <w:sz w:val="24"/>
          <w:szCs w:val="24"/>
        </w:rPr>
        <w:t>then</w:t>
      </w:r>
      <w:r>
        <w:rPr>
          <w:rFonts w:hint="default" w:ascii="Times New Roman" w:hAnsi="Times New Roman" w:cs="Times New Roman"/>
          <w:spacing w:val="-3"/>
          <w:w w:val="105"/>
          <w:sz w:val="24"/>
          <w:szCs w:val="24"/>
        </w:rPr>
        <w:t xml:space="preserve"> </w:t>
      </w:r>
      <w:r>
        <w:rPr>
          <w:rFonts w:hint="default" w:ascii="Times New Roman" w:hAnsi="Times New Roman" w:cs="Times New Roman"/>
          <w:w w:val="105"/>
          <w:sz w:val="24"/>
          <w:szCs w:val="24"/>
        </w:rPr>
        <w:t>click</w:t>
      </w:r>
      <w:r>
        <w:rPr>
          <w:rFonts w:hint="default" w:ascii="Times New Roman" w:hAnsi="Times New Roman" w:cs="Times New Roman"/>
          <w:spacing w:val="-4"/>
          <w:w w:val="105"/>
          <w:sz w:val="24"/>
          <w:szCs w:val="24"/>
        </w:rPr>
        <w:t xml:space="preserve"> </w:t>
      </w:r>
      <w:r>
        <w:rPr>
          <w:rFonts w:hint="default" w:ascii="Times New Roman" w:hAnsi="Times New Roman" w:cs="Times New Roman"/>
          <w:b/>
          <w:w w:val="105"/>
          <w:sz w:val="24"/>
          <w:szCs w:val="24"/>
        </w:rPr>
        <w:t>Properties</w:t>
      </w:r>
      <w:r>
        <w:rPr>
          <w:rFonts w:hint="default" w:ascii="Times New Roman" w:hAnsi="Times New Roman" w:cs="Times New Roman"/>
          <w:w w:val="105"/>
          <w:sz w:val="24"/>
          <w:szCs w:val="24"/>
        </w:rPr>
        <w:t>.</w:t>
      </w:r>
    </w:p>
    <w:p>
      <w:pPr>
        <w:pStyle w:val="8"/>
        <w:spacing w:before="4"/>
        <w:rPr>
          <w:rFonts w:hint="default" w:ascii="Times New Roman" w:hAnsi="Times New Roman" w:cs="Times New Roman"/>
          <w:sz w:val="24"/>
          <w:szCs w:val="24"/>
        </w:rPr>
      </w:pPr>
    </w:p>
    <w:p>
      <w:pPr>
        <w:pStyle w:val="18"/>
        <w:numPr>
          <w:ilvl w:val="0"/>
          <w:numId w:val="10"/>
        </w:numPr>
        <w:tabs>
          <w:tab w:val="left" w:pos="468"/>
        </w:tabs>
        <w:spacing w:before="0" w:after="0" w:line="247" w:lineRule="auto"/>
        <w:ind w:left="214" w:right="691" w:firstLine="0"/>
        <w:jc w:val="left"/>
        <w:rPr>
          <w:rFonts w:hint="default" w:ascii="Times New Roman" w:hAnsi="Times New Roman" w:cs="Times New Roman"/>
          <w:sz w:val="24"/>
          <w:szCs w:val="24"/>
        </w:rPr>
      </w:pPr>
      <w:r>
        <w:rPr>
          <w:rFonts w:hint="default" w:ascii="Times New Roman" w:hAnsi="Times New Roman" w:cs="Times New Roman"/>
          <w:w w:val="105"/>
          <w:sz w:val="24"/>
          <w:szCs w:val="24"/>
        </w:rPr>
        <w:t>In</w:t>
      </w:r>
      <w:r>
        <w:rPr>
          <w:rFonts w:hint="default" w:ascii="Times New Roman" w:hAnsi="Times New Roman" w:cs="Times New Roman"/>
          <w:spacing w:val="8"/>
          <w:w w:val="105"/>
          <w:sz w:val="24"/>
          <w:szCs w:val="24"/>
        </w:rPr>
        <w:t xml:space="preserve"> </w:t>
      </w:r>
      <w:r>
        <w:rPr>
          <w:rFonts w:hint="default" w:ascii="Times New Roman" w:hAnsi="Times New Roman" w:cs="Times New Roman"/>
          <w:w w:val="105"/>
          <w:sz w:val="24"/>
          <w:szCs w:val="24"/>
        </w:rPr>
        <w:t>the</w:t>
      </w:r>
      <w:r>
        <w:rPr>
          <w:rFonts w:hint="default" w:ascii="Times New Roman" w:hAnsi="Times New Roman" w:cs="Times New Roman"/>
          <w:spacing w:val="8"/>
          <w:w w:val="105"/>
          <w:sz w:val="24"/>
          <w:szCs w:val="24"/>
        </w:rPr>
        <w:t xml:space="preserve"> </w:t>
      </w:r>
      <w:r>
        <w:rPr>
          <w:rFonts w:hint="default" w:ascii="Times New Roman" w:hAnsi="Times New Roman" w:cs="Times New Roman"/>
          <w:b/>
          <w:w w:val="105"/>
          <w:sz w:val="24"/>
          <w:szCs w:val="24"/>
        </w:rPr>
        <w:t>Internet</w:t>
      </w:r>
      <w:r>
        <w:rPr>
          <w:rFonts w:hint="default" w:ascii="Times New Roman" w:hAnsi="Times New Roman" w:cs="Times New Roman"/>
          <w:b/>
          <w:spacing w:val="9"/>
          <w:w w:val="105"/>
          <w:sz w:val="24"/>
          <w:szCs w:val="24"/>
        </w:rPr>
        <w:t xml:space="preserve"> </w:t>
      </w:r>
      <w:r>
        <w:rPr>
          <w:rFonts w:hint="default" w:ascii="Times New Roman" w:hAnsi="Times New Roman" w:cs="Times New Roman"/>
          <w:b/>
          <w:w w:val="105"/>
          <w:sz w:val="24"/>
          <w:szCs w:val="24"/>
        </w:rPr>
        <w:t>Protocol</w:t>
      </w:r>
      <w:r>
        <w:rPr>
          <w:rFonts w:hint="default" w:ascii="Times New Roman" w:hAnsi="Times New Roman" w:cs="Times New Roman"/>
          <w:b/>
          <w:spacing w:val="8"/>
          <w:w w:val="105"/>
          <w:sz w:val="24"/>
          <w:szCs w:val="24"/>
        </w:rPr>
        <w:t xml:space="preserve"> </w:t>
      </w:r>
      <w:r>
        <w:rPr>
          <w:rFonts w:hint="default" w:ascii="Times New Roman" w:hAnsi="Times New Roman" w:cs="Times New Roman"/>
          <w:b/>
          <w:w w:val="105"/>
          <w:sz w:val="24"/>
          <w:szCs w:val="24"/>
        </w:rPr>
        <w:t>(TCP/IP)</w:t>
      </w:r>
      <w:r>
        <w:rPr>
          <w:rFonts w:hint="default" w:ascii="Times New Roman" w:hAnsi="Times New Roman" w:cs="Times New Roman"/>
          <w:b/>
          <w:spacing w:val="8"/>
          <w:w w:val="105"/>
          <w:sz w:val="24"/>
          <w:szCs w:val="24"/>
        </w:rPr>
        <w:t xml:space="preserve"> </w:t>
      </w:r>
      <w:r>
        <w:rPr>
          <w:rFonts w:hint="default" w:ascii="Times New Roman" w:hAnsi="Times New Roman" w:cs="Times New Roman"/>
          <w:b/>
          <w:w w:val="105"/>
          <w:sz w:val="24"/>
          <w:szCs w:val="24"/>
        </w:rPr>
        <w:t>Properties</w:t>
      </w:r>
      <w:r>
        <w:rPr>
          <w:rFonts w:hint="default" w:ascii="Times New Roman" w:hAnsi="Times New Roman" w:cs="Times New Roman"/>
          <w:b/>
          <w:spacing w:val="8"/>
          <w:w w:val="105"/>
          <w:sz w:val="24"/>
          <w:szCs w:val="24"/>
        </w:rPr>
        <w:t xml:space="preserve"> </w:t>
      </w:r>
      <w:r>
        <w:rPr>
          <w:rFonts w:hint="default" w:ascii="Times New Roman" w:hAnsi="Times New Roman" w:cs="Times New Roman"/>
          <w:w w:val="105"/>
          <w:sz w:val="24"/>
          <w:szCs w:val="24"/>
        </w:rPr>
        <w:t>dialog</w:t>
      </w:r>
      <w:r>
        <w:rPr>
          <w:rFonts w:hint="default" w:ascii="Times New Roman" w:hAnsi="Times New Roman" w:cs="Times New Roman"/>
          <w:spacing w:val="8"/>
          <w:w w:val="105"/>
          <w:sz w:val="24"/>
          <w:szCs w:val="24"/>
        </w:rPr>
        <w:t xml:space="preserve"> </w:t>
      </w:r>
      <w:r>
        <w:rPr>
          <w:rFonts w:hint="default" w:ascii="Times New Roman" w:hAnsi="Times New Roman" w:cs="Times New Roman"/>
          <w:w w:val="105"/>
          <w:sz w:val="24"/>
          <w:szCs w:val="24"/>
        </w:rPr>
        <w:t>box,</w:t>
      </w:r>
      <w:r>
        <w:rPr>
          <w:rFonts w:hint="default" w:ascii="Times New Roman" w:hAnsi="Times New Roman" w:cs="Times New Roman"/>
          <w:spacing w:val="8"/>
          <w:w w:val="105"/>
          <w:sz w:val="24"/>
          <w:szCs w:val="24"/>
        </w:rPr>
        <w:t xml:space="preserve"> </w:t>
      </w:r>
      <w:r>
        <w:rPr>
          <w:rFonts w:hint="default" w:ascii="Times New Roman" w:hAnsi="Times New Roman" w:cs="Times New Roman"/>
          <w:w w:val="105"/>
          <w:sz w:val="24"/>
          <w:szCs w:val="24"/>
        </w:rPr>
        <w:t>click</w:t>
      </w:r>
      <w:r>
        <w:rPr>
          <w:rFonts w:hint="default" w:ascii="Times New Roman" w:hAnsi="Times New Roman" w:cs="Times New Roman"/>
          <w:spacing w:val="7"/>
          <w:w w:val="105"/>
          <w:sz w:val="24"/>
          <w:szCs w:val="24"/>
        </w:rPr>
        <w:t xml:space="preserve"> </w:t>
      </w:r>
      <w:r>
        <w:rPr>
          <w:rFonts w:hint="default" w:ascii="Times New Roman" w:hAnsi="Times New Roman" w:cs="Times New Roman"/>
          <w:b/>
          <w:w w:val="105"/>
          <w:sz w:val="24"/>
          <w:szCs w:val="24"/>
        </w:rPr>
        <w:t>Obtain</w:t>
      </w:r>
      <w:r>
        <w:rPr>
          <w:rFonts w:hint="default" w:ascii="Times New Roman" w:hAnsi="Times New Roman" w:cs="Times New Roman"/>
          <w:b/>
          <w:spacing w:val="8"/>
          <w:w w:val="105"/>
          <w:sz w:val="24"/>
          <w:szCs w:val="24"/>
        </w:rPr>
        <w:t xml:space="preserve"> </w:t>
      </w:r>
      <w:r>
        <w:rPr>
          <w:rFonts w:hint="default" w:ascii="Times New Roman" w:hAnsi="Times New Roman" w:cs="Times New Roman"/>
          <w:b/>
          <w:w w:val="105"/>
          <w:sz w:val="24"/>
          <w:szCs w:val="24"/>
        </w:rPr>
        <w:t>an</w:t>
      </w:r>
      <w:r>
        <w:rPr>
          <w:rFonts w:hint="default" w:ascii="Times New Roman" w:hAnsi="Times New Roman" w:cs="Times New Roman"/>
          <w:b/>
          <w:spacing w:val="8"/>
          <w:w w:val="105"/>
          <w:sz w:val="24"/>
          <w:szCs w:val="24"/>
        </w:rPr>
        <w:t xml:space="preserve"> </w:t>
      </w:r>
      <w:r>
        <w:rPr>
          <w:rFonts w:hint="default" w:ascii="Times New Roman" w:hAnsi="Times New Roman" w:cs="Times New Roman"/>
          <w:b/>
          <w:w w:val="105"/>
          <w:sz w:val="24"/>
          <w:szCs w:val="24"/>
        </w:rPr>
        <w:t>IP</w:t>
      </w:r>
    </w:p>
    <w:p>
      <w:pPr>
        <w:pStyle w:val="18"/>
        <w:numPr>
          <w:ilvl w:val="0"/>
          <w:numId w:val="0"/>
        </w:numPr>
        <w:tabs>
          <w:tab w:val="left" w:pos="468"/>
        </w:tabs>
        <w:spacing w:before="0" w:after="0" w:line="247" w:lineRule="auto"/>
        <w:ind w:left="214" w:leftChars="0" w:right="691" w:rightChars="0" w:firstLine="252" w:firstLineChars="100"/>
        <w:jc w:val="left"/>
        <w:rPr>
          <w:rFonts w:hint="default" w:ascii="Times New Roman" w:hAnsi="Times New Roman" w:cs="Times New Roman"/>
          <w:sz w:val="24"/>
          <w:szCs w:val="24"/>
        </w:rPr>
      </w:pPr>
      <w:r>
        <w:rPr>
          <w:rFonts w:hint="default" w:ascii="Times New Roman" w:hAnsi="Times New Roman" w:cs="Times New Roman"/>
          <w:b/>
          <w:w w:val="105"/>
          <w:sz w:val="24"/>
          <w:szCs w:val="24"/>
        </w:rPr>
        <w:t>address</w:t>
      </w:r>
      <w:r>
        <w:rPr>
          <w:rFonts w:hint="default" w:ascii="Times New Roman" w:hAnsi="Times New Roman" w:cs="Times New Roman"/>
          <w:b/>
          <w:spacing w:val="-55"/>
          <w:w w:val="105"/>
          <w:sz w:val="24"/>
          <w:szCs w:val="24"/>
        </w:rPr>
        <w:t xml:space="preserve"> </w:t>
      </w:r>
      <w:r>
        <w:rPr>
          <w:rFonts w:hint="default" w:ascii="Times New Roman" w:hAnsi="Times New Roman" w:cs="Times New Roman"/>
          <w:b/>
          <w:w w:val="105"/>
          <w:sz w:val="24"/>
          <w:szCs w:val="24"/>
        </w:rPr>
        <w:t>automatically</w:t>
      </w:r>
      <w:r>
        <w:rPr>
          <w:rFonts w:hint="default" w:ascii="Times New Roman" w:hAnsi="Times New Roman" w:cs="Times New Roman"/>
          <w:b/>
          <w:spacing w:val="-5"/>
          <w:w w:val="105"/>
          <w:sz w:val="24"/>
          <w:szCs w:val="24"/>
        </w:rPr>
        <w:t xml:space="preserve"> </w:t>
      </w:r>
      <w:r>
        <w:rPr>
          <w:rFonts w:hint="default" w:ascii="Times New Roman" w:hAnsi="Times New Roman" w:cs="Times New Roman"/>
          <w:w w:val="105"/>
          <w:sz w:val="24"/>
          <w:szCs w:val="24"/>
        </w:rPr>
        <w:t>(if</w:t>
      </w:r>
      <w:r>
        <w:rPr>
          <w:rFonts w:hint="default" w:ascii="Times New Roman" w:hAnsi="Times New Roman" w:cs="Times New Roman"/>
          <w:spacing w:val="-4"/>
          <w:w w:val="105"/>
          <w:sz w:val="24"/>
          <w:szCs w:val="24"/>
        </w:rPr>
        <w:t xml:space="preserve"> </w:t>
      </w:r>
      <w:r>
        <w:rPr>
          <w:rFonts w:hint="default" w:ascii="Times New Roman" w:hAnsi="Times New Roman" w:cs="Times New Roman"/>
          <w:w w:val="105"/>
          <w:sz w:val="24"/>
          <w:szCs w:val="24"/>
        </w:rPr>
        <w:t>it</w:t>
      </w:r>
      <w:r>
        <w:rPr>
          <w:rFonts w:hint="default" w:ascii="Times New Roman" w:hAnsi="Times New Roman" w:cs="Times New Roman"/>
          <w:spacing w:val="-3"/>
          <w:w w:val="105"/>
          <w:sz w:val="24"/>
          <w:szCs w:val="24"/>
        </w:rPr>
        <w:t xml:space="preserve"> </w:t>
      </w:r>
      <w:r>
        <w:rPr>
          <w:rFonts w:hint="default" w:ascii="Times New Roman" w:hAnsi="Times New Roman" w:cs="Times New Roman"/>
          <w:w w:val="105"/>
          <w:sz w:val="24"/>
          <w:szCs w:val="24"/>
        </w:rPr>
        <w:t>is</w:t>
      </w:r>
      <w:r>
        <w:rPr>
          <w:rFonts w:hint="default" w:ascii="Times New Roman" w:hAnsi="Times New Roman" w:cs="Times New Roman"/>
          <w:spacing w:val="-4"/>
          <w:w w:val="105"/>
          <w:sz w:val="24"/>
          <w:szCs w:val="24"/>
        </w:rPr>
        <w:t xml:space="preserve"> </w:t>
      </w:r>
      <w:r>
        <w:rPr>
          <w:rFonts w:hint="default" w:ascii="Times New Roman" w:hAnsi="Times New Roman" w:cs="Times New Roman"/>
          <w:w w:val="105"/>
          <w:sz w:val="24"/>
          <w:szCs w:val="24"/>
        </w:rPr>
        <w:t>not</w:t>
      </w:r>
      <w:r>
        <w:rPr>
          <w:rFonts w:hint="default" w:ascii="Times New Roman" w:hAnsi="Times New Roman" w:cs="Times New Roman"/>
          <w:spacing w:val="-4"/>
          <w:w w:val="105"/>
          <w:sz w:val="24"/>
          <w:szCs w:val="24"/>
        </w:rPr>
        <w:t xml:space="preserve"> </w:t>
      </w:r>
      <w:r>
        <w:rPr>
          <w:rFonts w:hint="default" w:ascii="Times New Roman" w:hAnsi="Times New Roman" w:cs="Times New Roman"/>
          <w:w w:val="105"/>
          <w:sz w:val="24"/>
          <w:szCs w:val="24"/>
        </w:rPr>
        <w:t>already</w:t>
      </w:r>
      <w:r>
        <w:rPr>
          <w:rFonts w:hint="default" w:ascii="Times New Roman" w:hAnsi="Times New Roman" w:cs="Times New Roman"/>
          <w:spacing w:val="-3"/>
          <w:w w:val="105"/>
          <w:sz w:val="24"/>
          <w:szCs w:val="24"/>
        </w:rPr>
        <w:t xml:space="preserve"> </w:t>
      </w:r>
      <w:r>
        <w:rPr>
          <w:rFonts w:hint="default" w:ascii="Times New Roman" w:hAnsi="Times New Roman" w:cs="Times New Roman"/>
          <w:w w:val="105"/>
          <w:sz w:val="24"/>
          <w:szCs w:val="24"/>
        </w:rPr>
        <w:t>selected),</w:t>
      </w:r>
      <w:r>
        <w:rPr>
          <w:rFonts w:hint="default" w:ascii="Times New Roman" w:hAnsi="Times New Roman" w:cs="Times New Roman"/>
          <w:spacing w:val="-4"/>
          <w:w w:val="105"/>
          <w:sz w:val="24"/>
          <w:szCs w:val="24"/>
        </w:rPr>
        <w:t xml:space="preserve"> </w:t>
      </w:r>
      <w:r>
        <w:rPr>
          <w:rFonts w:hint="default" w:ascii="Times New Roman" w:hAnsi="Times New Roman" w:cs="Times New Roman"/>
          <w:w w:val="105"/>
          <w:sz w:val="24"/>
          <w:szCs w:val="24"/>
        </w:rPr>
        <w:t>and</w:t>
      </w:r>
      <w:r>
        <w:rPr>
          <w:rFonts w:hint="default" w:ascii="Times New Roman" w:hAnsi="Times New Roman" w:cs="Times New Roman"/>
          <w:spacing w:val="-3"/>
          <w:w w:val="105"/>
          <w:sz w:val="24"/>
          <w:szCs w:val="24"/>
        </w:rPr>
        <w:t xml:space="preserve"> </w:t>
      </w:r>
      <w:r>
        <w:rPr>
          <w:rFonts w:hint="default" w:ascii="Times New Roman" w:hAnsi="Times New Roman" w:cs="Times New Roman"/>
          <w:w w:val="105"/>
          <w:sz w:val="24"/>
          <w:szCs w:val="24"/>
        </w:rPr>
        <w:t>then</w:t>
      </w:r>
      <w:r>
        <w:rPr>
          <w:rFonts w:hint="default" w:ascii="Times New Roman" w:hAnsi="Times New Roman" w:cs="Times New Roman"/>
          <w:spacing w:val="-4"/>
          <w:w w:val="105"/>
          <w:sz w:val="24"/>
          <w:szCs w:val="24"/>
        </w:rPr>
        <w:t xml:space="preserve"> </w:t>
      </w:r>
      <w:r>
        <w:rPr>
          <w:rFonts w:hint="default" w:ascii="Times New Roman" w:hAnsi="Times New Roman" w:cs="Times New Roman"/>
          <w:w w:val="105"/>
          <w:sz w:val="24"/>
          <w:szCs w:val="24"/>
        </w:rPr>
        <w:t>click</w:t>
      </w:r>
      <w:r>
        <w:rPr>
          <w:rFonts w:hint="default" w:ascii="Times New Roman" w:hAnsi="Times New Roman" w:cs="Times New Roman"/>
          <w:spacing w:val="-5"/>
          <w:w w:val="105"/>
          <w:sz w:val="24"/>
          <w:szCs w:val="24"/>
        </w:rPr>
        <w:t xml:space="preserve"> </w:t>
      </w:r>
      <w:r>
        <w:rPr>
          <w:rFonts w:hint="default" w:ascii="Times New Roman" w:hAnsi="Times New Roman" w:cs="Times New Roman"/>
          <w:b/>
          <w:w w:val="105"/>
          <w:sz w:val="24"/>
          <w:szCs w:val="24"/>
        </w:rPr>
        <w:t>OK</w:t>
      </w:r>
      <w:r>
        <w:rPr>
          <w:rFonts w:hint="default" w:ascii="Times New Roman" w:hAnsi="Times New Roman" w:cs="Times New Roman"/>
          <w:w w:val="105"/>
          <w:sz w:val="24"/>
          <w:szCs w:val="24"/>
        </w:rPr>
        <w:t>.</w:t>
      </w:r>
    </w:p>
    <w:p>
      <w:pPr>
        <w:pStyle w:val="8"/>
        <w:spacing w:before="6"/>
        <w:rPr>
          <w:rFonts w:hint="default" w:ascii="Times New Roman" w:hAnsi="Times New Roman" w:cs="Times New Roman"/>
          <w:sz w:val="24"/>
          <w:szCs w:val="24"/>
        </w:rPr>
      </w:pPr>
    </w:p>
    <w:p>
      <w:pPr>
        <w:pStyle w:val="8"/>
        <w:spacing w:line="244" w:lineRule="auto"/>
        <w:ind w:left="213" w:leftChars="97" w:right="688" w:firstLine="718" w:firstLineChars="0"/>
        <w:jc w:val="both"/>
        <w:rPr>
          <w:rFonts w:hint="default" w:ascii="Times New Roman" w:hAnsi="Times New Roman" w:cs="Times New Roman"/>
          <w:w w:val="105"/>
          <w:sz w:val="24"/>
          <w:szCs w:val="24"/>
        </w:rPr>
      </w:pPr>
      <w:r>
        <w:rPr>
          <w:rFonts w:hint="default" w:ascii="Times New Roman" w:hAnsi="Times New Roman" w:cs="Times New Roman"/>
          <w:b/>
          <w:w w:val="105"/>
          <w:sz w:val="24"/>
          <w:szCs w:val="24"/>
        </w:rPr>
        <w:t>Note:</w:t>
      </w:r>
      <w:r>
        <w:rPr>
          <w:rFonts w:hint="default" w:ascii="Times New Roman" w:hAnsi="Times New Roman" w:cs="Times New Roman"/>
          <w:b/>
          <w:spacing w:val="1"/>
          <w:w w:val="105"/>
          <w:sz w:val="24"/>
          <w:szCs w:val="24"/>
        </w:rPr>
        <w:t xml:space="preserve"> </w:t>
      </w:r>
      <w:r>
        <w:rPr>
          <w:rFonts w:hint="default" w:ascii="Times New Roman" w:hAnsi="Times New Roman" w:cs="Times New Roman"/>
          <w:w w:val="105"/>
          <w:sz w:val="24"/>
          <w:szCs w:val="24"/>
        </w:rPr>
        <w:t>You can</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also</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assign a unique</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static IP</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address in the range of</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 xml:space="preserve">192.168.0.2 </w:t>
      </w:r>
    </w:p>
    <w:p>
      <w:pPr>
        <w:pStyle w:val="8"/>
        <w:spacing w:line="244" w:lineRule="auto"/>
        <w:ind w:left="213" w:leftChars="97" w:right="688" w:firstLine="1436" w:firstLineChars="0"/>
        <w:jc w:val="both"/>
        <w:rPr>
          <w:rFonts w:hint="default" w:ascii="Times New Roman" w:hAnsi="Times New Roman" w:cs="Times New Roman"/>
          <w:w w:val="105"/>
          <w:sz w:val="24"/>
          <w:szCs w:val="24"/>
        </w:rPr>
      </w:pPr>
      <w:r>
        <w:rPr>
          <w:rFonts w:hint="default" w:ascii="Times New Roman" w:hAnsi="Times New Roman" w:cs="Times New Roman"/>
          <w:w w:val="105"/>
          <w:sz w:val="24"/>
          <w:szCs w:val="24"/>
        </w:rPr>
        <w:t>to</w:t>
      </w:r>
      <w:r>
        <w:rPr>
          <w:rFonts w:hint="default" w:ascii="Times New Roman" w:hAnsi="Times New Roman" w:cs="Times New Roman"/>
          <w:spacing w:val="1"/>
          <w:w w:val="105"/>
          <w:sz w:val="24"/>
          <w:szCs w:val="24"/>
        </w:rPr>
        <w:t xml:space="preserve"> </w:t>
      </w:r>
      <w:r>
        <w:rPr>
          <w:rFonts w:hint="default" w:ascii="Times New Roman" w:hAnsi="Times New Roman" w:cs="Times New Roman"/>
          <w:spacing w:val="-1"/>
          <w:w w:val="105"/>
          <w:sz w:val="24"/>
          <w:szCs w:val="24"/>
        </w:rPr>
        <w:t>192.168.0.254.</w:t>
      </w:r>
      <w:r>
        <w:rPr>
          <w:rFonts w:hint="default" w:ascii="Times New Roman" w:hAnsi="Times New Roman" w:cs="Times New Roman"/>
          <w:spacing w:val="-13"/>
          <w:w w:val="105"/>
          <w:sz w:val="24"/>
          <w:szCs w:val="24"/>
        </w:rPr>
        <w:t xml:space="preserve"> </w:t>
      </w:r>
      <w:r>
        <w:rPr>
          <w:rFonts w:hint="default" w:ascii="Times New Roman" w:hAnsi="Times New Roman" w:cs="Times New Roman"/>
          <w:spacing w:val="-1"/>
          <w:w w:val="105"/>
          <w:sz w:val="24"/>
          <w:szCs w:val="24"/>
        </w:rPr>
        <w:t>For</w:t>
      </w:r>
      <w:r>
        <w:rPr>
          <w:rFonts w:hint="default" w:ascii="Times New Roman" w:hAnsi="Times New Roman" w:cs="Times New Roman"/>
          <w:spacing w:val="-13"/>
          <w:w w:val="105"/>
          <w:sz w:val="24"/>
          <w:szCs w:val="24"/>
        </w:rPr>
        <w:t xml:space="preserve"> </w:t>
      </w:r>
      <w:r>
        <w:rPr>
          <w:rFonts w:hint="default" w:ascii="Times New Roman" w:hAnsi="Times New Roman" w:cs="Times New Roman"/>
          <w:spacing w:val="-1"/>
          <w:w w:val="105"/>
          <w:sz w:val="24"/>
          <w:szCs w:val="24"/>
        </w:rPr>
        <w:t>example,</w:t>
      </w:r>
      <w:r>
        <w:rPr>
          <w:rFonts w:hint="default" w:ascii="Times New Roman" w:hAnsi="Times New Roman" w:cs="Times New Roman"/>
          <w:spacing w:val="-13"/>
          <w:w w:val="105"/>
          <w:sz w:val="24"/>
          <w:szCs w:val="24"/>
        </w:rPr>
        <w:t xml:space="preserve"> </w:t>
      </w:r>
      <w:r>
        <w:rPr>
          <w:rFonts w:hint="default" w:ascii="Times New Roman" w:hAnsi="Times New Roman" w:cs="Times New Roman"/>
          <w:spacing w:val="-1"/>
          <w:w w:val="105"/>
          <w:sz w:val="24"/>
          <w:szCs w:val="24"/>
        </w:rPr>
        <w:t>you</w:t>
      </w:r>
      <w:r>
        <w:rPr>
          <w:rFonts w:hint="default" w:ascii="Times New Roman" w:hAnsi="Times New Roman" w:cs="Times New Roman"/>
          <w:spacing w:val="-12"/>
          <w:w w:val="105"/>
          <w:sz w:val="24"/>
          <w:szCs w:val="24"/>
        </w:rPr>
        <w:t xml:space="preserve"> </w:t>
      </w:r>
      <w:r>
        <w:rPr>
          <w:rFonts w:hint="default" w:ascii="Times New Roman" w:hAnsi="Times New Roman" w:cs="Times New Roman"/>
          <w:spacing w:val="-1"/>
          <w:w w:val="105"/>
          <w:sz w:val="24"/>
          <w:szCs w:val="24"/>
        </w:rPr>
        <w:t>can</w:t>
      </w:r>
      <w:r>
        <w:rPr>
          <w:rFonts w:hint="default" w:ascii="Times New Roman" w:hAnsi="Times New Roman" w:cs="Times New Roman"/>
          <w:spacing w:val="-13"/>
          <w:w w:val="105"/>
          <w:sz w:val="24"/>
          <w:szCs w:val="24"/>
        </w:rPr>
        <w:t xml:space="preserve"> </w:t>
      </w:r>
      <w:r>
        <w:rPr>
          <w:rFonts w:hint="default" w:ascii="Times New Roman" w:hAnsi="Times New Roman" w:cs="Times New Roman"/>
          <w:spacing w:val="-1"/>
          <w:w w:val="105"/>
          <w:sz w:val="24"/>
          <w:szCs w:val="24"/>
        </w:rPr>
        <w:t>assign</w:t>
      </w:r>
      <w:r>
        <w:rPr>
          <w:rFonts w:hint="default" w:ascii="Times New Roman" w:hAnsi="Times New Roman" w:cs="Times New Roman"/>
          <w:spacing w:val="-11"/>
          <w:w w:val="105"/>
          <w:sz w:val="24"/>
          <w:szCs w:val="24"/>
        </w:rPr>
        <w:t xml:space="preserve"> </w:t>
      </w:r>
      <w:r>
        <w:rPr>
          <w:rFonts w:hint="default" w:ascii="Times New Roman" w:hAnsi="Times New Roman" w:cs="Times New Roman"/>
          <w:spacing w:val="-1"/>
          <w:w w:val="105"/>
          <w:sz w:val="24"/>
          <w:szCs w:val="24"/>
        </w:rPr>
        <w:t>the</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following</w:t>
      </w:r>
      <w:r>
        <w:rPr>
          <w:rFonts w:hint="default" w:ascii="Times New Roman" w:hAnsi="Times New Roman" w:cs="Times New Roman"/>
          <w:spacing w:val="-11"/>
          <w:w w:val="105"/>
          <w:sz w:val="24"/>
          <w:szCs w:val="24"/>
        </w:rPr>
        <w:t xml:space="preserve"> </w:t>
      </w:r>
      <w:r>
        <w:rPr>
          <w:rFonts w:hint="default" w:ascii="Times New Roman" w:hAnsi="Times New Roman" w:cs="Times New Roman"/>
          <w:w w:val="105"/>
          <w:sz w:val="24"/>
          <w:szCs w:val="24"/>
        </w:rPr>
        <w:t>static</w:t>
      </w:r>
      <w:r>
        <w:rPr>
          <w:rFonts w:hint="default" w:ascii="Times New Roman" w:hAnsi="Times New Roman" w:cs="Times New Roman"/>
          <w:spacing w:val="-14"/>
          <w:w w:val="105"/>
          <w:sz w:val="24"/>
          <w:szCs w:val="24"/>
        </w:rPr>
        <w:t xml:space="preserve"> </w:t>
      </w:r>
      <w:r>
        <w:rPr>
          <w:rFonts w:hint="default" w:ascii="Times New Roman" w:hAnsi="Times New Roman" w:cs="Times New Roman"/>
          <w:w w:val="105"/>
          <w:sz w:val="24"/>
          <w:szCs w:val="24"/>
        </w:rPr>
        <w:t>IP</w:t>
      </w:r>
    </w:p>
    <w:p>
      <w:pPr>
        <w:pStyle w:val="8"/>
        <w:spacing w:line="244" w:lineRule="auto"/>
        <w:ind w:left="213" w:leftChars="97" w:right="688" w:firstLine="1436" w:firstLineChars="0"/>
        <w:jc w:val="both"/>
        <w:rPr>
          <w:rFonts w:hint="default" w:ascii="Times New Roman" w:hAnsi="Times New Roman" w:cs="Times New Roman"/>
          <w:w w:val="105"/>
          <w:sz w:val="24"/>
          <w:szCs w:val="24"/>
        </w:rPr>
      </w:pPr>
      <w:r>
        <w:rPr>
          <w:rFonts w:hint="default" w:ascii="Times New Roman" w:hAnsi="Times New Roman" w:cs="Times New Roman"/>
          <w:spacing w:val="-11"/>
          <w:w w:val="105"/>
          <w:sz w:val="24"/>
          <w:szCs w:val="24"/>
        </w:rPr>
        <w:t xml:space="preserve"> </w:t>
      </w:r>
      <w:r>
        <w:rPr>
          <w:rFonts w:hint="default" w:ascii="Times New Roman" w:hAnsi="Times New Roman" w:cs="Times New Roman"/>
          <w:w w:val="105"/>
          <w:sz w:val="24"/>
          <w:szCs w:val="24"/>
        </w:rPr>
        <w:t>address,</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subnet</w:t>
      </w:r>
      <w:r>
        <w:rPr>
          <w:rFonts w:hint="default" w:ascii="Times New Roman" w:hAnsi="Times New Roman" w:cs="Times New Roman"/>
          <w:spacing w:val="-13"/>
          <w:w w:val="105"/>
          <w:sz w:val="24"/>
          <w:szCs w:val="24"/>
        </w:rPr>
        <w:t xml:space="preserve"> </w:t>
      </w:r>
      <w:r>
        <w:rPr>
          <w:rFonts w:hint="default" w:ascii="Times New Roman" w:hAnsi="Times New Roman" w:cs="Times New Roman"/>
          <w:w w:val="105"/>
          <w:sz w:val="24"/>
          <w:szCs w:val="24"/>
        </w:rPr>
        <w:t>mask,</w:t>
      </w:r>
      <w:r>
        <w:rPr>
          <w:rFonts w:hint="default" w:ascii="Times New Roman" w:hAnsi="Times New Roman" w:cs="Times New Roman"/>
          <w:spacing w:val="-11"/>
          <w:w w:val="105"/>
          <w:sz w:val="24"/>
          <w:szCs w:val="24"/>
        </w:rPr>
        <w:t xml:space="preserve"> </w:t>
      </w:r>
      <w:r>
        <w:rPr>
          <w:rFonts w:hint="default" w:ascii="Times New Roman" w:hAnsi="Times New Roman" w:cs="Times New Roman"/>
          <w:w w:val="105"/>
          <w:sz w:val="24"/>
          <w:szCs w:val="24"/>
        </w:rPr>
        <w:t>and</w:t>
      </w:r>
      <w:r>
        <w:rPr>
          <w:rFonts w:hint="default" w:ascii="Times New Roman" w:hAnsi="Times New Roman" w:cs="Times New Roman"/>
          <w:spacing w:val="-55"/>
          <w:w w:val="105"/>
          <w:sz w:val="24"/>
          <w:szCs w:val="24"/>
        </w:rPr>
        <w:t xml:space="preserve"> </w:t>
      </w:r>
      <w:r>
        <w:rPr>
          <w:rFonts w:hint="default" w:ascii="Times New Roman" w:hAnsi="Times New Roman" w:cs="Times New Roman"/>
          <w:w w:val="105"/>
          <w:sz w:val="24"/>
          <w:szCs w:val="24"/>
        </w:rPr>
        <w:t>default</w:t>
      </w:r>
      <w:r>
        <w:rPr>
          <w:rFonts w:hint="default" w:ascii="Times New Roman" w:hAnsi="Times New Roman" w:cs="Times New Roman"/>
          <w:spacing w:val="-5"/>
          <w:w w:val="105"/>
          <w:sz w:val="24"/>
          <w:szCs w:val="24"/>
        </w:rPr>
        <w:t xml:space="preserve"> </w:t>
      </w:r>
      <w:r>
        <w:rPr>
          <w:rFonts w:hint="default" w:ascii="Times New Roman" w:hAnsi="Times New Roman" w:cs="Times New Roman"/>
          <w:w w:val="105"/>
          <w:sz w:val="24"/>
          <w:szCs w:val="24"/>
        </w:rPr>
        <w:t>gateway:</w:t>
      </w:r>
    </w:p>
    <w:p>
      <w:pPr>
        <w:pStyle w:val="8"/>
        <w:spacing w:line="244" w:lineRule="auto"/>
        <w:ind w:left="969" w:leftChars="97" w:right="688" w:hanging="756" w:hangingChars="300"/>
        <w:jc w:val="both"/>
        <w:rPr>
          <w:rFonts w:hint="default" w:ascii="Times New Roman" w:hAnsi="Times New Roman" w:cs="Times New Roman"/>
          <w:w w:val="105"/>
          <w:sz w:val="24"/>
          <w:szCs w:val="24"/>
        </w:rPr>
      </w:pPr>
    </w:p>
    <w:p>
      <w:pPr>
        <w:pStyle w:val="8"/>
        <w:spacing w:line="244" w:lineRule="auto"/>
        <w:ind w:left="969" w:leftChars="97" w:right="688" w:hanging="756" w:hangingChars="300"/>
        <w:jc w:val="both"/>
        <w:rPr>
          <w:rFonts w:hint="default" w:ascii="Times New Roman" w:hAnsi="Times New Roman" w:cs="Times New Roman"/>
          <w:sz w:val="24"/>
          <w:szCs w:val="24"/>
        </w:rPr>
      </w:pPr>
      <w:r>
        <w:rPr>
          <w:rFonts w:hint="default" w:ascii="Times New Roman" w:hAnsi="Times New Roman" w:cs="Times New Roman"/>
          <w:w w:val="105"/>
          <w:sz w:val="24"/>
          <w:szCs w:val="24"/>
          <w:lang w:val="en-IN"/>
        </w:rPr>
        <w:t xml:space="preserve">8. </w:t>
      </w:r>
      <w:r>
        <w:rPr>
          <w:rFonts w:hint="default" w:ascii="Times New Roman" w:hAnsi="Times New Roman" w:cs="Times New Roman"/>
          <w:sz w:val="24"/>
          <w:szCs w:val="24"/>
        </w:rPr>
        <w:t>IP</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Address</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192.168.31.202</w:t>
      </w:r>
    </w:p>
    <w:p>
      <w:pPr>
        <w:spacing w:before="0" w:line="216" w:lineRule="exact"/>
        <w:ind w:left="214" w:right="0" w:firstLine="0"/>
        <w:jc w:val="left"/>
        <w:rPr>
          <w:rFonts w:hint="default" w:ascii="Times New Roman" w:hAnsi="Times New Roman" w:cs="Times New Roman"/>
          <w:sz w:val="24"/>
          <w:szCs w:val="24"/>
        </w:rPr>
      </w:pPr>
    </w:p>
    <w:p>
      <w:pPr>
        <w:spacing w:before="0" w:line="216" w:lineRule="exact"/>
        <w:ind w:left="214" w:right="0" w:firstLine="0"/>
        <w:jc w:val="left"/>
        <w:rPr>
          <w:rFonts w:hint="default" w:ascii="Times New Roman" w:hAnsi="Times New Roman" w:cs="Times New Roman"/>
          <w:sz w:val="24"/>
          <w:szCs w:val="24"/>
        </w:rPr>
      </w:pPr>
      <w:r>
        <w:rPr>
          <w:rFonts w:hint="default" w:ascii="Times New Roman" w:hAnsi="Times New Roman" w:cs="Times New Roman"/>
          <w:sz w:val="24"/>
          <w:szCs w:val="24"/>
        </w:rPr>
        <w:t>9.</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Subnet</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mask</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255.255.255.0</w:t>
      </w:r>
    </w:p>
    <w:p>
      <w:pPr>
        <w:spacing w:before="0" w:line="216" w:lineRule="exact"/>
        <w:ind w:left="214" w:right="0" w:firstLine="0"/>
        <w:jc w:val="left"/>
        <w:rPr>
          <w:rFonts w:hint="default" w:ascii="Times New Roman" w:hAnsi="Times New Roman" w:cs="Times New Roman"/>
          <w:sz w:val="24"/>
          <w:szCs w:val="24"/>
        </w:rPr>
      </w:pPr>
    </w:p>
    <w:p>
      <w:pPr>
        <w:pStyle w:val="18"/>
        <w:numPr>
          <w:ilvl w:val="0"/>
          <w:numId w:val="11"/>
        </w:numPr>
        <w:tabs>
          <w:tab w:val="left" w:pos="497"/>
          <w:tab w:val="clear" w:pos="420"/>
        </w:tabs>
        <w:spacing w:before="0" w:after="0" w:line="217" w:lineRule="exact"/>
        <w:ind w:left="916" w:leftChars="0" w:right="0" w:hanging="283"/>
        <w:jc w:val="left"/>
        <w:rPr>
          <w:rFonts w:hint="default" w:ascii="Times New Roman" w:hAnsi="Times New Roman" w:cs="Times New Roman"/>
          <w:sz w:val="24"/>
          <w:szCs w:val="24"/>
        </w:rPr>
      </w:pPr>
      <w:r>
        <w:rPr>
          <w:rFonts w:hint="default" w:ascii="Times New Roman" w:hAnsi="Times New Roman" w:cs="Times New Roman"/>
          <w:sz w:val="24"/>
          <w:szCs w:val="24"/>
        </w:rPr>
        <w:t>Default</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gateway</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192.168.31.1</w:t>
      </w:r>
    </w:p>
    <w:p>
      <w:pPr>
        <w:pStyle w:val="8"/>
        <w:spacing w:before="4"/>
        <w:rPr>
          <w:rFonts w:hint="default" w:ascii="Times New Roman" w:hAnsi="Times New Roman" w:cs="Times New Roman"/>
          <w:sz w:val="24"/>
          <w:szCs w:val="24"/>
        </w:rPr>
      </w:pPr>
    </w:p>
    <w:p>
      <w:pPr>
        <w:pStyle w:val="18"/>
        <w:numPr>
          <w:ilvl w:val="0"/>
          <w:numId w:val="11"/>
        </w:numPr>
        <w:tabs>
          <w:tab w:val="left" w:pos="553"/>
          <w:tab w:val="clear" w:pos="420"/>
        </w:tabs>
        <w:spacing w:before="1" w:after="0" w:line="240" w:lineRule="auto"/>
        <w:ind w:left="972" w:leftChars="0" w:right="0" w:hanging="339"/>
        <w:jc w:val="left"/>
        <w:rPr>
          <w:rFonts w:hint="default" w:ascii="Times New Roman" w:hAnsi="Times New Roman" w:cs="Times New Roman"/>
          <w:sz w:val="24"/>
          <w:szCs w:val="24"/>
        </w:rPr>
      </w:pPr>
      <w:r>
        <w:rPr>
          <w:rFonts w:hint="default" w:ascii="Times New Roman" w:hAnsi="Times New Roman" w:cs="Times New Roman"/>
          <w:spacing w:val="-1"/>
          <w:w w:val="105"/>
          <w:sz w:val="24"/>
          <w:szCs w:val="24"/>
        </w:rPr>
        <w:t>In</w:t>
      </w:r>
      <w:r>
        <w:rPr>
          <w:rFonts w:hint="default" w:ascii="Times New Roman" w:hAnsi="Times New Roman" w:cs="Times New Roman"/>
          <w:spacing w:val="-13"/>
          <w:w w:val="105"/>
          <w:sz w:val="24"/>
          <w:szCs w:val="24"/>
        </w:rPr>
        <w:t xml:space="preserve"> </w:t>
      </w:r>
      <w:r>
        <w:rPr>
          <w:rFonts w:hint="default" w:ascii="Times New Roman" w:hAnsi="Times New Roman" w:cs="Times New Roman"/>
          <w:spacing w:val="-1"/>
          <w:w w:val="105"/>
          <w:sz w:val="24"/>
          <w:szCs w:val="24"/>
        </w:rPr>
        <w:t>the</w:t>
      </w:r>
      <w:r>
        <w:rPr>
          <w:rFonts w:hint="default" w:ascii="Times New Roman" w:hAnsi="Times New Roman" w:cs="Times New Roman"/>
          <w:spacing w:val="-13"/>
          <w:w w:val="105"/>
          <w:sz w:val="24"/>
          <w:szCs w:val="24"/>
        </w:rPr>
        <w:t xml:space="preserve"> </w:t>
      </w:r>
      <w:r>
        <w:rPr>
          <w:rFonts w:hint="default" w:ascii="Times New Roman" w:hAnsi="Times New Roman" w:cs="Times New Roman"/>
          <w:b/>
          <w:spacing w:val="-1"/>
          <w:w w:val="105"/>
          <w:sz w:val="24"/>
          <w:szCs w:val="24"/>
        </w:rPr>
        <w:t>Local</w:t>
      </w:r>
      <w:r>
        <w:rPr>
          <w:rFonts w:hint="default" w:ascii="Times New Roman" w:hAnsi="Times New Roman" w:cs="Times New Roman"/>
          <w:b/>
          <w:spacing w:val="-13"/>
          <w:w w:val="105"/>
          <w:sz w:val="24"/>
          <w:szCs w:val="24"/>
        </w:rPr>
        <w:t xml:space="preserve"> </w:t>
      </w:r>
      <w:r>
        <w:rPr>
          <w:rFonts w:hint="default" w:ascii="Times New Roman" w:hAnsi="Times New Roman" w:cs="Times New Roman"/>
          <w:b/>
          <w:spacing w:val="-1"/>
          <w:w w:val="105"/>
          <w:sz w:val="24"/>
          <w:szCs w:val="24"/>
        </w:rPr>
        <w:t>Area</w:t>
      </w:r>
      <w:r>
        <w:rPr>
          <w:rFonts w:hint="default" w:ascii="Times New Roman" w:hAnsi="Times New Roman" w:cs="Times New Roman"/>
          <w:b/>
          <w:spacing w:val="-13"/>
          <w:w w:val="105"/>
          <w:sz w:val="24"/>
          <w:szCs w:val="24"/>
        </w:rPr>
        <w:t xml:space="preserve"> </w:t>
      </w:r>
      <w:r>
        <w:rPr>
          <w:rFonts w:hint="default" w:ascii="Times New Roman" w:hAnsi="Times New Roman" w:cs="Times New Roman"/>
          <w:b/>
          <w:spacing w:val="-1"/>
          <w:w w:val="105"/>
          <w:sz w:val="24"/>
          <w:szCs w:val="24"/>
        </w:rPr>
        <w:t>Connection</w:t>
      </w:r>
      <w:r>
        <w:rPr>
          <w:rFonts w:hint="default" w:ascii="Times New Roman" w:hAnsi="Times New Roman" w:cs="Times New Roman"/>
          <w:b/>
          <w:spacing w:val="-13"/>
          <w:w w:val="105"/>
          <w:sz w:val="24"/>
          <w:szCs w:val="24"/>
        </w:rPr>
        <w:t xml:space="preserve"> </w:t>
      </w:r>
      <w:r>
        <w:rPr>
          <w:rFonts w:hint="default" w:ascii="Times New Roman" w:hAnsi="Times New Roman" w:cs="Times New Roman"/>
          <w:b/>
          <w:spacing w:val="-1"/>
          <w:w w:val="105"/>
          <w:sz w:val="24"/>
          <w:szCs w:val="24"/>
        </w:rPr>
        <w:t>Properties</w:t>
      </w:r>
      <w:r>
        <w:rPr>
          <w:rFonts w:hint="default" w:ascii="Times New Roman" w:hAnsi="Times New Roman" w:cs="Times New Roman"/>
          <w:b/>
          <w:spacing w:val="-13"/>
          <w:w w:val="105"/>
          <w:sz w:val="24"/>
          <w:szCs w:val="24"/>
        </w:rPr>
        <w:t xml:space="preserve"> </w:t>
      </w:r>
      <w:r>
        <w:rPr>
          <w:rFonts w:hint="default" w:ascii="Times New Roman" w:hAnsi="Times New Roman" w:cs="Times New Roman"/>
          <w:spacing w:val="-1"/>
          <w:w w:val="105"/>
          <w:sz w:val="24"/>
          <w:szCs w:val="24"/>
        </w:rPr>
        <w:t>dialog</w:t>
      </w:r>
      <w:r>
        <w:rPr>
          <w:rFonts w:hint="default" w:ascii="Times New Roman" w:hAnsi="Times New Roman" w:cs="Times New Roman"/>
          <w:spacing w:val="-13"/>
          <w:w w:val="105"/>
          <w:sz w:val="24"/>
          <w:szCs w:val="24"/>
        </w:rPr>
        <w:t xml:space="preserve"> </w:t>
      </w:r>
      <w:r>
        <w:rPr>
          <w:rFonts w:hint="default" w:ascii="Times New Roman" w:hAnsi="Times New Roman" w:cs="Times New Roman"/>
          <w:w w:val="105"/>
          <w:sz w:val="24"/>
          <w:szCs w:val="24"/>
        </w:rPr>
        <w:t>box,</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click</w:t>
      </w:r>
      <w:r>
        <w:rPr>
          <w:rFonts w:hint="default" w:ascii="Times New Roman" w:hAnsi="Times New Roman" w:cs="Times New Roman"/>
          <w:spacing w:val="-14"/>
          <w:w w:val="105"/>
          <w:sz w:val="24"/>
          <w:szCs w:val="24"/>
        </w:rPr>
        <w:t xml:space="preserve"> </w:t>
      </w:r>
      <w:r>
        <w:rPr>
          <w:rFonts w:hint="default" w:ascii="Times New Roman" w:hAnsi="Times New Roman" w:cs="Times New Roman"/>
          <w:b/>
          <w:w w:val="105"/>
          <w:sz w:val="24"/>
          <w:szCs w:val="24"/>
        </w:rPr>
        <w:t>OK</w:t>
      </w:r>
      <w:r>
        <w:rPr>
          <w:rFonts w:hint="default" w:ascii="Times New Roman" w:hAnsi="Times New Roman" w:cs="Times New Roman"/>
          <w:w w:val="105"/>
          <w:sz w:val="24"/>
          <w:szCs w:val="24"/>
        </w:rPr>
        <w:t>.</w:t>
      </w:r>
    </w:p>
    <w:p>
      <w:pPr>
        <w:pStyle w:val="8"/>
        <w:spacing w:before="1"/>
        <w:rPr>
          <w:rFonts w:hint="default" w:ascii="Times New Roman" w:hAnsi="Times New Roman" w:cs="Times New Roman"/>
          <w:sz w:val="24"/>
          <w:szCs w:val="24"/>
        </w:rPr>
      </w:pPr>
    </w:p>
    <w:p>
      <w:pPr>
        <w:pStyle w:val="18"/>
        <w:numPr>
          <w:ilvl w:val="0"/>
          <w:numId w:val="11"/>
        </w:numPr>
        <w:tabs>
          <w:tab w:val="left" w:pos="553"/>
          <w:tab w:val="clear" w:pos="420"/>
        </w:tabs>
        <w:spacing w:before="1" w:after="0" w:line="240" w:lineRule="auto"/>
        <w:ind w:left="972" w:leftChars="0" w:right="0" w:hanging="339"/>
        <w:jc w:val="left"/>
        <w:rPr>
          <w:rFonts w:hint="default" w:ascii="Times New Roman" w:hAnsi="Times New Roman" w:cs="Times New Roman"/>
          <w:sz w:val="24"/>
          <w:szCs w:val="24"/>
        </w:rPr>
      </w:pPr>
      <w:r>
        <w:rPr>
          <w:rFonts w:hint="default" w:ascii="Times New Roman" w:hAnsi="Times New Roman" w:cs="Times New Roman"/>
          <w:spacing w:val="-1"/>
          <w:w w:val="105"/>
          <w:sz w:val="24"/>
          <w:szCs w:val="24"/>
        </w:rPr>
        <w:t>Quit</w:t>
      </w:r>
      <w:r>
        <w:rPr>
          <w:rFonts w:hint="default" w:ascii="Times New Roman" w:hAnsi="Times New Roman" w:cs="Times New Roman"/>
          <w:spacing w:val="-13"/>
          <w:w w:val="105"/>
          <w:sz w:val="24"/>
          <w:szCs w:val="24"/>
        </w:rPr>
        <w:t xml:space="preserve"> </w:t>
      </w:r>
      <w:r>
        <w:rPr>
          <w:rFonts w:hint="default" w:ascii="Times New Roman" w:hAnsi="Times New Roman" w:cs="Times New Roman"/>
          <w:spacing w:val="-1"/>
          <w:w w:val="105"/>
          <w:sz w:val="24"/>
          <w:szCs w:val="24"/>
        </w:rPr>
        <w:t>Control</w:t>
      </w:r>
      <w:r>
        <w:rPr>
          <w:rFonts w:hint="default" w:ascii="Times New Roman" w:hAnsi="Times New Roman" w:cs="Times New Roman"/>
          <w:spacing w:val="-11"/>
          <w:w w:val="105"/>
          <w:sz w:val="24"/>
          <w:szCs w:val="24"/>
        </w:rPr>
        <w:t xml:space="preserve"> </w:t>
      </w:r>
      <w:r>
        <w:rPr>
          <w:rFonts w:hint="default" w:ascii="Times New Roman" w:hAnsi="Times New Roman" w:cs="Times New Roman"/>
          <w:spacing w:val="-1"/>
          <w:w w:val="105"/>
          <w:sz w:val="24"/>
          <w:szCs w:val="24"/>
        </w:rPr>
        <w:t>Panel.</w:t>
      </w:r>
    </w:p>
    <w:p>
      <w:pPr>
        <w:pStyle w:val="2"/>
        <w:spacing w:line="247" w:lineRule="auto"/>
        <w:ind w:left="2160" w:leftChars="0" w:right="2840" w:rightChars="0" w:firstLine="720" w:firstLineChars="0"/>
        <w:jc w:val="both"/>
        <w:rPr>
          <w:rFonts w:hint="default" w:ascii="Times New Roman" w:hAnsi="Times New Roman" w:cs="Times New Roman"/>
          <w:spacing w:val="-6"/>
          <w:sz w:val="24"/>
          <w:szCs w:val="24"/>
        </w:rPr>
      </w:pPr>
    </w:p>
    <w:p>
      <w:pPr>
        <w:pStyle w:val="2"/>
        <w:spacing w:line="247" w:lineRule="auto"/>
        <w:ind w:left="2160" w:leftChars="0" w:right="2840" w:rightChars="0" w:firstLine="720" w:firstLineChars="0"/>
        <w:jc w:val="both"/>
        <w:rPr>
          <w:rFonts w:hint="default" w:ascii="Times New Roman" w:hAnsi="Times New Roman" w:cs="Times New Roman"/>
          <w:spacing w:val="-6"/>
          <w:sz w:val="24"/>
          <w:szCs w:val="24"/>
        </w:rPr>
      </w:pPr>
    </w:p>
    <w:p>
      <w:pPr>
        <w:pStyle w:val="2"/>
        <w:spacing w:line="247" w:lineRule="auto"/>
        <w:ind w:left="2160" w:leftChars="0" w:right="2840" w:rightChars="0" w:firstLine="720" w:firstLineChars="0"/>
        <w:jc w:val="both"/>
        <w:rPr>
          <w:rFonts w:hint="default" w:ascii="Times New Roman" w:hAnsi="Times New Roman" w:cs="Times New Roman"/>
          <w:spacing w:val="-6"/>
          <w:sz w:val="24"/>
          <w:szCs w:val="24"/>
        </w:rPr>
      </w:pPr>
    </w:p>
    <w:p>
      <w:pPr>
        <w:pStyle w:val="2"/>
        <w:spacing w:line="247" w:lineRule="auto"/>
        <w:ind w:left="2160" w:leftChars="0" w:right="2840" w:rightChars="0" w:firstLine="720" w:firstLineChars="0"/>
        <w:jc w:val="both"/>
        <w:rPr>
          <w:rFonts w:hint="default" w:ascii="Times New Roman" w:hAnsi="Times New Roman" w:cs="Times New Roman"/>
          <w:spacing w:val="-6"/>
          <w:sz w:val="24"/>
          <w:szCs w:val="24"/>
        </w:rPr>
      </w:pPr>
    </w:p>
    <w:p>
      <w:pPr>
        <w:pStyle w:val="2"/>
        <w:spacing w:line="247" w:lineRule="auto"/>
        <w:ind w:left="2160" w:leftChars="0" w:right="2840" w:rightChars="0" w:firstLine="720" w:firstLineChars="0"/>
        <w:jc w:val="both"/>
        <w:rPr>
          <w:rFonts w:hint="default" w:ascii="Times New Roman" w:hAnsi="Times New Roman" w:cs="Times New Roman"/>
          <w:spacing w:val="-6"/>
          <w:sz w:val="24"/>
          <w:szCs w:val="24"/>
        </w:rPr>
      </w:pPr>
    </w:p>
    <w:p>
      <w:pPr>
        <w:pStyle w:val="2"/>
        <w:spacing w:line="247" w:lineRule="auto"/>
        <w:ind w:left="2160" w:leftChars="0" w:right="2840" w:rightChars="0" w:firstLine="720" w:firstLineChars="0"/>
        <w:jc w:val="both"/>
        <w:rPr>
          <w:rFonts w:hint="default" w:ascii="Times New Roman" w:hAnsi="Times New Roman" w:cs="Times New Roman"/>
          <w:spacing w:val="-6"/>
          <w:sz w:val="24"/>
          <w:szCs w:val="24"/>
        </w:rPr>
      </w:pPr>
    </w:p>
    <w:p>
      <w:pPr>
        <w:pStyle w:val="2"/>
        <w:spacing w:line="247" w:lineRule="auto"/>
        <w:ind w:left="2160" w:leftChars="0" w:right="2840" w:rightChars="0" w:firstLine="720" w:firstLineChars="0"/>
        <w:jc w:val="both"/>
        <w:rPr>
          <w:rFonts w:hint="default" w:ascii="Times New Roman" w:hAnsi="Times New Roman" w:cs="Times New Roman"/>
          <w:spacing w:val="-6"/>
          <w:sz w:val="24"/>
          <w:szCs w:val="24"/>
        </w:rPr>
      </w:pPr>
    </w:p>
    <w:p>
      <w:pPr>
        <w:pStyle w:val="2"/>
        <w:spacing w:line="247" w:lineRule="auto"/>
        <w:ind w:left="2160" w:leftChars="0" w:right="2840" w:rightChars="0" w:firstLine="720" w:firstLineChars="0"/>
        <w:jc w:val="both"/>
        <w:rPr>
          <w:rFonts w:hint="default" w:ascii="Times New Roman" w:hAnsi="Times New Roman" w:cs="Times New Roman"/>
          <w:spacing w:val="-6"/>
          <w:sz w:val="24"/>
          <w:szCs w:val="24"/>
        </w:rPr>
      </w:pPr>
    </w:p>
    <w:p>
      <w:pPr>
        <w:pStyle w:val="2"/>
        <w:spacing w:line="247" w:lineRule="auto"/>
        <w:ind w:left="2880" w:leftChars="0" w:right="2840" w:rightChars="0" w:firstLine="720" w:firstLineChars="0"/>
        <w:jc w:val="both"/>
        <w:rPr>
          <w:rFonts w:hint="default" w:ascii="Times New Roman" w:hAnsi="Times New Roman" w:cs="Times New Roman"/>
          <w:spacing w:val="-75"/>
          <w:sz w:val="28"/>
          <w:szCs w:val="28"/>
          <w:lang w:val="en-IN"/>
        </w:rPr>
      </w:pPr>
      <w:r>
        <w:rPr>
          <w:rFonts w:hint="default" w:ascii="Times New Roman" w:hAnsi="Times New Roman" w:cs="Times New Roman"/>
          <w:spacing w:val="-6"/>
          <w:sz w:val="28"/>
          <w:szCs w:val="28"/>
        </w:rPr>
        <w:t>EXPERIMENT</w:t>
      </w:r>
      <w:r>
        <w:rPr>
          <w:rFonts w:hint="default" w:ascii="Times New Roman" w:hAnsi="Times New Roman" w:cs="Times New Roman"/>
          <w:spacing w:val="-30"/>
          <w:sz w:val="28"/>
          <w:szCs w:val="28"/>
        </w:rPr>
        <w:t xml:space="preserve"> </w:t>
      </w:r>
      <w:r>
        <w:rPr>
          <w:rFonts w:hint="default" w:ascii="Times New Roman" w:hAnsi="Times New Roman" w:cs="Times New Roman"/>
          <w:spacing w:val="-6"/>
          <w:sz w:val="28"/>
          <w:szCs w:val="28"/>
        </w:rPr>
        <w:t>NO:</w:t>
      </w:r>
      <w:r>
        <w:rPr>
          <w:rFonts w:hint="default" w:ascii="Times New Roman" w:hAnsi="Times New Roman" w:cs="Times New Roman"/>
          <w:spacing w:val="-25"/>
          <w:sz w:val="28"/>
          <w:szCs w:val="28"/>
        </w:rPr>
        <w:t xml:space="preserve"> </w:t>
      </w:r>
      <w:r>
        <w:rPr>
          <w:rFonts w:hint="default" w:ascii="Times New Roman" w:hAnsi="Times New Roman" w:cs="Times New Roman"/>
          <w:spacing w:val="-5"/>
          <w:sz w:val="28"/>
          <w:szCs w:val="28"/>
          <w:lang w:val="en-IN"/>
        </w:rPr>
        <w:t>2</w:t>
      </w:r>
      <w:r>
        <w:rPr>
          <w:rFonts w:hint="default" w:ascii="Times New Roman" w:hAnsi="Times New Roman" w:cs="Times New Roman"/>
          <w:spacing w:val="-75"/>
          <w:sz w:val="28"/>
          <w:szCs w:val="28"/>
        </w:rPr>
        <w:t xml:space="preserve"> </w:t>
      </w:r>
      <w:r>
        <w:rPr>
          <w:rFonts w:hint="default" w:ascii="Times New Roman" w:hAnsi="Times New Roman" w:cs="Times New Roman"/>
          <w:spacing w:val="-75"/>
          <w:sz w:val="28"/>
          <w:szCs w:val="28"/>
          <w:lang w:val="en-IN"/>
        </w:rPr>
        <w:t xml:space="preserve">       </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 xml:space="preserve">    </w:t>
      </w:r>
      <w:r>
        <w:rPr>
          <w:rFonts w:hint="default"/>
          <w:lang w:val="en-IN"/>
        </w:rPr>
        <w:tab/>
      </w:r>
      <w:r>
        <w:rPr>
          <w:rFonts w:hint="default"/>
          <w:lang w:val="en-IN"/>
        </w:rPr>
        <w:t xml:space="preserve">   </w:t>
      </w:r>
      <w:r>
        <w:rPr>
          <w:rFonts w:hint="default"/>
          <w:b/>
          <w:bCs/>
          <w:sz w:val="24"/>
          <w:szCs w:val="24"/>
          <w:lang w:val="en-IN"/>
        </w:rPr>
        <w:t>(2a)</w:t>
      </w:r>
    </w:p>
    <w:p>
      <w:pPr>
        <w:pStyle w:val="3"/>
        <w:spacing w:before="277"/>
        <w:rPr>
          <w:rFonts w:hint="default" w:ascii="Times New Roman" w:hAnsi="Times New Roman" w:cs="Times New Roman"/>
          <w:b w:val="0"/>
          <w:sz w:val="24"/>
          <w:szCs w:val="24"/>
        </w:rPr>
      </w:pPr>
      <w:r>
        <w:rPr>
          <w:rFonts w:hint="default" w:ascii="Times New Roman" w:hAnsi="Times New Roman" w:cs="Times New Roman"/>
          <w:w w:val="105"/>
          <w:sz w:val="24"/>
          <w:szCs w:val="24"/>
        </w:rPr>
        <w:t>NAME</w:t>
      </w:r>
      <w:r>
        <w:rPr>
          <w:rFonts w:hint="default" w:ascii="Times New Roman" w:hAnsi="Times New Roman" w:cs="Times New Roman"/>
          <w:spacing w:val="-11"/>
          <w:w w:val="105"/>
          <w:sz w:val="24"/>
          <w:szCs w:val="24"/>
        </w:rPr>
        <w:t xml:space="preserve"> </w:t>
      </w:r>
      <w:r>
        <w:rPr>
          <w:rFonts w:hint="default" w:ascii="Times New Roman" w:hAnsi="Times New Roman" w:cs="Times New Roman"/>
          <w:w w:val="105"/>
          <w:sz w:val="24"/>
          <w:szCs w:val="24"/>
        </w:rPr>
        <w:t>OF</w:t>
      </w:r>
      <w:r>
        <w:rPr>
          <w:rFonts w:hint="default" w:ascii="Times New Roman" w:hAnsi="Times New Roman" w:cs="Times New Roman"/>
          <w:spacing w:val="-6"/>
          <w:w w:val="105"/>
          <w:sz w:val="24"/>
          <w:szCs w:val="24"/>
        </w:rPr>
        <w:t xml:space="preserve"> </w:t>
      </w:r>
      <w:r>
        <w:rPr>
          <w:rFonts w:hint="default" w:ascii="Times New Roman" w:hAnsi="Times New Roman" w:cs="Times New Roman"/>
          <w:w w:val="105"/>
          <w:sz w:val="24"/>
          <w:szCs w:val="24"/>
        </w:rPr>
        <w:t>THE</w:t>
      </w:r>
      <w:r>
        <w:rPr>
          <w:rFonts w:hint="default" w:ascii="Times New Roman" w:hAnsi="Times New Roman" w:cs="Times New Roman"/>
          <w:spacing w:val="-5"/>
          <w:w w:val="105"/>
          <w:sz w:val="24"/>
          <w:szCs w:val="24"/>
        </w:rPr>
        <w:t xml:space="preserve"> </w:t>
      </w:r>
      <w:r>
        <w:rPr>
          <w:rFonts w:hint="default" w:ascii="Times New Roman" w:hAnsi="Times New Roman" w:cs="Times New Roman"/>
          <w:w w:val="105"/>
          <w:sz w:val="24"/>
          <w:szCs w:val="24"/>
        </w:rPr>
        <w:t>EXPERIMENT</w:t>
      </w:r>
      <w:r>
        <w:rPr>
          <w:rFonts w:hint="default" w:ascii="Times New Roman" w:hAnsi="Times New Roman" w:cs="Times New Roman"/>
          <w:b w:val="0"/>
          <w:w w:val="105"/>
          <w:sz w:val="24"/>
          <w:szCs w:val="24"/>
        </w:rPr>
        <w:t>:</w:t>
      </w:r>
      <w:r>
        <w:rPr>
          <w:rFonts w:hint="default" w:ascii="Times New Roman" w:hAnsi="Times New Roman" w:cs="Times New Roman"/>
          <w:b w:val="0"/>
          <w:spacing w:val="45"/>
          <w:w w:val="105"/>
          <w:sz w:val="24"/>
          <w:szCs w:val="24"/>
        </w:rPr>
        <w:t xml:space="preserve"> </w:t>
      </w:r>
      <w:r>
        <w:rPr>
          <w:rFonts w:hint="default" w:ascii="Times New Roman" w:hAnsi="Times New Roman" w:cs="Times New Roman"/>
          <w:w w:val="105"/>
          <w:sz w:val="24"/>
          <w:szCs w:val="24"/>
        </w:rPr>
        <w:t>Bit</w:t>
      </w:r>
      <w:r>
        <w:rPr>
          <w:rFonts w:hint="default" w:ascii="Times New Roman" w:hAnsi="Times New Roman" w:cs="Times New Roman"/>
          <w:spacing w:val="-3"/>
          <w:w w:val="105"/>
          <w:sz w:val="24"/>
          <w:szCs w:val="24"/>
        </w:rPr>
        <w:t xml:space="preserve"> </w:t>
      </w:r>
      <w:r>
        <w:rPr>
          <w:rFonts w:hint="default" w:ascii="Times New Roman" w:hAnsi="Times New Roman" w:cs="Times New Roman"/>
          <w:w w:val="105"/>
          <w:sz w:val="24"/>
          <w:szCs w:val="24"/>
        </w:rPr>
        <w:t>Stuffing</w:t>
      </w:r>
      <w:r>
        <w:rPr>
          <w:rFonts w:hint="default" w:ascii="Times New Roman" w:hAnsi="Times New Roman" w:cs="Times New Roman"/>
          <w:b w:val="0"/>
          <w:w w:val="105"/>
          <w:sz w:val="24"/>
          <w:szCs w:val="24"/>
        </w:rPr>
        <w:t>.</w:t>
      </w:r>
    </w:p>
    <w:p>
      <w:pPr>
        <w:pStyle w:val="8"/>
        <w:rPr>
          <w:rFonts w:hint="default" w:ascii="Times New Roman" w:hAnsi="Times New Roman" w:cs="Times New Roman"/>
          <w:sz w:val="24"/>
          <w:szCs w:val="24"/>
        </w:rPr>
      </w:pPr>
      <w:r>
        <w:rPr>
          <w:rFonts w:hint="default" w:ascii="Times New Roman" w:hAnsi="Times New Roman" w:cs="Times New Roman"/>
          <w:b/>
          <w:w w:val="105"/>
          <w:sz w:val="24"/>
          <w:szCs w:val="24"/>
        </w:rPr>
        <w:t>OBJECTIVE</w:t>
      </w:r>
      <w:r>
        <w:rPr>
          <w:rFonts w:hint="default" w:ascii="Times New Roman" w:hAnsi="Times New Roman" w:cs="Times New Roman"/>
          <w:w w:val="105"/>
          <w:sz w:val="24"/>
          <w:szCs w:val="24"/>
        </w:rPr>
        <w:t>:</w:t>
      </w:r>
      <w:r>
        <w:rPr>
          <w:rFonts w:hint="default" w:ascii="Times New Roman" w:hAnsi="Times New Roman" w:cs="Times New Roman"/>
          <w:spacing w:val="-13"/>
          <w:w w:val="105"/>
          <w:sz w:val="24"/>
          <w:szCs w:val="24"/>
        </w:rPr>
        <w:t xml:space="preserve"> </w:t>
      </w:r>
      <w:r>
        <w:rPr>
          <w:rFonts w:hint="default" w:ascii="Times New Roman" w:hAnsi="Times New Roman" w:cs="Times New Roman"/>
          <w:w w:val="105"/>
          <w:sz w:val="24"/>
          <w:szCs w:val="24"/>
        </w:rPr>
        <w:t>Implement</w:t>
      </w:r>
      <w:r>
        <w:rPr>
          <w:rFonts w:hint="default" w:ascii="Times New Roman" w:hAnsi="Times New Roman" w:cs="Times New Roman"/>
          <w:spacing w:val="-13"/>
          <w:w w:val="105"/>
          <w:sz w:val="24"/>
          <w:szCs w:val="24"/>
        </w:rPr>
        <w:t xml:space="preserve"> </w:t>
      </w:r>
      <w:r>
        <w:rPr>
          <w:rFonts w:hint="default" w:ascii="Times New Roman" w:hAnsi="Times New Roman" w:cs="Times New Roman"/>
          <w:w w:val="105"/>
          <w:sz w:val="24"/>
          <w:szCs w:val="24"/>
        </w:rPr>
        <w:t>the</w:t>
      </w:r>
      <w:r>
        <w:rPr>
          <w:rFonts w:hint="default" w:ascii="Times New Roman" w:hAnsi="Times New Roman" w:cs="Times New Roman"/>
          <w:spacing w:val="-9"/>
          <w:w w:val="105"/>
          <w:sz w:val="24"/>
          <w:szCs w:val="24"/>
        </w:rPr>
        <w:t xml:space="preserve"> </w:t>
      </w:r>
      <w:r>
        <w:rPr>
          <w:rFonts w:hint="default" w:ascii="Times New Roman" w:hAnsi="Times New Roman" w:cs="Times New Roman"/>
          <w:w w:val="105"/>
          <w:sz w:val="24"/>
          <w:szCs w:val="24"/>
        </w:rPr>
        <w:t>data</w:t>
      </w:r>
      <w:r>
        <w:rPr>
          <w:rFonts w:hint="default" w:ascii="Times New Roman" w:hAnsi="Times New Roman" w:cs="Times New Roman"/>
          <w:spacing w:val="-9"/>
          <w:w w:val="105"/>
          <w:sz w:val="24"/>
          <w:szCs w:val="24"/>
        </w:rPr>
        <w:t xml:space="preserve"> </w:t>
      </w:r>
      <w:r>
        <w:rPr>
          <w:rFonts w:hint="default" w:ascii="Times New Roman" w:hAnsi="Times New Roman" w:cs="Times New Roman"/>
          <w:w w:val="105"/>
          <w:sz w:val="24"/>
          <w:szCs w:val="24"/>
        </w:rPr>
        <w:t>link</w:t>
      </w:r>
      <w:r>
        <w:rPr>
          <w:rFonts w:hint="default" w:ascii="Times New Roman" w:hAnsi="Times New Roman" w:cs="Times New Roman"/>
          <w:spacing w:val="-5"/>
          <w:w w:val="105"/>
          <w:sz w:val="24"/>
          <w:szCs w:val="24"/>
        </w:rPr>
        <w:t xml:space="preserve"> </w:t>
      </w:r>
      <w:r>
        <w:rPr>
          <w:rFonts w:hint="default" w:ascii="Times New Roman" w:hAnsi="Times New Roman" w:cs="Times New Roman"/>
          <w:w w:val="105"/>
          <w:sz w:val="24"/>
          <w:szCs w:val="24"/>
        </w:rPr>
        <w:t>layer</w:t>
      </w:r>
      <w:r>
        <w:rPr>
          <w:rFonts w:hint="default" w:ascii="Times New Roman" w:hAnsi="Times New Roman" w:cs="Times New Roman"/>
          <w:spacing w:val="-5"/>
          <w:w w:val="105"/>
          <w:sz w:val="24"/>
          <w:szCs w:val="24"/>
        </w:rPr>
        <w:t xml:space="preserve"> </w:t>
      </w:r>
      <w:r>
        <w:rPr>
          <w:rFonts w:hint="default" w:ascii="Times New Roman" w:hAnsi="Times New Roman" w:cs="Times New Roman"/>
          <w:w w:val="105"/>
          <w:sz w:val="24"/>
          <w:szCs w:val="24"/>
        </w:rPr>
        <w:t>framing</w:t>
      </w:r>
      <w:r>
        <w:rPr>
          <w:rFonts w:hint="default" w:ascii="Times New Roman" w:hAnsi="Times New Roman" w:cs="Times New Roman"/>
          <w:spacing w:val="-2"/>
          <w:w w:val="105"/>
          <w:sz w:val="24"/>
          <w:szCs w:val="24"/>
        </w:rPr>
        <w:t xml:space="preserve"> </w:t>
      </w:r>
      <w:r>
        <w:rPr>
          <w:rFonts w:hint="default" w:ascii="Times New Roman" w:hAnsi="Times New Roman" w:cs="Times New Roman"/>
          <w:w w:val="105"/>
          <w:sz w:val="24"/>
          <w:szCs w:val="24"/>
        </w:rPr>
        <w:t>method.</w:t>
      </w:r>
    </w:p>
    <w:p>
      <w:pPr>
        <w:spacing w:before="9"/>
        <w:ind w:left="200" w:right="0" w:firstLine="0"/>
        <w:jc w:val="left"/>
        <w:rPr>
          <w:rFonts w:hint="default" w:ascii="Times New Roman" w:hAnsi="Times New Roman" w:cs="Times New Roman"/>
          <w:sz w:val="24"/>
          <w:szCs w:val="24"/>
        </w:rPr>
      </w:pPr>
      <w:r>
        <w:rPr>
          <w:rFonts w:hint="default" w:ascii="Times New Roman" w:hAnsi="Times New Roman" w:cs="Times New Roman"/>
          <w:b/>
          <w:w w:val="105"/>
          <w:sz w:val="24"/>
          <w:szCs w:val="24"/>
        </w:rPr>
        <w:t>RESOURCE:</w:t>
      </w:r>
      <w:r>
        <w:rPr>
          <w:rFonts w:hint="default" w:ascii="Times New Roman" w:hAnsi="Times New Roman" w:cs="Times New Roman"/>
          <w:b/>
          <w:spacing w:val="-5"/>
          <w:w w:val="105"/>
          <w:sz w:val="24"/>
          <w:szCs w:val="24"/>
        </w:rPr>
        <w:t xml:space="preserve"> </w:t>
      </w:r>
      <w:r>
        <w:rPr>
          <w:rFonts w:hint="default" w:ascii="Times New Roman" w:hAnsi="Times New Roman" w:cs="Times New Roman"/>
          <w:w w:val="105"/>
          <w:sz w:val="24"/>
          <w:szCs w:val="24"/>
        </w:rPr>
        <w:t>Turbo</w:t>
      </w:r>
      <w:r>
        <w:rPr>
          <w:rFonts w:hint="default" w:ascii="Times New Roman" w:hAnsi="Times New Roman" w:cs="Times New Roman"/>
          <w:spacing w:val="-9"/>
          <w:w w:val="105"/>
          <w:sz w:val="24"/>
          <w:szCs w:val="24"/>
        </w:rPr>
        <w:t xml:space="preserve"> </w:t>
      </w:r>
      <w:r>
        <w:rPr>
          <w:rFonts w:hint="default" w:ascii="Times New Roman" w:hAnsi="Times New Roman" w:cs="Times New Roman"/>
          <w:w w:val="105"/>
          <w:sz w:val="24"/>
          <w:szCs w:val="24"/>
        </w:rPr>
        <w:t>C</w:t>
      </w:r>
    </w:p>
    <w:p>
      <w:pPr>
        <w:pStyle w:val="3"/>
        <w:spacing w:before="24"/>
        <w:jc w:val="left"/>
        <w:rPr>
          <w:rFonts w:hint="default" w:ascii="Times New Roman" w:hAnsi="Times New Roman" w:cs="Times New Roman"/>
          <w:b w:val="0"/>
          <w:bCs w:val="0"/>
          <w:sz w:val="24"/>
          <w:szCs w:val="24"/>
        </w:rPr>
      </w:pPr>
      <w:r>
        <w:rPr>
          <w:rFonts w:hint="default" w:ascii="Times New Roman" w:hAnsi="Times New Roman" w:cs="Times New Roman"/>
          <w:w w:val="105"/>
          <w:sz w:val="24"/>
          <w:szCs w:val="24"/>
        </w:rPr>
        <w:t>PROGRAM</w:t>
      </w:r>
      <w:r>
        <w:rPr>
          <w:rFonts w:hint="default" w:ascii="Times New Roman" w:hAnsi="Times New Roman" w:cs="Times New Roman"/>
          <w:spacing w:val="-14"/>
          <w:w w:val="105"/>
          <w:sz w:val="24"/>
          <w:szCs w:val="24"/>
        </w:rPr>
        <w:t xml:space="preserve"> </w:t>
      </w:r>
      <w:r>
        <w:rPr>
          <w:rFonts w:hint="default" w:ascii="Times New Roman" w:hAnsi="Times New Roman" w:cs="Times New Roman"/>
          <w:w w:val="105"/>
          <w:sz w:val="24"/>
          <w:szCs w:val="24"/>
        </w:rPr>
        <w:t>LOGIC:</w:t>
      </w:r>
      <w:r>
        <w:rPr>
          <w:rFonts w:hint="default" w:ascii="Times New Roman" w:hAnsi="Times New Roman" w:cs="Times New Roman"/>
          <w:w w:val="105"/>
          <w:sz w:val="24"/>
          <w:szCs w:val="24"/>
          <w:lang w:val="en-IN"/>
        </w:rPr>
        <w:t xml:space="preserve"> </w:t>
      </w:r>
      <w:r>
        <w:rPr>
          <w:rFonts w:hint="default" w:ascii="Times New Roman" w:hAnsi="Times New Roman" w:cs="Times New Roman"/>
          <w:b w:val="0"/>
          <w:bCs w:val="0"/>
          <w:spacing w:val="10"/>
          <w:w w:val="105"/>
          <w:sz w:val="24"/>
          <w:szCs w:val="24"/>
        </w:rPr>
        <w:t xml:space="preserve">The </w:t>
      </w:r>
      <w:r>
        <w:rPr>
          <w:rFonts w:hint="default" w:ascii="Times New Roman" w:hAnsi="Times New Roman" w:cs="Times New Roman"/>
          <w:b w:val="0"/>
          <w:bCs w:val="0"/>
          <w:spacing w:val="11"/>
          <w:w w:val="105"/>
          <w:sz w:val="24"/>
          <w:szCs w:val="24"/>
        </w:rPr>
        <w:t xml:space="preserve">new </w:t>
      </w:r>
      <w:r>
        <w:rPr>
          <w:rFonts w:hint="default" w:ascii="Times New Roman" w:hAnsi="Times New Roman" w:cs="Times New Roman"/>
          <w:b w:val="0"/>
          <w:bCs w:val="0"/>
          <w:spacing w:val="13"/>
          <w:w w:val="105"/>
          <w:sz w:val="24"/>
          <w:szCs w:val="24"/>
        </w:rPr>
        <w:t xml:space="preserve">technique </w:t>
      </w:r>
      <w:r>
        <w:rPr>
          <w:rFonts w:hint="default" w:ascii="Times New Roman" w:hAnsi="Times New Roman" w:cs="Times New Roman"/>
          <w:b w:val="0"/>
          <w:bCs w:val="0"/>
          <w:spacing w:val="12"/>
          <w:w w:val="105"/>
          <w:sz w:val="24"/>
          <w:szCs w:val="24"/>
        </w:rPr>
        <w:t>allows</w:t>
      </w:r>
      <w:r>
        <w:rPr>
          <w:rFonts w:hint="default" w:ascii="Times New Roman" w:hAnsi="Times New Roman" w:cs="Times New Roman"/>
          <w:b w:val="0"/>
          <w:bCs w:val="0"/>
          <w:spacing w:val="13"/>
          <w:w w:val="105"/>
          <w:sz w:val="24"/>
          <w:szCs w:val="24"/>
        </w:rPr>
        <w:t xml:space="preserve"> </w:t>
      </w:r>
      <w:r>
        <w:rPr>
          <w:rFonts w:hint="default" w:ascii="Times New Roman" w:hAnsi="Times New Roman" w:cs="Times New Roman"/>
          <w:b w:val="0"/>
          <w:bCs w:val="0"/>
          <w:spacing w:val="9"/>
          <w:w w:val="105"/>
          <w:sz w:val="24"/>
          <w:szCs w:val="24"/>
        </w:rPr>
        <w:t>data</w:t>
      </w:r>
      <w:r>
        <w:rPr>
          <w:rFonts w:hint="default" w:ascii="Times New Roman" w:hAnsi="Times New Roman" w:cs="Times New Roman"/>
          <w:b w:val="0"/>
          <w:bCs w:val="0"/>
          <w:spacing w:val="10"/>
          <w:w w:val="105"/>
          <w:sz w:val="24"/>
          <w:szCs w:val="24"/>
        </w:rPr>
        <w:t xml:space="preserve"> </w:t>
      </w:r>
      <w:r>
        <w:rPr>
          <w:rFonts w:hint="default" w:ascii="Times New Roman" w:hAnsi="Times New Roman" w:cs="Times New Roman"/>
          <w:b w:val="0"/>
          <w:bCs w:val="0"/>
          <w:spacing w:val="11"/>
          <w:w w:val="105"/>
          <w:sz w:val="24"/>
          <w:szCs w:val="24"/>
        </w:rPr>
        <w:t xml:space="preserve">frames </w:t>
      </w:r>
      <w:r>
        <w:rPr>
          <w:rFonts w:hint="default" w:ascii="Times New Roman" w:hAnsi="Times New Roman" w:cs="Times New Roman"/>
          <w:b w:val="0"/>
          <w:bCs w:val="0"/>
          <w:spacing w:val="10"/>
          <w:w w:val="105"/>
          <w:sz w:val="24"/>
          <w:szCs w:val="24"/>
        </w:rPr>
        <w:t xml:space="preserve">to </w:t>
      </w:r>
      <w:r>
        <w:rPr>
          <w:rFonts w:hint="default" w:ascii="Times New Roman" w:hAnsi="Times New Roman" w:cs="Times New Roman"/>
          <w:b w:val="0"/>
          <w:bCs w:val="0"/>
          <w:spacing w:val="11"/>
          <w:w w:val="105"/>
          <w:sz w:val="24"/>
          <w:szCs w:val="24"/>
        </w:rPr>
        <w:t xml:space="preserve">contain </w:t>
      </w:r>
      <w:r>
        <w:rPr>
          <w:rFonts w:hint="default" w:ascii="Times New Roman" w:hAnsi="Times New Roman" w:cs="Times New Roman"/>
          <w:b w:val="0"/>
          <w:bCs w:val="0"/>
          <w:w w:val="105"/>
          <w:sz w:val="24"/>
          <w:szCs w:val="24"/>
        </w:rPr>
        <w:t>an</w:t>
      </w:r>
      <w:r>
        <w:rPr>
          <w:rFonts w:hint="default" w:ascii="Times New Roman" w:hAnsi="Times New Roman" w:cs="Times New Roman"/>
          <w:b w:val="0"/>
          <w:bCs w:val="0"/>
          <w:spacing w:val="1"/>
          <w:w w:val="105"/>
          <w:sz w:val="24"/>
          <w:szCs w:val="24"/>
        </w:rPr>
        <w:t xml:space="preserve"> </w:t>
      </w:r>
      <w:r>
        <w:rPr>
          <w:rFonts w:hint="default" w:ascii="Times New Roman" w:hAnsi="Times New Roman" w:cs="Times New Roman"/>
          <w:b w:val="0"/>
          <w:bCs w:val="0"/>
          <w:spacing w:val="12"/>
          <w:w w:val="105"/>
          <w:sz w:val="24"/>
          <w:szCs w:val="24"/>
        </w:rPr>
        <w:t xml:space="preserve">arbitrary  </w:t>
      </w:r>
      <w:r>
        <w:rPr>
          <w:rFonts w:hint="default" w:ascii="Times New Roman" w:hAnsi="Times New Roman" w:cs="Times New Roman"/>
          <w:b w:val="0"/>
          <w:bCs w:val="0"/>
          <w:spacing w:val="11"/>
          <w:w w:val="105"/>
          <w:sz w:val="24"/>
          <w:szCs w:val="24"/>
        </w:rPr>
        <w:t xml:space="preserve">number  </w:t>
      </w:r>
      <w:r>
        <w:rPr>
          <w:rFonts w:hint="default" w:ascii="Times New Roman" w:hAnsi="Times New Roman" w:cs="Times New Roman"/>
          <w:b w:val="0"/>
          <w:bCs w:val="0"/>
          <w:spacing w:val="10"/>
          <w:w w:val="105"/>
          <w:sz w:val="24"/>
          <w:szCs w:val="24"/>
        </w:rPr>
        <w:t>if  bits</w:t>
      </w:r>
      <w:r>
        <w:rPr>
          <w:rFonts w:hint="default" w:ascii="Times New Roman" w:hAnsi="Times New Roman" w:cs="Times New Roman"/>
          <w:b w:val="0"/>
          <w:bCs w:val="0"/>
          <w:spacing w:val="11"/>
          <w:w w:val="105"/>
          <w:sz w:val="24"/>
          <w:szCs w:val="24"/>
        </w:rPr>
        <w:t xml:space="preserve"> </w:t>
      </w:r>
      <w:r>
        <w:rPr>
          <w:rFonts w:hint="default" w:ascii="Times New Roman" w:hAnsi="Times New Roman" w:cs="Times New Roman"/>
          <w:b w:val="0"/>
          <w:bCs w:val="0"/>
          <w:w w:val="105"/>
          <w:sz w:val="24"/>
          <w:szCs w:val="24"/>
        </w:rPr>
        <w:t xml:space="preserve">and allows character codes with an arbitrary no of bits per character. Each frame begins </w:t>
      </w:r>
      <w:r>
        <w:rPr>
          <w:rFonts w:hint="default" w:ascii="Times New Roman" w:hAnsi="Times New Roman" w:cs="Times New Roman"/>
          <w:b w:val="0"/>
          <w:bCs w:val="0"/>
          <w:spacing w:val="11"/>
          <w:w w:val="105"/>
          <w:sz w:val="24"/>
          <w:szCs w:val="24"/>
        </w:rPr>
        <w:t>and</w:t>
      </w:r>
      <w:r>
        <w:rPr>
          <w:rFonts w:hint="default" w:ascii="Times New Roman" w:hAnsi="Times New Roman" w:cs="Times New Roman"/>
          <w:b w:val="0"/>
          <w:bCs w:val="0"/>
          <w:spacing w:val="12"/>
          <w:w w:val="105"/>
          <w:sz w:val="24"/>
          <w:szCs w:val="24"/>
        </w:rPr>
        <w:t xml:space="preserve"> </w:t>
      </w:r>
      <w:r>
        <w:rPr>
          <w:rFonts w:hint="default" w:ascii="Times New Roman" w:hAnsi="Times New Roman" w:cs="Times New Roman"/>
          <w:b w:val="0"/>
          <w:bCs w:val="0"/>
          <w:spacing w:val="10"/>
          <w:sz w:val="24"/>
          <w:szCs w:val="24"/>
        </w:rPr>
        <w:t>ends</w:t>
      </w:r>
      <w:r>
        <w:rPr>
          <w:rFonts w:hint="default" w:ascii="Times New Roman" w:hAnsi="Times New Roman" w:cs="Times New Roman"/>
          <w:b w:val="0"/>
          <w:bCs w:val="0"/>
          <w:spacing w:val="10"/>
          <w:sz w:val="24"/>
          <w:szCs w:val="24"/>
          <w:lang w:val="en-IN"/>
        </w:rPr>
        <w:t xml:space="preserve"> </w:t>
      </w:r>
      <w:r>
        <w:rPr>
          <w:rFonts w:hint="default" w:ascii="Times New Roman" w:hAnsi="Times New Roman" w:cs="Times New Roman"/>
          <w:b w:val="0"/>
          <w:bCs w:val="0"/>
          <w:spacing w:val="10"/>
          <w:sz w:val="24"/>
          <w:szCs w:val="24"/>
        </w:rPr>
        <w:t>with</w:t>
      </w:r>
      <w:r>
        <w:rPr>
          <w:rFonts w:hint="default" w:ascii="Times New Roman" w:hAnsi="Times New Roman" w:cs="Times New Roman"/>
          <w:b w:val="0"/>
          <w:bCs w:val="0"/>
          <w:spacing w:val="10"/>
          <w:sz w:val="24"/>
          <w:szCs w:val="24"/>
          <w:lang w:val="en-IN"/>
        </w:rPr>
        <w:t xml:space="preserve"> </w:t>
      </w:r>
      <w:r>
        <w:rPr>
          <w:rFonts w:hint="default" w:ascii="Times New Roman" w:hAnsi="Times New Roman" w:cs="Times New Roman"/>
          <w:b w:val="0"/>
          <w:bCs w:val="0"/>
          <w:spacing w:val="11"/>
          <w:sz w:val="24"/>
          <w:szCs w:val="24"/>
        </w:rPr>
        <w:t>special</w:t>
      </w:r>
      <w:r>
        <w:rPr>
          <w:rFonts w:hint="default" w:ascii="Times New Roman" w:hAnsi="Times New Roman" w:cs="Times New Roman"/>
          <w:b w:val="0"/>
          <w:bCs w:val="0"/>
          <w:spacing w:val="60"/>
          <w:sz w:val="24"/>
          <w:szCs w:val="24"/>
        </w:rPr>
        <w:t xml:space="preserve"> </w:t>
      </w:r>
      <w:r>
        <w:rPr>
          <w:rFonts w:hint="default" w:ascii="Times New Roman" w:hAnsi="Times New Roman" w:cs="Times New Roman"/>
          <w:b w:val="0"/>
          <w:bCs w:val="0"/>
          <w:spacing w:val="10"/>
          <w:sz w:val="24"/>
          <w:szCs w:val="24"/>
        </w:rPr>
        <w:t>bit</w:t>
      </w:r>
      <w:r>
        <w:rPr>
          <w:rFonts w:hint="default" w:ascii="Times New Roman" w:hAnsi="Times New Roman" w:cs="Times New Roman"/>
          <w:b w:val="0"/>
          <w:bCs w:val="0"/>
          <w:spacing w:val="59"/>
          <w:sz w:val="24"/>
          <w:szCs w:val="24"/>
        </w:rPr>
        <w:t xml:space="preserve"> </w:t>
      </w:r>
      <w:r>
        <w:rPr>
          <w:rFonts w:hint="default" w:ascii="Times New Roman" w:hAnsi="Times New Roman" w:cs="Times New Roman"/>
          <w:b w:val="0"/>
          <w:bCs w:val="0"/>
          <w:spacing w:val="12"/>
          <w:sz w:val="24"/>
          <w:szCs w:val="24"/>
        </w:rPr>
        <w:t>pattern,</w:t>
      </w:r>
      <w:r>
        <w:rPr>
          <w:rFonts w:hint="default" w:ascii="Times New Roman" w:hAnsi="Times New Roman" w:cs="Times New Roman"/>
          <w:b w:val="0"/>
          <w:bCs w:val="0"/>
          <w:spacing w:val="58"/>
          <w:sz w:val="24"/>
          <w:szCs w:val="24"/>
        </w:rPr>
        <w:t xml:space="preserve"> </w:t>
      </w:r>
      <w:r>
        <w:rPr>
          <w:rFonts w:hint="default" w:ascii="Times New Roman" w:hAnsi="Times New Roman" w:cs="Times New Roman"/>
          <w:b w:val="0"/>
          <w:bCs w:val="0"/>
          <w:spacing w:val="15"/>
          <w:sz w:val="24"/>
          <w:szCs w:val="24"/>
        </w:rPr>
        <w:t>01111110,</w:t>
      </w:r>
      <w:r>
        <w:rPr>
          <w:rFonts w:hint="default" w:ascii="Times New Roman" w:hAnsi="Times New Roman" w:cs="Times New Roman"/>
          <w:b w:val="0"/>
          <w:bCs w:val="0"/>
          <w:spacing w:val="59"/>
          <w:sz w:val="24"/>
          <w:szCs w:val="24"/>
        </w:rPr>
        <w:t xml:space="preserve"> </w:t>
      </w:r>
      <w:r>
        <w:rPr>
          <w:rFonts w:hint="default" w:ascii="Times New Roman" w:hAnsi="Times New Roman" w:cs="Times New Roman"/>
          <w:b w:val="0"/>
          <w:bCs w:val="0"/>
          <w:spacing w:val="9"/>
          <w:sz w:val="24"/>
          <w:szCs w:val="24"/>
        </w:rPr>
        <w:t>called</w:t>
      </w:r>
      <w:r>
        <w:rPr>
          <w:rFonts w:hint="default" w:ascii="Times New Roman" w:hAnsi="Times New Roman" w:cs="Times New Roman"/>
          <w:b w:val="0"/>
          <w:bCs w:val="0"/>
          <w:spacing w:val="55"/>
          <w:sz w:val="24"/>
          <w:szCs w:val="24"/>
        </w:rPr>
        <w:t xml:space="preserve"> </w:t>
      </w:r>
      <w:r>
        <w:rPr>
          <w:rFonts w:hint="default" w:ascii="Times New Roman" w:hAnsi="Times New Roman" w:cs="Times New Roman"/>
          <w:b w:val="0"/>
          <w:bCs w:val="0"/>
          <w:sz w:val="24"/>
          <w:szCs w:val="24"/>
        </w:rPr>
        <w:t>a</w:t>
      </w:r>
      <w:r>
        <w:rPr>
          <w:rFonts w:hint="default" w:ascii="Times New Roman" w:hAnsi="Times New Roman" w:cs="Times New Roman"/>
          <w:b w:val="0"/>
          <w:bCs w:val="0"/>
          <w:spacing w:val="73"/>
          <w:sz w:val="24"/>
          <w:szCs w:val="24"/>
        </w:rPr>
        <w:t xml:space="preserve"> </w:t>
      </w:r>
      <w:r>
        <w:rPr>
          <w:rFonts w:hint="default" w:ascii="Times New Roman" w:hAnsi="Times New Roman" w:cs="Times New Roman"/>
          <w:b w:val="0"/>
          <w:bCs w:val="0"/>
          <w:sz w:val="24"/>
          <w:szCs w:val="24"/>
        </w:rPr>
        <w:t>flag</w:t>
      </w:r>
      <w:r>
        <w:rPr>
          <w:rFonts w:hint="default" w:ascii="Times New Roman" w:hAnsi="Times New Roman" w:cs="Times New Roman"/>
          <w:b w:val="0"/>
          <w:bCs w:val="0"/>
          <w:spacing w:val="64"/>
          <w:sz w:val="24"/>
          <w:szCs w:val="24"/>
        </w:rPr>
        <w:t xml:space="preserve"> </w:t>
      </w:r>
      <w:r>
        <w:rPr>
          <w:rFonts w:hint="default" w:ascii="Times New Roman" w:hAnsi="Times New Roman" w:cs="Times New Roman"/>
          <w:b w:val="0"/>
          <w:bCs w:val="0"/>
          <w:spacing w:val="11"/>
          <w:sz w:val="24"/>
          <w:szCs w:val="24"/>
        </w:rPr>
        <w:t>byte.</w:t>
      </w:r>
      <w:r>
        <w:rPr>
          <w:rFonts w:hint="default" w:ascii="Times New Roman" w:hAnsi="Times New Roman" w:cs="Times New Roman"/>
          <w:b w:val="0"/>
          <w:bCs w:val="0"/>
          <w:spacing w:val="58"/>
          <w:sz w:val="24"/>
          <w:szCs w:val="24"/>
        </w:rPr>
        <w:t xml:space="preserve"> </w:t>
      </w:r>
      <w:r>
        <w:rPr>
          <w:rFonts w:hint="default" w:ascii="Times New Roman" w:hAnsi="Times New Roman" w:cs="Times New Roman"/>
          <w:b w:val="0"/>
          <w:bCs w:val="0"/>
          <w:spacing w:val="13"/>
          <w:sz w:val="24"/>
          <w:szCs w:val="24"/>
        </w:rPr>
        <w:t>Whenever</w:t>
      </w:r>
      <w:r>
        <w:rPr>
          <w:rFonts w:hint="default" w:ascii="Times New Roman" w:hAnsi="Times New Roman" w:cs="Times New Roman"/>
          <w:b w:val="0"/>
          <w:bCs w:val="0"/>
          <w:spacing w:val="61"/>
          <w:sz w:val="24"/>
          <w:szCs w:val="24"/>
        </w:rPr>
        <w:t xml:space="preserve"> </w:t>
      </w:r>
      <w:r>
        <w:rPr>
          <w:rFonts w:hint="default" w:ascii="Times New Roman" w:hAnsi="Times New Roman" w:cs="Times New Roman"/>
          <w:b w:val="0"/>
          <w:bCs w:val="0"/>
          <w:spacing w:val="12"/>
          <w:sz w:val="24"/>
          <w:szCs w:val="24"/>
        </w:rPr>
        <w:t>the</w:t>
      </w:r>
      <w:r>
        <w:rPr>
          <w:rFonts w:hint="default" w:ascii="Times New Roman" w:hAnsi="Times New Roman" w:cs="Times New Roman"/>
          <w:b w:val="0"/>
          <w:bCs w:val="0"/>
          <w:spacing w:val="58"/>
          <w:sz w:val="24"/>
          <w:szCs w:val="24"/>
        </w:rPr>
        <w:t xml:space="preserve"> </w:t>
      </w:r>
      <w:r>
        <w:rPr>
          <w:rFonts w:hint="default" w:ascii="Times New Roman" w:hAnsi="Times New Roman" w:cs="Times New Roman"/>
          <w:b w:val="0"/>
          <w:bCs w:val="0"/>
          <w:sz w:val="24"/>
          <w:szCs w:val="24"/>
        </w:rPr>
        <w:t>sender’s</w:t>
      </w:r>
      <w:r>
        <w:rPr>
          <w:rFonts w:hint="default" w:ascii="Times New Roman" w:hAnsi="Times New Roman" w:cs="Times New Roman"/>
          <w:b w:val="0"/>
          <w:bCs w:val="0"/>
          <w:sz w:val="24"/>
          <w:szCs w:val="24"/>
          <w:lang w:val="en-IN"/>
        </w:rPr>
        <w:t xml:space="preserve"> </w:t>
      </w:r>
      <w:r>
        <w:rPr>
          <w:rFonts w:hint="default" w:ascii="Times New Roman" w:hAnsi="Times New Roman" w:cs="Times New Roman"/>
          <w:b w:val="0"/>
          <w:bCs w:val="0"/>
          <w:sz w:val="24"/>
          <w:szCs w:val="24"/>
        </w:rPr>
        <w:t>data link layer encounters five consecutive</w:t>
      </w:r>
      <w:r>
        <w:rPr>
          <w:rFonts w:hint="default" w:ascii="Times New Roman" w:hAnsi="Times New Roman" w:cs="Times New Roman"/>
          <w:b w:val="0"/>
          <w:bCs w:val="0"/>
          <w:spacing w:val="17"/>
          <w:sz w:val="24"/>
          <w:szCs w:val="24"/>
        </w:rPr>
        <w:t xml:space="preserve"> </w:t>
      </w:r>
      <w:r>
        <w:rPr>
          <w:rFonts w:hint="default" w:ascii="Times New Roman" w:hAnsi="Times New Roman" w:cs="Times New Roman"/>
          <w:b w:val="0"/>
          <w:bCs w:val="0"/>
          <w:sz w:val="24"/>
          <w:szCs w:val="24"/>
        </w:rPr>
        <w:t>ones in the data</w:t>
      </w:r>
      <w:r>
        <w:rPr>
          <w:rFonts w:hint="default" w:ascii="Times New Roman" w:hAnsi="Times New Roman" w:cs="Times New Roman"/>
          <w:b w:val="0"/>
          <w:bCs w:val="0"/>
          <w:spacing w:val="-11"/>
          <w:sz w:val="24"/>
          <w:szCs w:val="24"/>
        </w:rPr>
        <w:t xml:space="preserve"> </w:t>
      </w:r>
      <w:r>
        <w:rPr>
          <w:rFonts w:hint="default" w:ascii="Times New Roman" w:hAnsi="Times New Roman" w:cs="Times New Roman"/>
          <w:b w:val="0"/>
          <w:bCs w:val="0"/>
          <w:sz w:val="24"/>
          <w:szCs w:val="24"/>
        </w:rPr>
        <w:t xml:space="preserve">,  </w:t>
      </w:r>
      <w:r>
        <w:rPr>
          <w:rFonts w:hint="default" w:ascii="Times New Roman" w:hAnsi="Times New Roman" w:cs="Times New Roman"/>
          <w:b w:val="0"/>
          <w:bCs w:val="0"/>
          <w:spacing w:val="56"/>
          <w:sz w:val="24"/>
          <w:szCs w:val="24"/>
        </w:rPr>
        <w:t xml:space="preserve"> </w:t>
      </w:r>
      <w:r>
        <w:rPr>
          <w:rFonts w:hint="default" w:ascii="Times New Roman" w:hAnsi="Times New Roman" w:cs="Times New Roman"/>
          <w:b w:val="0"/>
          <w:bCs w:val="0"/>
          <w:sz w:val="24"/>
          <w:szCs w:val="24"/>
        </w:rPr>
        <w:t>i</w:t>
      </w:r>
      <w:r>
        <w:rPr>
          <w:rFonts w:hint="default" w:ascii="Times New Roman" w:hAnsi="Times New Roman" w:cs="Times New Roman"/>
          <w:b w:val="0"/>
          <w:bCs w:val="0"/>
          <w:spacing w:val="-14"/>
          <w:sz w:val="24"/>
          <w:szCs w:val="24"/>
        </w:rPr>
        <w:t xml:space="preserve"> </w:t>
      </w:r>
      <w:r>
        <w:rPr>
          <w:rFonts w:hint="default" w:ascii="Times New Roman" w:hAnsi="Times New Roman" w:cs="Times New Roman"/>
          <w:b w:val="0"/>
          <w:bCs w:val="0"/>
          <w:sz w:val="24"/>
          <w:szCs w:val="24"/>
        </w:rPr>
        <w:t>t</w:t>
      </w:r>
      <w:r>
        <w:rPr>
          <w:rFonts w:hint="default" w:ascii="Times New Roman" w:hAnsi="Times New Roman" w:cs="Times New Roman"/>
          <w:b w:val="0"/>
          <w:bCs w:val="0"/>
          <w:spacing w:val="1"/>
          <w:sz w:val="24"/>
          <w:szCs w:val="24"/>
        </w:rPr>
        <w:t xml:space="preserve"> </w:t>
      </w:r>
      <w:r>
        <w:rPr>
          <w:rFonts w:hint="default" w:ascii="Times New Roman" w:hAnsi="Times New Roman" w:cs="Times New Roman"/>
          <w:b w:val="0"/>
          <w:bCs w:val="0"/>
          <w:spacing w:val="1"/>
          <w:sz w:val="24"/>
          <w:szCs w:val="24"/>
          <w:lang w:val="en-IN"/>
        </w:rPr>
        <w:t xml:space="preserve"> </w:t>
      </w:r>
      <w:r>
        <w:rPr>
          <w:rFonts w:hint="default" w:ascii="Times New Roman" w:hAnsi="Times New Roman" w:cs="Times New Roman"/>
          <w:b w:val="0"/>
          <w:bCs w:val="0"/>
          <w:sz w:val="24"/>
          <w:szCs w:val="24"/>
        </w:rPr>
        <w:t xml:space="preserve">a u </w:t>
      </w:r>
      <w:r>
        <w:rPr>
          <w:rFonts w:hint="default" w:ascii="Times New Roman" w:hAnsi="Times New Roman" w:cs="Times New Roman"/>
          <w:b w:val="0"/>
          <w:bCs w:val="0"/>
          <w:spacing w:val="18"/>
          <w:sz w:val="24"/>
          <w:szCs w:val="24"/>
        </w:rPr>
        <w:t>toma</w:t>
      </w:r>
      <w:r>
        <w:rPr>
          <w:rFonts w:hint="default" w:ascii="Times New Roman" w:hAnsi="Times New Roman" w:cs="Times New Roman"/>
          <w:b w:val="0"/>
          <w:bCs w:val="0"/>
          <w:sz w:val="24"/>
          <w:szCs w:val="24"/>
        </w:rPr>
        <w:t>t</w:t>
      </w:r>
      <w:r>
        <w:rPr>
          <w:rFonts w:hint="default" w:ascii="Times New Roman" w:hAnsi="Times New Roman" w:cs="Times New Roman"/>
          <w:b w:val="0"/>
          <w:bCs w:val="0"/>
          <w:spacing w:val="16"/>
          <w:sz w:val="24"/>
          <w:szCs w:val="24"/>
        </w:rPr>
        <w:t>ica</w:t>
      </w:r>
      <w:r>
        <w:rPr>
          <w:rFonts w:hint="default" w:ascii="Times New Roman" w:hAnsi="Times New Roman" w:cs="Times New Roman"/>
          <w:b w:val="0"/>
          <w:bCs w:val="0"/>
          <w:sz w:val="24"/>
          <w:szCs w:val="24"/>
        </w:rPr>
        <w:t xml:space="preserve">l </w:t>
      </w:r>
      <w:r>
        <w:rPr>
          <w:rFonts w:hint="default" w:ascii="Times New Roman" w:hAnsi="Times New Roman" w:cs="Times New Roman"/>
          <w:b w:val="0"/>
          <w:bCs w:val="0"/>
          <w:spacing w:val="13"/>
          <w:sz w:val="24"/>
          <w:szCs w:val="24"/>
        </w:rPr>
        <w:t xml:space="preserve">ly </w:t>
      </w:r>
      <w:r>
        <w:rPr>
          <w:rFonts w:hint="default" w:ascii="Times New Roman" w:hAnsi="Times New Roman" w:cs="Times New Roman"/>
          <w:b w:val="0"/>
          <w:bCs w:val="0"/>
          <w:spacing w:val="16"/>
          <w:sz w:val="24"/>
          <w:szCs w:val="24"/>
        </w:rPr>
        <w:t>stu</w:t>
      </w:r>
      <w:r>
        <w:rPr>
          <w:rFonts w:hint="default" w:ascii="Times New Roman" w:hAnsi="Times New Roman" w:cs="Times New Roman"/>
          <w:b w:val="0"/>
          <w:bCs w:val="0"/>
          <w:sz w:val="24"/>
          <w:szCs w:val="24"/>
        </w:rPr>
        <w:t>f</w:t>
      </w:r>
      <w:r>
        <w:rPr>
          <w:rFonts w:hint="default" w:ascii="Times New Roman" w:hAnsi="Times New Roman" w:cs="Times New Roman"/>
          <w:b w:val="0"/>
          <w:bCs w:val="0"/>
          <w:spacing w:val="10"/>
          <w:sz w:val="24"/>
          <w:szCs w:val="24"/>
        </w:rPr>
        <w:t xml:space="preserve">fs </w:t>
      </w:r>
      <w:r>
        <w:rPr>
          <w:rFonts w:hint="default" w:ascii="Times New Roman" w:hAnsi="Times New Roman" w:cs="Times New Roman"/>
          <w:b w:val="0"/>
          <w:bCs w:val="0"/>
          <w:sz w:val="24"/>
          <w:szCs w:val="24"/>
        </w:rPr>
        <w:t>a</w:t>
      </w:r>
      <w:r>
        <w:rPr>
          <w:rFonts w:hint="default" w:ascii="Times New Roman" w:hAnsi="Times New Roman" w:cs="Times New Roman"/>
          <w:b w:val="0"/>
          <w:bCs w:val="0"/>
          <w:spacing w:val="57"/>
          <w:sz w:val="24"/>
          <w:szCs w:val="24"/>
        </w:rPr>
        <w:t xml:space="preserve"> </w:t>
      </w:r>
      <w:r>
        <w:rPr>
          <w:rFonts w:hint="default" w:ascii="Times New Roman" w:hAnsi="Times New Roman" w:cs="Times New Roman"/>
          <w:b w:val="0"/>
          <w:bCs w:val="0"/>
          <w:sz w:val="24"/>
          <w:szCs w:val="24"/>
        </w:rPr>
        <w:t>0</w:t>
      </w:r>
      <w:r>
        <w:rPr>
          <w:rFonts w:hint="default" w:ascii="Times New Roman" w:hAnsi="Times New Roman" w:cs="Times New Roman"/>
          <w:b w:val="0"/>
          <w:bCs w:val="0"/>
          <w:spacing w:val="58"/>
          <w:sz w:val="24"/>
          <w:szCs w:val="24"/>
        </w:rPr>
        <w:t xml:space="preserve"> </w:t>
      </w:r>
      <w:r>
        <w:rPr>
          <w:rFonts w:hint="default" w:ascii="Times New Roman" w:hAnsi="Times New Roman" w:cs="Times New Roman"/>
          <w:b w:val="0"/>
          <w:bCs w:val="0"/>
          <w:spacing w:val="17"/>
          <w:sz w:val="24"/>
          <w:szCs w:val="24"/>
        </w:rPr>
        <w:t xml:space="preserve">bit </w:t>
      </w:r>
      <w:r>
        <w:rPr>
          <w:rFonts w:hint="default" w:ascii="Times New Roman" w:hAnsi="Times New Roman" w:cs="Times New Roman"/>
          <w:b w:val="0"/>
          <w:bCs w:val="0"/>
          <w:spacing w:val="19"/>
          <w:sz w:val="24"/>
          <w:szCs w:val="24"/>
        </w:rPr>
        <w:t xml:space="preserve">into </w:t>
      </w:r>
      <w:r>
        <w:rPr>
          <w:rFonts w:hint="default" w:ascii="Times New Roman" w:hAnsi="Times New Roman" w:cs="Times New Roman"/>
          <w:b w:val="0"/>
          <w:bCs w:val="0"/>
          <w:spacing w:val="13"/>
          <w:sz w:val="24"/>
          <w:szCs w:val="24"/>
        </w:rPr>
        <w:t>th</w:t>
      </w:r>
      <w:r>
        <w:rPr>
          <w:rFonts w:hint="default" w:ascii="Times New Roman" w:hAnsi="Times New Roman" w:cs="Times New Roman"/>
          <w:b w:val="0"/>
          <w:bCs w:val="0"/>
          <w:sz w:val="24"/>
          <w:szCs w:val="24"/>
        </w:rPr>
        <w:t>e</w:t>
      </w:r>
      <w:r>
        <w:rPr>
          <w:rFonts w:hint="default" w:ascii="Times New Roman" w:hAnsi="Times New Roman" w:cs="Times New Roman"/>
          <w:b w:val="0"/>
          <w:bCs w:val="0"/>
          <w:spacing w:val="57"/>
          <w:sz w:val="24"/>
          <w:szCs w:val="24"/>
        </w:rPr>
        <w:t xml:space="preserve"> </w:t>
      </w:r>
      <w:r>
        <w:rPr>
          <w:rFonts w:hint="default" w:ascii="Times New Roman" w:hAnsi="Times New Roman" w:cs="Times New Roman"/>
          <w:b w:val="0"/>
          <w:bCs w:val="0"/>
          <w:spacing w:val="12"/>
          <w:sz w:val="24"/>
          <w:szCs w:val="24"/>
        </w:rPr>
        <w:t>ou</w:t>
      </w:r>
      <w:r>
        <w:rPr>
          <w:rFonts w:hint="default" w:ascii="Times New Roman" w:hAnsi="Times New Roman" w:cs="Times New Roman"/>
          <w:b w:val="0"/>
          <w:bCs w:val="0"/>
          <w:sz w:val="24"/>
          <w:szCs w:val="24"/>
        </w:rPr>
        <w:t xml:space="preserve">t </w:t>
      </w:r>
      <w:r>
        <w:rPr>
          <w:rFonts w:hint="default" w:ascii="Times New Roman" w:hAnsi="Times New Roman" w:cs="Times New Roman"/>
          <w:b w:val="0"/>
          <w:bCs w:val="0"/>
          <w:spacing w:val="16"/>
          <w:sz w:val="24"/>
          <w:szCs w:val="24"/>
        </w:rPr>
        <w:t>goi</w:t>
      </w:r>
      <w:r>
        <w:rPr>
          <w:rFonts w:hint="default" w:ascii="Times New Roman" w:hAnsi="Times New Roman" w:cs="Times New Roman"/>
          <w:b w:val="0"/>
          <w:bCs w:val="0"/>
          <w:spacing w:val="12"/>
          <w:sz w:val="24"/>
          <w:szCs w:val="24"/>
        </w:rPr>
        <w:t xml:space="preserve">ng </w:t>
      </w:r>
      <w:r>
        <w:rPr>
          <w:rFonts w:hint="default" w:ascii="Times New Roman" w:hAnsi="Times New Roman" w:cs="Times New Roman"/>
          <w:b w:val="0"/>
          <w:bCs w:val="0"/>
          <w:spacing w:val="17"/>
          <w:sz w:val="24"/>
          <w:szCs w:val="24"/>
        </w:rPr>
        <w:t xml:space="preserve">bit </w:t>
      </w:r>
      <w:r>
        <w:rPr>
          <w:rFonts w:hint="default" w:ascii="Times New Roman" w:hAnsi="Times New Roman" w:cs="Times New Roman"/>
          <w:b w:val="0"/>
          <w:bCs w:val="0"/>
          <w:spacing w:val="20"/>
          <w:sz w:val="24"/>
          <w:szCs w:val="24"/>
        </w:rPr>
        <w:t>strea</w:t>
      </w:r>
      <w:r>
        <w:rPr>
          <w:rFonts w:hint="default" w:ascii="Times New Roman" w:hAnsi="Times New Roman" w:cs="Times New Roman"/>
          <w:b w:val="0"/>
          <w:bCs w:val="0"/>
          <w:spacing w:val="11"/>
          <w:sz w:val="24"/>
          <w:szCs w:val="24"/>
        </w:rPr>
        <w:t>m.</w:t>
      </w:r>
      <w:r>
        <w:rPr>
          <w:rFonts w:hint="default" w:ascii="Times New Roman" w:hAnsi="Times New Roman" w:cs="Times New Roman"/>
          <w:b w:val="0"/>
          <w:bCs w:val="0"/>
          <w:spacing w:val="11"/>
          <w:sz w:val="24"/>
          <w:szCs w:val="24"/>
          <w:lang w:val="en-IN"/>
        </w:rPr>
        <w:t xml:space="preserve">  </w:t>
      </w:r>
      <w:r>
        <w:rPr>
          <w:rFonts w:hint="default" w:ascii="Times New Roman" w:hAnsi="Times New Roman" w:cs="Times New Roman"/>
          <w:b w:val="0"/>
          <w:bCs w:val="0"/>
          <w:sz w:val="24"/>
          <w:szCs w:val="24"/>
        </w:rPr>
        <w:t>This</w:t>
      </w:r>
      <w:r>
        <w:rPr>
          <w:rFonts w:hint="default" w:ascii="Times New Roman" w:hAnsi="Times New Roman" w:cs="Times New Roman"/>
          <w:b w:val="0"/>
          <w:bCs w:val="0"/>
          <w:spacing w:val="58"/>
          <w:sz w:val="24"/>
          <w:szCs w:val="24"/>
        </w:rPr>
        <w:t xml:space="preserve"> </w:t>
      </w:r>
      <w:r>
        <w:rPr>
          <w:rFonts w:hint="default" w:ascii="Times New Roman" w:hAnsi="Times New Roman" w:cs="Times New Roman"/>
          <w:b w:val="0"/>
          <w:bCs w:val="0"/>
          <w:spacing w:val="17"/>
          <w:sz w:val="24"/>
          <w:szCs w:val="24"/>
        </w:rPr>
        <w:t xml:space="preserve">bit </w:t>
      </w:r>
      <w:r>
        <w:rPr>
          <w:rFonts w:hint="default" w:ascii="Times New Roman" w:hAnsi="Times New Roman" w:cs="Times New Roman"/>
          <w:b w:val="0"/>
          <w:bCs w:val="0"/>
          <w:sz w:val="24"/>
          <w:szCs w:val="24"/>
        </w:rPr>
        <w:t>s</w:t>
      </w:r>
      <w:r>
        <w:rPr>
          <w:rFonts w:hint="default" w:ascii="Times New Roman" w:hAnsi="Times New Roman" w:cs="Times New Roman"/>
          <w:b w:val="0"/>
          <w:bCs w:val="0"/>
          <w:spacing w:val="13"/>
          <w:sz w:val="24"/>
          <w:szCs w:val="24"/>
        </w:rPr>
        <w:t>tu</w:t>
      </w:r>
      <w:r>
        <w:rPr>
          <w:rFonts w:hint="default" w:ascii="Times New Roman" w:hAnsi="Times New Roman" w:cs="Times New Roman"/>
          <w:b w:val="0"/>
          <w:bCs w:val="0"/>
          <w:sz w:val="24"/>
          <w:szCs w:val="24"/>
        </w:rPr>
        <w:t>f</w:t>
      </w:r>
      <w:r>
        <w:rPr>
          <w:rFonts w:hint="default" w:ascii="Times New Roman" w:hAnsi="Times New Roman" w:cs="Times New Roman"/>
          <w:b w:val="0"/>
          <w:bCs w:val="0"/>
          <w:spacing w:val="18"/>
          <w:sz w:val="24"/>
          <w:szCs w:val="24"/>
        </w:rPr>
        <w:t xml:space="preserve">fing </w:t>
      </w:r>
      <w:r>
        <w:rPr>
          <w:rFonts w:hint="default" w:ascii="Times New Roman" w:hAnsi="Times New Roman" w:cs="Times New Roman"/>
          <w:b w:val="0"/>
          <w:bCs w:val="0"/>
          <w:sz w:val="24"/>
          <w:szCs w:val="24"/>
        </w:rPr>
        <w:t>is</w:t>
      </w:r>
      <w:r>
        <w:rPr>
          <w:rFonts w:hint="default" w:ascii="Times New Roman" w:hAnsi="Times New Roman" w:cs="Times New Roman"/>
          <w:b w:val="0"/>
          <w:bCs w:val="0"/>
          <w:spacing w:val="1"/>
          <w:sz w:val="24"/>
          <w:szCs w:val="24"/>
        </w:rPr>
        <w:t xml:space="preserve"> </w:t>
      </w:r>
      <w:r>
        <w:rPr>
          <w:rFonts w:hint="default" w:ascii="Times New Roman" w:hAnsi="Times New Roman" w:cs="Times New Roman"/>
          <w:b w:val="0"/>
          <w:bCs w:val="0"/>
          <w:sz w:val="24"/>
          <w:szCs w:val="24"/>
        </w:rPr>
        <w:t>a</w:t>
      </w:r>
      <w:r>
        <w:rPr>
          <w:rFonts w:hint="default" w:ascii="Times New Roman" w:hAnsi="Times New Roman" w:cs="Times New Roman"/>
          <w:b w:val="0"/>
          <w:bCs w:val="0"/>
          <w:spacing w:val="12"/>
          <w:sz w:val="24"/>
          <w:szCs w:val="24"/>
        </w:rPr>
        <w:t>na</w:t>
      </w:r>
      <w:r>
        <w:rPr>
          <w:rFonts w:hint="default" w:ascii="Times New Roman" w:hAnsi="Times New Roman" w:cs="Times New Roman"/>
          <w:b w:val="0"/>
          <w:bCs w:val="0"/>
          <w:spacing w:val="19"/>
          <w:sz w:val="24"/>
          <w:szCs w:val="24"/>
        </w:rPr>
        <w:t>logou</w:t>
      </w:r>
      <w:r>
        <w:rPr>
          <w:rFonts w:hint="default" w:ascii="Times New Roman" w:hAnsi="Times New Roman" w:cs="Times New Roman"/>
          <w:b w:val="0"/>
          <w:bCs w:val="0"/>
          <w:sz w:val="24"/>
          <w:szCs w:val="24"/>
        </w:rPr>
        <w:t>s</w:t>
      </w:r>
      <w:r>
        <w:rPr>
          <w:rFonts w:hint="default" w:ascii="Times New Roman" w:hAnsi="Times New Roman" w:cs="Times New Roman"/>
          <w:b w:val="0"/>
          <w:bCs w:val="0"/>
          <w:spacing w:val="13"/>
          <w:sz w:val="24"/>
          <w:szCs w:val="24"/>
        </w:rPr>
        <w:t xml:space="preserve"> to</w:t>
      </w:r>
      <w:r>
        <w:rPr>
          <w:rFonts w:hint="default" w:ascii="Times New Roman" w:hAnsi="Times New Roman" w:cs="Times New Roman"/>
          <w:b w:val="0"/>
          <w:bCs w:val="0"/>
          <w:spacing w:val="74"/>
          <w:sz w:val="24"/>
          <w:szCs w:val="24"/>
        </w:rPr>
        <w:t xml:space="preserve"> </w:t>
      </w:r>
      <w:r>
        <w:rPr>
          <w:rFonts w:hint="default" w:ascii="Times New Roman" w:hAnsi="Times New Roman" w:cs="Times New Roman"/>
          <w:b w:val="0"/>
          <w:bCs w:val="0"/>
          <w:sz w:val="24"/>
          <w:szCs w:val="24"/>
        </w:rPr>
        <w:t>c</w:t>
      </w:r>
      <w:r>
        <w:rPr>
          <w:rFonts w:hint="default" w:ascii="Times New Roman" w:hAnsi="Times New Roman" w:cs="Times New Roman"/>
          <w:b w:val="0"/>
          <w:bCs w:val="0"/>
          <w:spacing w:val="-24"/>
          <w:sz w:val="24"/>
          <w:szCs w:val="24"/>
        </w:rPr>
        <w:t xml:space="preserve"> </w:t>
      </w:r>
      <w:r>
        <w:rPr>
          <w:rFonts w:hint="default" w:ascii="Times New Roman" w:hAnsi="Times New Roman" w:cs="Times New Roman"/>
          <w:b w:val="0"/>
          <w:bCs w:val="0"/>
          <w:spacing w:val="12"/>
          <w:sz w:val="24"/>
          <w:szCs w:val="24"/>
        </w:rPr>
        <w:t>ha</w:t>
      </w:r>
      <w:r>
        <w:rPr>
          <w:rFonts w:hint="default" w:ascii="Times New Roman" w:hAnsi="Times New Roman" w:cs="Times New Roman"/>
          <w:b w:val="0"/>
          <w:bCs w:val="0"/>
          <w:spacing w:val="14"/>
          <w:sz w:val="24"/>
          <w:szCs w:val="24"/>
        </w:rPr>
        <w:t>ra</w:t>
      </w:r>
      <w:r>
        <w:rPr>
          <w:rFonts w:hint="default" w:ascii="Times New Roman" w:hAnsi="Times New Roman" w:cs="Times New Roman"/>
          <w:b w:val="0"/>
          <w:bCs w:val="0"/>
          <w:spacing w:val="18"/>
          <w:sz w:val="24"/>
          <w:szCs w:val="24"/>
        </w:rPr>
        <w:t>cter</w:t>
      </w:r>
      <w:r>
        <w:rPr>
          <w:rFonts w:hint="default" w:ascii="Times New Roman" w:hAnsi="Times New Roman" w:cs="Times New Roman"/>
          <w:b w:val="0"/>
          <w:bCs w:val="0"/>
          <w:spacing w:val="18"/>
          <w:sz w:val="24"/>
          <w:szCs w:val="24"/>
          <w:lang w:val="en-IN"/>
        </w:rPr>
        <w:t xml:space="preserve"> </w:t>
      </w:r>
      <w:r>
        <w:rPr>
          <w:rFonts w:hint="default" w:ascii="Times New Roman" w:hAnsi="Times New Roman" w:cs="Times New Roman"/>
          <w:b w:val="0"/>
          <w:bCs w:val="0"/>
          <w:spacing w:val="16"/>
          <w:sz w:val="24"/>
          <w:szCs w:val="24"/>
        </w:rPr>
        <w:t>stu</w:t>
      </w:r>
      <w:r>
        <w:rPr>
          <w:rFonts w:hint="default" w:ascii="Times New Roman" w:hAnsi="Times New Roman" w:cs="Times New Roman"/>
          <w:b w:val="0"/>
          <w:bCs w:val="0"/>
          <w:sz w:val="24"/>
          <w:szCs w:val="24"/>
        </w:rPr>
        <w:t>f</w:t>
      </w:r>
      <w:r>
        <w:rPr>
          <w:rFonts w:hint="default" w:ascii="Times New Roman" w:hAnsi="Times New Roman" w:cs="Times New Roman"/>
          <w:b w:val="0"/>
          <w:bCs w:val="0"/>
          <w:spacing w:val="-25"/>
          <w:sz w:val="24"/>
          <w:szCs w:val="24"/>
        </w:rPr>
        <w:t xml:space="preserve"> </w:t>
      </w:r>
      <w:r>
        <w:rPr>
          <w:rFonts w:hint="default" w:ascii="Times New Roman" w:hAnsi="Times New Roman" w:cs="Times New Roman"/>
          <w:b w:val="0"/>
          <w:bCs w:val="0"/>
          <w:spacing w:val="16"/>
          <w:sz w:val="24"/>
          <w:szCs w:val="24"/>
        </w:rPr>
        <w:t>fin</w:t>
      </w:r>
      <w:r>
        <w:rPr>
          <w:rFonts w:hint="default" w:ascii="Times New Roman" w:hAnsi="Times New Roman" w:cs="Times New Roman"/>
          <w:b w:val="0"/>
          <w:bCs w:val="0"/>
          <w:spacing w:val="-23"/>
          <w:sz w:val="24"/>
          <w:szCs w:val="24"/>
        </w:rPr>
        <w:t xml:space="preserve"> </w:t>
      </w:r>
      <w:r>
        <w:rPr>
          <w:rFonts w:hint="default" w:ascii="Times New Roman" w:hAnsi="Times New Roman" w:cs="Times New Roman"/>
          <w:b w:val="0"/>
          <w:bCs w:val="0"/>
          <w:spacing w:val="12"/>
          <w:sz w:val="24"/>
          <w:szCs w:val="24"/>
        </w:rPr>
        <w:t>g,</w:t>
      </w:r>
      <w:r>
        <w:rPr>
          <w:rFonts w:hint="default" w:ascii="Times New Roman" w:hAnsi="Times New Roman" w:cs="Times New Roman"/>
          <w:b w:val="0"/>
          <w:bCs w:val="0"/>
          <w:spacing w:val="12"/>
          <w:sz w:val="24"/>
          <w:szCs w:val="24"/>
          <w:lang w:val="en-IN"/>
        </w:rPr>
        <w:t xml:space="preserve"> </w:t>
      </w:r>
      <w:r>
        <w:rPr>
          <w:rFonts w:hint="default" w:ascii="Times New Roman" w:hAnsi="Times New Roman" w:cs="Times New Roman"/>
          <w:b w:val="0"/>
          <w:bCs w:val="0"/>
          <w:spacing w:val="13"/>
          <w:sz w:val="24"/>
          <w:szCs w:val="24"/>
        </w:rPr>
        <w:t>in</w:t>
      </w:r>
      <w:r>
        <w:rPr>
          <w:rFonts w:hint="default" w:ascii="Times New Roman" w:hAnsi="Times New Roman" w:cs="Times New Roman"/>
          <w:b w:val="0"/>
          <w:bCs w:val="0"/>
          <w:spacing w:val="15"/>
          <w:sz w:val="24"/>
          <w:szCs w:val="24"/>
        </w:rPr>
        <w:t xml:space="preserve"> </w:t>
      </w:r>
      <w:r>
        <w:rPr>
          <w:rFonts w:hint="default" w:ascii="Times New Roman" w:hAnsi="Times New Roman" w:cs="Times New Roman"/>
          <w:b w:val="0"/>
          <w:bCs w:val="0"/>
          <w:sz w:val="24"/>
          <w:szCs w:val="24"/>
        </w:rPr>
        <w:t>w</w:t>
      </w:r>
      <w:r>
        <w:rPr>
          <w:rFonts w:hint="default" w:ascii="Times New Roman" w:hAnsi="Times New Roman" w:cs="Times New Roman"/>
          <w:b w:val="0"/>
          <w:bCs w:val="0"/>
          <w:spacing w:val="-24"/>
          <w:sz w:val="24"/>
          <w:szCs w:val="24"/>
        </w:rPr>
        <w:t xml:space="preserve"> </w:t>
      </w:r>
      <w:r>
        <w:rPr>
          <w:rFonts w:hint="default" w:ascii="Times New Roman" w:hAnsi="Times New Roman" w:cs="Times New Roman"/>
          <w:b w:val="0"/>
          <w:bCs w:val="0"/>
          <w:spacing w:val="17"/>
          <w:sz w:val="24"/>
          <w:szCs w:val="24"/>
        </w:rPr>
        <w:t>hi</w:t>
      </w:r>
      <w:r>
        <w:rPr>
          <w:rFonts w:hint="default" w:ascii="Times New Roman" w:hAnsi="Times New Roman" w:cs="Times New Roman"/>
          <w:b w:val="0"/>
          <w:bCs w:val="0"/>
          <w:spacing w:val="17"/>
          <w:sz w:val="24"/>
          <w:szCs w:val="24"/>
          <w:lang w:val="en-IN"/>
        </w:rPr>
        <w:t>c</w:t>
      </w:r>
      <w:r>
        <w:rPr>
          <w:rFonts w:hint="default" w:ascii="Times New Roman" w:hAnsi="Times New Roman" w:cs="Times New Roman"/>
          <w:b w:val="0"/>
          <w:bCs w:val="0"/>
          <w:sz w:val="24"/>
          <w:szCs w:val="24"/>
        </w:rPr>
        <w:t>h</w:t>
      </w:r>
      <w:r>
        <w:rPr>
          <w:rFonts w:hint="default" w:ascii="Times New Roman" w:hAnsi="Times New Roman" w:cs="Times New Roman"/>
          <w:b w:val="0"/>
          <w:bCs w:val="0"/>
          <w:spacing w:val="16"/>
          <w:sz w:val="24"/>
          <w:szCs w:val="24"/>
        </w:rPr>
        <w:t xml:space="preserve"> </w:t>
      </w:r>
      <w:r>
        <w:rPr>
          <w:rFonts w:hint="default" w:ascii="Times New Roman" w:hAnsi="Times New Roman" w:cs="Times New Roman"/>
          <w:b w:val="0"/>
          <w:bCs w:val="0"/>
          <w:sz w:val="24"/>
          <w:szCs w:val="24"/>
        </w:rPr>
        <w:t>a</w:t>
      </w:r>
      <w:r>
        <w:rPr>
          <w:rFonts w:hint="default" w:ascii="Times New Roman" w:hAnsi="Times New Roman" w:cs="Times New Roman"/>
          <w:b w:val="0"/>
          <w:bCs w:val="0"/>
          <w:spacing w:val="23"/>
          <w:sz w:val="24"/>
          <w:szCs w:val="24"/>
        </w:rPr>
        <w:t xml:space="preserve"> </w:t>
      </w:r>
      <w:r>
        <w:rPr>
          <w:rFonts w:hint="default" w:ascii="Times New Roman" w:hAnsi="Times New Roman" w:cs="Times New Roman"/>
          <w:b w:val="0"/>
          <w:bCs w:val="0"/>
          <w:sz w:val="24"/>
          <w:szCs w:val="24"/>
        </w:rPr>
        <w:t>D</w:t>
      </w:r>
      <w:r>
        <w:rPr>
          <w:rFonts w:hint="default" w:ascii="Times New Roman" w:hAnsi="Times New Roman" w:cs="Times New Roman"/>
          <w:b w:val="0"/>
          <w:bCs w:val="0"/>
          <w:spacing w:val="-25"/>
          <w:sz w:val="24"/>
          <w:szCs w:val="24"/>
        </w:rPr>
        <w:t xml:space="preserve"> </w:t>
      </w:r>
      <w:r>
        <w:rPr>
          <w:rFonts w:hint="default" w:ascii="Times New Roman" w:hAnsi="Times New Roman" w:cs="Times New Roman"/>
          <w:b w:val="0"/>
          <w:bCs w:val="0"/>
          <w:spacing w:val="13"/>
          <w:sz w:val="24"/>
          <w:szCs w:val="24"/>
        </w:rPr>
        <w:t>LE</w:t>
      </w:r>
      <w:r>
        <w:rPr>
          <w:rFonts w:hint="default" w:ascii="Times New Roman" w:hAnsi="Times New Roman" w:cs="Times New Roman"/>
          <w:b w:val="0"/>
          <w:bCs w:val="0"/>
          <w:spacing w:val="75"/>
          <w:sz w:val="24"/>
          <w:szCs w:val="24"/>
        </w:rPr>
        <w:t xml:space="preserve"> </w:t>
      </w:r>
      <w:r>
        <w:rPr>
          <w:rFonts w:hint="default" w:ascii="Times New Roman" w:hAnsi="Times New Roman" w:cs="Times New Roman"/>
          <w:b w:val="0"/>
          <w:bCs w:val="0"/>
          <w:sz w:val="24"/>
          <w:szCs w:val="24"/>
        </w:rPr>
        <w:t>i</w:t>
      </w:r>
      <w:r>
        <w:rPr>
          <w:rFonts w:hint="default" w:ascii="Times New Roman" w:hAnsi="Times New Roman" w:cs="Times New Roman"/>
          <w:b w:val="0"/>
          <w:bCs w:val="0"/>
          <w:spacing w:val="-28"/>
          <w:sz w:val="24"/>
          <w:szCs w:val="24"/>
        </w:rPr>
        <w:t xml:space="preserve"> </w:t>
      </w:r>
      <w:r>
        <w:rPr>
          <w:rFonts w:hint="default" w:ascii="Times New Roman" w:hAnsi="Times New Roman" w:cs="Times New Roman"/>
          <w:b w:val="0"/>
          <w:bCs w:val="0"/>
          <w:sz w:val="24"/>
          <w:szCs w:val="24"/>
        </w:rPr>
        <w:t>s</w:t>
      </w:r>
      <w:r>
        <w:rPr>
          <w:rFonts w:hint="default" w:ascii="Times New Roman" w:hAnsi="Times New Roman" w:cs="Times New Roman"/>
          <w:b w:val="0"/>
          <w:bCs w:val="0"/>
          <w:spacing w:val="13"/>
          <w:sz w:val="24"/>
          <w:szCs w:val="24"/>
        </w:rPr>
        <w:t xml:space="preserve"> </w:t>
      </w:r>
      <w:r>
        <w:rPr>
          <w:rFonts w:hint="default" w:ascii="Times New Roman" w:hAnsi="Times New Roman" w:cs="Times New Roman"/>
          <w:b w:val="0"/>
          <w:bCs w:val="0"/>
          <w:spacing w:val="16"/>
          <w:sz w:val="24"/>
          <w:szCs w:val="24"/>
        </w:rPr>
        <w:t>stu</w:t>
      </w:r>
      <w:r>
        <w:rPr>
          <w:rFonts w:hint="default" w:ascii="Times New Roman" w:hAnsi="Times New Roman" w:cs="Times New Roman"/>
          <w:b w:val="0"/>
          <w:bCs w:val="0"/>
          <w:sz w:val="24"/>
          <w:szCs w:val="24"/>
        </w:rPr>
        <w:t>f</w:t>
      </w:r>
      <w:r>
        <w:rPr>
          <w:rFonts w:hint="default" w:ascii="Times New Roman" w:hAnsi="Times New Roman" w:cs="Times New Roman"/>
          <w:b w:val="0"/>
          <w:bCs w:val="0"/>
          <w:spacing w:val="-26"/>
          <w:sz w:val="24"/>
          <w:szCs w:val="24"/>
        </w:rPr>
        <w:t xml:space="preserve"> </w:t>
      </w:r>
      <w:r>
        <w:rPr>
          <w:rFonts w:hint="default" w:ascii="Times New Roman" w:hAnsi="Times New Roman" w:cs="Times New Roman"/>
          <w:b w:val="0"/>
          <w:bCs w:val="0"/>
          <w:spacing w:val="10"/>
          <w:sz w:val="24"/>
          <w:szCs w:val="24"/>
        </w:rPr>
        <w:t>fe</w:t>
      </w:r>
      <w:r>
        <w:rPr>
          <w:rFonts w:hint="default" w:ascii="Times New Roman" w:hAnsi="Times New Roman" w:cs="Times New Roman"/>
          <w:b w:val="0"/>
          <w:bCs w:val="0"/>
          <w:sz w:val="24"/>
          <w:szCs w:val="24"/>
        </w:rPr>
        <w:t>d</w:t>
      </w:r>
      <w:r>
        <w:rPr>
          <w:rFonts w:hint="default" w:ascii="Times New Roman" w:hAnsi="Times New Roman" w:cs="Times New Roman"/>
          <w:b w:val="0"/>
          <w:bCs w:val="0"/>
          <w:spacing w:val="16"/>
          <w:sz w:val="24"/>
          <w:szCs w:val="24"/>
        </w:rPr>
        <w:t xml:space="preserve"> </w:t>
      </w:r>
      <w:r>
        <w:rPr>
          <w:rFonts w:hint="default" w:ascii="Times New Roman" w:hAnsi="Times New Roman" w:cs="Times New Roman"/>
          <w:b w:val="0"/>
          <w:bCs w:val="0"/>
          <w:spacing w:val="19"/>
          <w:sz w:val="24"/>
          <w:szCs w:val="24"/>
        </w:rPr>
        <w:t>into</w:t>
      </w:r>
      <w:r>
        <w:rPr>
          <w:rFonts w:hint="default" w:ascii="Times New Roman" w:hAnsi="Times New Roman" w:cs="Times New Roman"/>
          <w:b w:val="0"/>
          <w:bCs w:val="0"/>
          <w:spacing w:val="73"/>
          <w:sz w:val="24"/>
          <w:szCs w:val="24"/>
        </w:rPr>
        <w:t xml:space="preserve"> </w:t>
      </w:r>
      <w:r>
        <w:rPr>
          <w:rFonts w:hint="default" w:ascii="Times New Roman" w:hAnsi="Times New Roman" w:cs="Times New Roman"/>
          <w:b w:val="0"/>
          <w:bCs w:val="0"/>
          <w:spacing w:val="17"/>
          <w:sz w:val="24"/>
          <w:szCs w:val="24"/>
        </w:rPr>
        <w:t>the</w:t>
      </w:r>
      <w:r>
        <w:rPr>
          <w:rFonts w:hint="default" w:ascii="Times New Roman" w:hAnsi="Times New Roman" w:cs="Times New Roman"/>
          <w:b w:val="0"/>
          <w:bCs w:val="0"/>
          <w:spacing w:val="80"/>
          <w:sz w:val="24"/>
          <w:szCs w:val="24"/>
        </w:rPr>
        <w:t xml:space="preserve"> </w:t>
      </w:r>
      <w:r>
        <w:rPr>
          <w:rFonts w:hint="default" w:ascii="Times New Roman" w:hAnsi="Times New Roman" w:cs="Times New Roman"/>
          <w:b w:val="0"/>
          <w:bCs w:val="0"/>
          <w:spacing w:val="12"/>
          <w:sz w:val="24"/>
          <w:szCs w:val="24"/>
        </w:rPr>
        <w:t>ou</w:t>
      </w:r>
      <w:r>
        <w:rPr>
          <w:rFonts w:hint="default" w:ascii="Times New Roman" w:hAnsi="Times New Roman" w:cs="Times New Roman"/>
          <w:b w:val="0"/>
          <w:bCs w:val="0"/>
          <w:sz w:val="24"/>
          <w:szCs w:val="24"/>
        </w:rPr>
        <w:t>t</w:t>
      </w:r>
      <w:r>
        <w:rPr>
          <w:rFonts w:hint="default" w:ascii="Times New Roman" w:hAnsi="Times New Roman" w:cs="Times New Roman"/>
          <w:b w:val="0"/>
          <w:bCs w:val="0"/>
          <w:spacing w:val="-14"/>
          <w:sz w:val="24"/>
          <w:szCs w:val="24"/>
        </w:rPr>
        <w:t xml:space="preserve"> </w:t>
      </w:r>
      <w:r>
        <w:rPr>
          <w:rFonts w:hint="default" w:ascii="Times New Roman" w:hAnsi="Times New Roman" w:cs="Times New Roman"/>
          <w:b w:val="0"/>
          <w:bCs w:val="0"/>
          <w:spacing w:val="18"/>
          <w:sz w:val="24"/>
          <w:szCs w:val="24"/>
        </w:rPr>
        <w:t>goin</w:t>
      </w:r>
      <w:r>
        <w:rPr>
          <w:rFonts w:hint="default" w:ascii="Times New Roman" w:hAnsi="Times New Roman" w:cs="Times New Roman"/>
          <w:b w:val="0"/>
          <w:bCs w:val="0"/>
          <w:sz w:val="24"/>
          <w:szCs w:val="24"/>
        </w:rPr>
        <w:t>g</w:t>
      </w:r>
      <w:r>
        <w:rPr>
          <w:rFonts w:hint="default" w:ascii="Times New Roman" w:hAnsi="Times New Roman" w:cs="Times New Roman"/>
          <w:b w:val="0"/>
          <w:bCs w:val="0"/>
          <w:spacing w:val="-56"/>
          <w:sz w:val="24"/>
          <w:szCs w:val="24"/>
        </w:rPr>
        <w:t xml:space="preserve"> </w:t>
      </w:r>
      <w:r>
        <w:rPr>
          <w:rFonts w:hint="default" w:ascii="Times New Roman" w:hAnsi="Times New Roman" w:cs="Times New Roman"/>
          <w:b w:val="0"/>
          <w:bCs w:val="0"/>
          <w:spacing w:val="-56"/>
          <w:sz w:val="24"/>
          <w:szCs w:val="24"/>
          <w:lang w:val="en-IN"/>
        </w:rPr>
        <w:t xml:space="preserve">                    </w:t>
      </w:r>
      <w:r>
        <w:rPr>
          <w:rFonts w:hint="default" w:ascii="Times New Roman" w:hAnsi="Times New Roman" w:cs="Times New Roman"/>
          <w:b w:val="0"/>
          <w:bCs w:val="0"/>
          <w:w w:val="105"/>
          <w:sz w:val="24"/>
          <w:szCs w:val="24"/>
        </w:rPr>
        <w:t>character</w:t>
      </w:r>
      <w:r>
        <w:rPr>
          <w:rFonts w:hint="default" w:ascii="Times New Roman" w:hAnsi="Times New Roman" w:cs="Times New Roman"/>
          <w:b w:val="0"/>
          <w:bCs w:val="0"/>
          <w:spacing w:val="3"/>
          <w:w w:val="105"/>
          <w:sz w:val="24"/>
          <w:szCs w:val="24"/>
        </w:rPr>
        <w:t xml:space="preserve"> </w:t>
      </w:r>
      <w:r>
        <w:rPr>
          <w:rFonts w:hint="default" w:ascii="Times New Roman" w:hAnsi="Times New Roman" w:cs="Times New Roman"/>
          <w:b w:val="0"/>
          <w:bCs w:val="0"/>
          <w:w w:val="105"/>
          <w:sz w:val="24"/>
          <w:szCs w:val="24"/>
        </w:rPr>
        <w:t>stream</w:t>
      </w:r>
      <w:r>
        <w:rPr>
          <w:rFonts w:hint="default" w:ascii="Times New Roman" w:hAnsi="Times New Roman" w:cs="Times New Roman"/>
          <w:b w:val="0"/>
          <w:bCs w:val="0"/>
          <w:spacing w:val="-1"/>
          <w:w w:val="105"/>
          <w:sz w:val="24"/>
          <w:szCs w:val="24"/>
        </w:rPr>
        <w:t xml:space="preserve"> </w:t>
      </w:r>
      <w:r>
        <w:rPr>
          <w:rFonts w:hint="default" w:ascii="Times New Roman" w:hAnsi="Times New Roman" w:cs="Times New Roman"/>
          <w:b w:val="0"/>
          <w:bCs w:val="0"/>
          <w:w w:val="105"/>
          <w:sz w:val="24"/>
          <w:szCs w:val="24"/>
        </w:rPr>
        <w:t>before</w:t>
      </w:r>
      <w:r>
        <w:rPr>
          <w:rFonts w:hint="default" w:ascii="Times New Roman" w:hAnsi="Times New Roman" w:cs="Times New Roman"/>
          <w:b w:val="0"/>
          <w:bCs w:val="0"/>
          <w:spacing w:val="-8"/>
          <w:w w:val="105"/>
          <w:sz w:val="24"/>
          <w:szCs w:val="24"/>
        </w:rPr>
        <w:t xml:space="preserve"> </w:t>
      </w:r>
      <w:r>
        <w:rPr>
          <w:rFonts w:hint="default" w:ascii="Times New Roman" w:hAnsi="Times New Roman" w:cs="Times New Roman"/>
          <w:b w:val="0"/>
          <w:bCs w:val="0"/>
          <w:w w:val="105"/>
          <w:sz w:val="24"/>
          <w:szCs w:val="24"/>
        </w:rPr>
        <w:t>DLE</w:t>
      </w:r>
      <w:r>
        <w:rPr>
          <w:rFonts w:hint="default" w:ascii="Times New Roman" w:hAnsi="Times New Roman" w:cs="Times New Roman"/>
          <w:b w:val="0"/>
          <w:bCs w:val="0"/>
          <w:spacing w:val="-5"/>
          <w:w w:val="105"/>
          <w:sz w:val="24"/>
          <w:szCs w:val="24"/>
        </w:rPr>
        <w:t xml:space="preserve"> </w:t>
      </w:r>
      <w:r>
        <w:rPr>
          <w:rFonts w:hint="default" w:ascii="Times New Roman" w:hAnsi="Times New Roman" w:cs="Times New Roman"/>
          <w:b w:val="0"/>
          <w:bCs w:val="0"/>
          <w:w w:val="105"/>
          <w:sz w:val="24"/>
          <w:szCs w:val="24"/>
        </w:rPr>
        <w:t>in</w:t>
      </w:r>
      <w:r>
        <w:rPr>
          <w:rFonts w:hint="default" w:ascii="Times New Roman" w:hAnsi="Times New Roman" w:cs="Times New Roman"/>
          <w:b w:val="0"/>
          <w:bCs w:val="0"/>
          <w:spacing w:val="-1"/>
          <w:w w:val="105"/>
          <w:sz w:val="24"/>
          <w:szCs w:val="24"/>
        </w:rPr>
        <w:t xml:space="preserve"> </w:t>
      </w:r>
      <w:r>
        <w:rPr>
          <w:rFonts w:hint="default" w:ascii="Times New Roman" w:hAnsi="Times New Roman" w:cs="Times New Roman"/>
          <w:b w:val="0"/>
          <w:bCs w:val="0"/>
          <w:w w:val="105"/>
          <w:sz w:val="24"/>
          <w:szCs w:val="24"/>
        </w:rPr>
        <w:t>the</w:t>
      </w:r>
      <w:r>
        <w:rPr>
          <w:rFonts w:hint="default" w:ascii="Times New Roman" w:hAnsi="Times New Roman" w:cs="Times New Roman"/>
          <w:b w:val="0"/>
          <w:bCs w:val="0"/>
          <w:spacing w:val="-1"/>
          <w:w w:val="105"/>
          <w:sz w:val="24"/>
          <w:szCs w:val="24"/>
        </w:rPr>
        <w:t xml:space="preserve"> </w:t>
      </w:r>
      <w:r>
        <w:rPr>
          <w:rFonts w:hint="default" w:ascii="Times New Roman" w:hAnsi="Times New Roman" w:cs="Times New Roman"/>
          <w:b w:val="0"/>
          <w:bCs w:val="0"/>
          <w:w w:val="105"/>
          <w:sz w:val="24"/>
          <w:szCs w:val="24"/>
        </w:rPr>
        <w:t>data.</w:t>
      </w:r>
    </w:p>
    <w:p>
      <w:pPr>
        <w:pStyle w:val="8"/>
        <w:spacing w:before="6"/>
        <w:ind w:left="0"/>
        <w:rPr>
          <w:rFonts w:hint="default" w:ascii="Times New Roman" w:hAnsi="Times New Roman" w:cs="Times New Roman"/>
          <w:sz w:val="24"/>
          <w:szCs w:val="24"/>
        </w:rPr>
      </w:pPr>
    </w:p>
    <w:p>
      <w:pPr>
        <w:pStyle w:val="3"/>
        <w:rPr>
          <w:rFonts w:hint="default" w:ascii="Times New Roman" w:hAnsi="Times New Roman" w:cs="Times New Roman"/>
          <w:sz w:val="24"/>
          <w:szCs w:val="24"/>
        </w:rPr>
      </w:pPr>
      <w:r>
        <w:rPr>
          <w:rFonts w:hint="default" w:ascii="Times New Roman" w:hAnsi="Times New Roman" w:cs="Times New Roman"/>
          <w:sz w:val="24"/>
          <w:szCs w:val="24"/>
        </w:rPr>
        <w:t>SOURCE</w:t>
      </w:r>
      <w:r>
        <w:rPr>
          <w:rFonts w:hint="default" w:ascii="Times New Roman" w:hAnsi="Times New Roman" w:cs="Times New Roman"/>
          <w:spacing w:val="64"/>
          <w:sz w:val="24"/>
          <w:szCs w:val="24"/>
        </w:rPr>
        <w:t xml:space="preserve"> </w:t>
      </w:r>
      <w:r>
        <w:rPr>
          <w:rFonts w:hint="default" w:ascii="Times New Roman" w:hAnsi="Times New Roman" w:cs="Times New Roman"/>
          <w:sz w:val="24"/>
          <w:szCs w:val="24"/>
        </w:rPr>
        <w:t>CODE:</w:t>
      </w:r>
    </w:p>
    <w:p>
      <w:pPr>
        <w:pStyle w:val="8"/>
        <w:spacing w:before="2" w:line="249" w:lineRule="auto"/>
        <w:ind w:right="7373"/>
        <w:rPr>
          <w:rFonts w:hint="default" w:ascii="Times New Roman" w:hAnsi="Times New Roman" w:cs="Times New Roman"/>
          <w:sz w:val="24"/>
          <w:szCs w:val="24"/>
        </w:rPr>
      </w:pPr>
      <w:r>
        <w:rPr>
          <w:rFonts w:hint="default" w:ascii="Times New Roman" w:hAnsi="Times New Roman" w:cs="Times New Roman"/>
          <w:w w:val="105"/>
          <w:sz w:val="24"/>
          <w:szCs w:val="24"/>
        </w:rPr>
        <w:t>//</w:t>
      </w:r>
      <w:r>
        <w:rPr>
          <w:rFonts w:hint="default" w:ascii="Times New Roman" w:hAnsi="Times New Roman" w:cs="Times New Roman"/>
          <w:spacing w:val="-13"/>
          <w:w w:val="105"/>
          <w:sz w:val="24"/>
          <w:szCs w:val="24"/>
        </w:rPr>
        <w:t xml:space="preserve"> </w:t>
      </w:r>
      <w:r>
        <w:rPr>
          <w:rFonts w:hint="default" w:ascii="Times New Roman" w:hAnsi="Times New Roman" w:cs="Times New Roman"/>
          <w:w w:val="105"/>
          <w:sz w:val="24"/>
          <w:szCs w:val="24"/>
        </w:rPr>
        <w:t>BIT</w:t>
      </w:r>
      <w:r>
        <w:rPr>
          <w:rFonts w:hint="default" w:ascii="Times New Roman" w:hAnsi="Times New Roman" w:cs="Times New Roman"/>
          <w:spacing w:val="-7"/>
          <w:w w:val="105"/>
          <w:sz w:val="24"/>
          <w:szCs w:val="24"/>
        </w:rPr>
        <w:t xml:space="preserve"> </w:t>
      </w:r>
      <w:r>
        <w:rPr>
          <w:rFonts w:hint="default" w:ascii="Times New Roman" w:hAnsi="Times New Roman" w:cs="Times New Roman"/>
          <w:w w:val="105"/>
          <w:sz w:val="24"/>
          <w:szCs w:val="24"/>
        </w:rPr>
        <w:t>Stuffing</w:t>
      </w:r>
      <w:r>
        <w:rPr>
          <w:rFonts w:hint="default" w:ascii="Times New Roman" w:hAnsi="Times New Roman" w:cs="Times New Roman"/>
          <w:spacing w:val="-8"/>
          <w:w w:val="105"/>
          <w:sz w:val="24"/>
          <w:szCs w:val="24"/>
        </w:rPr>
        <w:t xml:space="preserve"> </w:t>
      </w:r>
      <w:r>
        <w:rPr>
          <w:rFonts w:hint="default" w:ascii="Times New Roman" w:hAnsi="Times New Roman" w:cs="Times New Roman"/>
          <w:w w:val="105"/>
          <w:sz w:val="24"/>
          <w:szCs w:val="24"/>
        </w:rPr>
        <w:t>program</w:t>
      </w:r>
      <w:r>
        <w:rPr>
          <w:rFonts w:hint="default" w:ascii="Times New Roman" w:hAnsi="Times New Roman" w:cs="Times New Roman"/>
          <w:spacing w:val="-57"/>
          <w:w w:val="105"/>
          <w:sz w:val="24"/>
          <w:szCs w:val="24"/>
        </w:rPr>
        <w:t xml:space="preserve"> </w:t>
      </w:r>
      <w:r>
        <w:rPr>
          <w:rFonts w:hint="default" w:ascii="Times New Roman" w:hAnsi="Times New Roman" w:cs="Times New Roman"/>
          <w:w w:val="105"/>
          <w:sz w:val="24"/>
          <w:szCs w:val="24"/>
        </w:rPr>
        <w:t>#include&lt;stdio.h&gt;</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#include&lt;conio.h&gt;</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#include&lt;string.h&gt;</w:t>
      </w:r>
    </w:p>
    <w:p>
      <w:pPr>
        <w:pStyle w:val="8"/>
        <w:spacing w:before="2"/>
        <w:rPr>
          <w:rFonts w:hint="default" w:ascii="Times New Roman" w:hAnsi="Times New Roman" w:cs="Times New Roman"/>
          <w:sz w:val="24"/>
          <w:szCs w:val="24"/>
        </w:rPr>
      </w:pPr>
      <w:r>
        <w:rPr>
          <w:rFonts w:hint="default" w:ascii="Times New Roman" w:hAnsi="Times New Roman" w:cs="Times New Roman"/>
          <w:w w:val="105"/>
          <w:sz w:val="24"/>
          <w:szCs w:val="24"/>
        </w:rPr>
        <w:t>void</w:t>
      </w:r>
      <w:r>
        <w:rPr>
          <w:rFonts w:hint="default" w:ascii="Times New Roman" w:hAnsi="Times New Roman" w:cs="Times New Roman"/>
          <w:spacing w:val="-7"/>
          <w:w w:val="105"/>
          <w:sz w:val="24"/>
          <w:szCs w:val="24"/>
        </w:rPr>
        <w:t xml:space="preserve"> </w:t>
      </w:r>
      <w:r>
        <w:rPr>
          <w:rFonts w:hint="default" w:ascii="Times New Roman" w:hAnsi="Times New Roman" w:cs="Times New Roman"/>
          <w:w w:val="105"/>
          <w:sz w:val="24"/>
          <w:szCs w:val="24"/>
        </w:rPr>
        <w:t>main()</w:t>
      </w:r>
    </w:p>
    <w:p>
      <w:pPr>
        <w:pStyle w:val="8"/>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before="17" w:line="247" w:lineRule="auto"/>
        <w:ind w:right="6856"/>
        <w:rPr>
          <w:rFonts w:hint="default" w:ascii="Times New Roman" w:hAnsi="Times New Roman" w:cs="Times New Roman"/>
          <w:sz w:val="24"/>
          <w:szCs w:val="24"/>
        </w:rPr>
      </w:pPr>
      <w:r>
        <w:rPr>
          <w:rFonts w:hint="default" w:ascii="Times New Roman" w:hAnsi="Times New Roman" w:cs="Times New Roman"/>
          <w:sz w:val="24"/>
          <w:szCs w:val="24"/>
        </w:rPr>
        <w:t>int</w:t>
      </w:r>
      <w:r>
        <w:rPr>
          <w:rFonts w:hint="default" w:ascii="Times New Roman" w:hAnsi="Times New Roman" w:cs="Times New Roman"/>
          <w:spacing w:val="20"/>
          <w:sz w:val="24"/>
          <w:szCs w:val="24"/>
        </w:rPr>
        <w:t xml:space="preserve"> </w:t>
      </w:r>
      <w:r>
        <w:rPr>
          <w:rFonts w:hint="default" w:ascii="Times New Roman" w:hAnsi="Times New Roman" w:cs="Times New Roman"/>
          <w:sz w:val="24"/>
          <w:szCs w:val="24"/>
        </w:rPr>
        <w:t>a[20],b[30],i,j,k,count,n;</w:t>
      </w:r>
      <w:r>
        <w:rPr>
          <w:rFonts w:hint="default" w:ascii="Times New Roman" w:hAnsi="Times New Roman" w:cs="Times New Roman"/>
          <w:spacing w:val="-55"/>
          <w:sz w:val="24"/>
          <w:szCs w:val="24"/>
        </w:rPr>
        <w:t xml:space="preserve"> </w:t>
      </w:r>
      <w:r>
        <w:rPr>
          <w:rFonts w:hint="default" w:ascii="Times New Roman" w:hAnsi="Times New Roman" w:cs="Times New Roman"/>
          <w:w w:val="105"/>
          <w:sz w:val="24"/>
          <w:szCs w:val="24"/>
        </w:rPr>
        <w:t>clrscr();</w:t>
      </w:r>
    </w:p>
    <w:p>
      <w:pPr>
        <w:pStyle w:val="8"/>
        <w:spacing w:before="2" w:line="254" w:lineRule="auto"/>
        <w:ind w:right="6856"/>
        <w:rPr>
          <w:rFonts w:hint="default" w:ascii="Times New Roman" w:hAnsi="Times New Roman" w:cs="Times New Roman"/>
          <w:sz w:val="24"/>
          <w:szCs w:val="24"/>
        </w:rPr>
      </w:pPr>
      <w:r>
        <w:rPr>
          <w:rFonts w:hint="default" w:ascii="Times New Roman" w:hAnsi="Times New Roman" w:cs="Times New Roman"/>
          <w:spacing w:val="-1"/>
          <w:w w:val="105"/>
          <w:sz w:val="24"/>
          <w:szCs w:val="24"/>
        </w:rPr>
        <w:t>printf("Enter</w:t>
      </w:r>
      <w:r>
        <w:rPr>
          <w:rFonts w:hint="default" w:ascii="Times New Roman" w:hAnsi="Times New Roman" w:cs="Times New Roman"/>
          <w:spacing w:val="-10"/>
          <w:w w:val="105"/>
          <w:sz w:val="24"/>
          <w:szCs w:val="24"/>
        </w:rPr>
        <w:t xml:space="preserve"> </w:t>
      </w:r>
      <w:r>
        <w:rPr>
          <w:rFonts w:hint="default" w:ascii="Times New Roman" w:hAnsi="Times New Roman" w:cs="Times New Roman"/>
          <w:w w:val="105"/>
          <w:sz w:val="24"/>
          <w:szCs w:val="24"/>
        </w:rPr>
        <w:t>frame</w:t>
      </w:r>
      <w:r>
        <w:rPr>
          <w:rFonts w:hint="default" w:ascii="Times New Roman" w:hAnsi="Times New Roman" w:cs="Times New Roman"/>
          <w:spacing w:val="-13"/>
          <w:w w:val="105"/>
          <w:sz w:val="24"/>
          <w:szCs w:val="24"/>
        </w:rPr>
        <w:t xml:space="preserve"> </w:t>
      </w:r>
      <w:r>
        <w:rPr>
          <w:rFonts w:hint="default" w:ascii="Times New Roman" w:hAnsi="Times New Roman" w:cs="Times New Roman"/>
          <w:w w:val="105"/>
          <w:sz w:val="24"/>
          <w:szCs w:val="24"/>
        </w:rPr>
        <w:t>length:");</w:t>
      </w:r>
      <w:r>
        <w:rPr>
          <w:rFonts w:hint="default" w:ascii="Times New Roman" w:hAnsi="Times New Roman" w:cs="Times New Roman"/>
          <w:spacing w:val="-57"/>
          <w:w w:val="105"/>
          <w:sz w:val="24"/>
          <w:szCs w:val="24"/>
        </w:rPr>
        <w:t xml:space="preserve"> </w:t>
      </w:r>
      <w:r>
        <w:rPr>
          <w:rFonts w:hint="default" w:ascii="Times New Roman" w:hAnsi="Times New Roman" w:cs="Times New Roman"/>
          <w:w w:val="105"/>
          <w:sz w:val="24"/>
          <w:szCs w:val="24"/>
        </w:rPr>
        <w:t>scanf("%d",&amp;n);</w:t>
      </w:r>
    </w:p>
    <w:p>
      <w:pPr>
        <w:pStyle w:val="8"/>
        <w:spacing w:before="0" w:line="247" w:lineRule="auto"/>
        <w:ind w:right="5445"/>
        <w:rPr>
          <w:rFonts w:hint="default" w:ascii="Times New Roman" w:hAnsi="Times New Roman" w:cs="Times New Roman"/>
          <w:sz w:val="24"/>
          <w:szCs w:val="24"/>
        </w:rPr>
      </w:pPr>
      <w:r>
        <w:rPr>
          <w:rFonts w:hint="default" w:ascii="Times New Roman" w:hAnsi="Times New Roman" w:cs="Times New Roman"/>
          <w:w w:val="105"/>
          <w:sz w:val="24"/>
          <w:szCs w:val="24"/>
        </w:rPr>
        <w:t>printf("Enter</w:t>
      </w:r>
      <w:r>
        <w:rPr>
          <w:rFonts w:hint="default" w:ascii="Times New Roman" w:hAnsi="Times New Roman" w:cs="Times New Roman"/>
          <w:spacing w:val="-4"/>
          <w:w w:val="105"/>
          <w:sz w:val="24"/>
          <w:szCs w:val="24"/>
        </w:rPr>
        <w:t xml:space="preserve"> </w:t>
      </w:r>
      <w:r>
        <w:rPr>
          <w:rFonts w:hint="default" w:ascii="Times New Roman" w:hAnsi="Times New Roman" w:cs="Times New Roman"/>
          <w:w w:val="105"/>
          <w:sz w:val="24"/>
          <w:szCs w:val="24"/>
        </w:rPr>
        <w:t>input</w:t>
      </w:r>
      <w:r>
        <w:rPr>
          <w:rFonts w:hint="default" w:ascii="Times New Roman" w:hAnsi="Times New Roman" w:cs="Times New Roman"/>
          <w:spacing w:val="-4"/>
          <w:w w:val="105"/>
          <w:sz w:val="24"/>
          <w:szCs w:val="24"/>
        </w:rPr>
        <w:t xml:space="preserve"> </w:t>
      </w:r>
      <w:r>
        <w:rPr>
          <w:rFonts w:hint="default" w:ascii="Times New Roman" w:hAnsi="Times New Roman" w:cs="Times New Roman"/>
          <w:w w:val="105"/>
          <w:sz w:val="24"/>
          <w:szCs w:val="24"/>
        </w:rPr>
        <w:t>frame</w:t>
      </w:r>
      <w:r>
        <w:rPr>
          <w:rFonts w:hint="default" w:ascii="Times New Roman" w:hAnsi="Times New Roman" w:cs="Times New Roman"/>
          <w:spacing w:val="-14"/>
          <w:w w:val="105"/>
          <w:sz w:val="24"/>
          <w:szCs w:val="24"/>
        </w:rPr>
        <w:t xml:space="preserve"> </w:t>
      </w:r>
      <w:r>
        <w:rPr>
          <w:rFonts w:hint="default" w:ascii="Times New Roman" w:hAnsi="Times New Roman" w:cs="Times New Roman"/>
          <w:w w:val="105"/>
          <w:sz w:val="24"/>
          <w:szCs w:val="24"/>
        </w:rPr>
        <w:t>(0's</w:t>
      </w:r>
      <w:r>
        <w:rPr>
          <w:rFonts w:hint="default" w:ascii="Times New Roman" w:hAnsi="Times New Roman" w:cs="Times New Roman"/>
          <w:spacing w:val="-9"/>
          <w:w w:val="105"/>
          <w:sz w:val="24"/>
          <w:szCs w:val="24"/>
        </w:rPr>
        <w:t xml:space="preserve"> </w:t>
      </w:r>
      <w:r>
        <w:rPr>
          <w:rFonts w:hint="default" w:ascii="Times New Roman" w:hAnsi="Times New Roman" w:cs="Times New Roman"/>
          <w:w w:val="105"/>
          <w:sz w:val="24"/>
          <w:szCs w:val="24"/>
        </w:rPr>
        <w:t>&amp;</w:t>
      </w:r>
      <w:r>
        <w:rPr>
          <w:rFonts w:hint="default" w:ascii="Times New Roman" w:hAnsi="Times New Roman" w:cs="Times New Roman"/>
          <w:spacing w:val="-13"/>
          <w:w w:val="105"/>
          <w:sz w:val="24"/>
          <w:szCs w:val="24"/>
        </w:rPr>
        <w:t xml:space="preserve"> </w:t>
      </w:r>
      <w:r>
        <w:rPr>
          <w:rFonts w:hint="default" w:ascii="Times New Roman" w:hAnsi="Times New Roman" w:cs="Times New Roman"/>
          <w:w w:val="105"/>
          <w:sz w:val="24"/>
          <w:szCs w:val="24"/>
        </w:rPr>
        <w:t>1's</w:t>
      </w:r>
      <w:r>
        <w:rPr>
          <w:rFonts w:hint="default" w:ascii="Times New Roman" w:hAnsi="Times New Roman" w:cs="Times New Roman"/>
          <w:spacing w:val="-9"/>
          <w:w w:val="105"/>
          <w:sz w:val="24"/>
          <w:szCs w:val="24"/>
        </w:rPr>
        <w:t xml:space="preserve"> </w:t>
      </w:r>
      <w:r>
        <w:rPr>
          <w:rFonts w:hint="default" w:ascii="Times New Roman" w:hAnsi="Times New Roman" w:cs="Times New Roman"/>
          <w:w w:val="105"/>
          <w:sz w:val="24"/>
          <w:szCs w:val="24"/>
        </w:rPr>
        <w:t>only):");</w:t>
      </w:r>
      <w:r>
        <w:rPr>
          <w:rFonts w:hint="default" w:ascii="Times New Roman" w:hAnsi="Times New Roman" w:cs="Times New Roman"/>
          <w:spacing w:val="-57"/>
          <w:w w:val="105"/>
          <w:sz w:val="24"/>
          <w:szCs w:val="24"/>
        </w:rPr>
        <w:t xml:space="preserve"> </w:t>
      </w:r>
      <w:r>
        <w:rPr>
          <w:rFonts w:hint="default" w:ascii="Times New Roman" w:hAnsi="Times New Roman" w:cs="Times New Roman"/>
          <w:w w:val="105"/>
          <w:sz w:val="24"/>
          <w:szCs w:val="24"/>
        </w:rPr>
        <w:t>for(i=0;i&lt;n;i++)</w:t>
      </w:r>
    </w:p>
    <w:p>
      <w:pPr>
        <w:pStyle w:val="8"/>
        <w:spacing w:before="4" w:line="249" w:lineRule="auto"/>
        <w:ind w:right="7883"/>
        <w:rPr>
          <w:rFonts w:hint="default" w:ascii="Times New Roman" w:hAnsi="Times New Roman" w:cs="Times New Roman"/>
          <w:sz w:val="24"/>
          <w:szCs w:val="24"/>
        </w:rPr>
      </w:pPr>
      <w:r>
        <w:rPr>
          <w:rFonts w:hint="default" w:ascii="Times New Roman" w:hAnsi="Times New Roman" w:cs="Times New Roman"/>
          <w:sz w:val="24"/>
          <w:szCs w:val="24"/>
        </w:rPr>
        <w:t>scanf("%d",&amp;a[i]);</w:t>
      </w:r>
      <w:r>
        <w:rPr>
          <w:rFonts w:hint="default" w:ascii="Times New Roman" w:hAnsi="Times New Roman" w:cs="Times New Roman"/>
          <w:spacing w:val="1"/>
          <w:sz w:val="24"/>
          <w:szCs w:val="24"/>
        </w:rPr>
        <w:t xml:space="preserve"> </w:t>
      </w:r>
      <w:r>
        <w:rPr>
          <w:rFonts w:hint="default" w:ascii="Times New Roman" w:hAnsi="Times New Roman" w:cs="Times New Roman"/>
          <w:w w:val="105"/>
          <w:sz w:val="24"/>
          <w:szCs w:val="24"/>
        </w:rPr>
        <w:t>i=0;</w:t>
      </w:r>
    </w:p>
    <w:p>
      <w:pPr>
        <w:pStyle w:val="8"/>
        <w:spacing w:before="0" w:line="254" w:lineRule="auto"/>
        <w:ind w:right="8646"/>
        <w:rPr>
          <w:rFonts w:hint="default" w:ascii="Times New Roman" w:hAnsi="Times New Roman" w:cs="Times New Roman"/>
          <w:sz w:val="24"/>
          <w:szCs w:val="24"/>
        </w:rPr>
      </w:pPr>
      <w:r>
        <w:rPr>
          <w:rFonts w:hint="default" w:ascii="Times New Roman" w:hAnsi="Times New Roman" w:cs="Times New Roman"/>
          <w:sz w:val="24"/>
          <w:szCs w:val="24"/>
        </w:rPr>
        <w:t>count=1;</w:t>
      </w:r>
      <w:r>
        <w:rPr>
          <w:rFonts w:hint="default" w:ascii="Times New Roman" w:hAnsi="Times New Roman" w:cs="Times New Roman"/>
          <w:spacing w:val="-55"/>
          <w:sz w:val="24"/>
          <w:szCs w:val="24"/>
        </w:rPr>
        <w:t xml:space="preserve"> </w:t>
      </w:r>
      <w:r>
        <w:rPr>
          <w:rFonts w:hint="default" w:ascii="Times New Roman" w:hAnsi="Times New Roman" w:cs="Times New Roman"/>
          <w:w w:val="105"/>
          <w:sz w:val="24"/>
          <w:szCs w:val="24"/>
        </w:rPr>
        <w:t>j=0;</w:t>
      </w:r>
    </w:p>
    <w:p>
      <w:pPr>
        <w:pStyle w:val="8"/>
        <w:spacing w:before="0" w:line="258" w:lineRule="exact"/>
        <w:rPr>
          <w:rFonts w:hint="default" w:ascii="Times New Roman" w:hAnsi="Times New Roman" w:cs="Times New Roman"/>
          <w:sz w:val="24"/>
          <w:szCs w:val="24"/>
        </w:rPr>
      </w:pPr>
      <w:r>
        <w:rPr>
          <w:rFonts w:hint="default" w:ascii="Times New Roman" w:hAnsi="Times New Roman" w:cs="Times New Roman"/>
          <w:w w:val="105"/>
          <w:sz w:val="24"/>
          <w:szCs w:val="24"/>
        </w:rPr>
        <w:t>while(i&lt;n)</w:t>
      </w:r>
    </w:p>
    <w:p>
      <w:pPr>
        <w:pStyle w:val="8"/>
        <w:spacing w:before="7"/>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before="16"/>
        <w:rPr>
          <w:rFonts w:hint="default" w:ascii="Times New Roman" w:hAnsi="Times New Roman" w:cs="Times New Roman"/>
          <w:sz w:val="24"/>
          <w:szCs w:val="24"/>
        </w:rPr>
      </w:pPr>
      <w:r>
        <w:rPr>
          <w:rFonts w:hint="default" w:ascii="Times New Roman" w:hAnsi="Times New Roman" w:cs="Times New Roman"/>
          <w:w w:val="105"/>
          <w:sz w:val="24"/>
          <w:szCs w:val="24"/>
        </w:rPr>
        <w:t>if(a[i]==1)</w:t>
      </w:r>
    </w:p>
    <w:p>
      <w:pPr>
        <w:pStyle w:val="8"/>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rPr>
          <w:rFonts w:hint="default" w:ascii="Times New Roman" w:hAnsi="Times New Roman" w:cs="Times New Roman"/>
          <w:sz w:val="24"/>
          <w:szCs w:val="24"/>
        </w:rPr>
      </w:pPr>
      <w:r>
        <w:rPr>
          <w:rFonts w:hint="default" w:ascii="Times New Roman" w:hAnsi="Times New Roman" w:cs="Times New Roman"/>
          <w:w w:val="105"/>
          <w:sz w:val="24"/>
          <w:szCs w:val="24"/>
        </w:rPr>
        <w:t>b[j]=a[i];</w:t>
      </w:r>
    </w:p>
    <w:p>
      <w:pPr>
        <w:pStyle w:val="8"/>
        <w:spacing w:before="17"/>
        <w:rPr>
          <w:rFonts w:hint="default" w:ascii="Times New Roman" w:hAnsi="Times New Roman" w:cs="Times New Roman"/>
          <w:sz w:val="24"/>
          <w:szCs w:val="24"/>
        </w:rPr>
      </w:pPr>
      <w:r>
        <w:rPr>
          <w:rFonts w:hint="default" w:ascii="Times New Roman" w:hAnsi="Times New Roman" w:cs="Times New Roman"/>
          <w:sz w:val="24"/>
          <w:szCs w:val="24"/>
        </w:rPr>
        <w:t>for(k=i+1;a[k]==1</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&amp;&amp;</w:t>
      </w:r>
      <w:r>
        <w:rPr>
          <w:rFonts w:hint="default" w:ascii="Times New Roman" w:hAnsi="Times New Roman" w:cs="Times New Roman"/>
          <w:spacing w:val="39"/>
          <w:sz w:val="24"/>
          <w:szCs w:val="24"/>
        </w:rPr>
        <w:t xml:space="preserve"> </w:t>
      </w:r>
      <w:r>
        <w:rPr>
          <w:rFonts w:hint="default" w:ascii="Times New Roman" w:hAnsi="Times New Roman" w:cs="Times New Roman"/>
          <w:sz w:val="24"/>
          <w:szCs w:val="24"/>
        </w:rPr>
        <w:t>k&lt;n</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&amp;&amp;count&lt;5;k++)</w:t>
      </w:r>
    </w:p>
    <w:p>
      <w:pPr>
        <w:pStyle w:val="8"/>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before="10"/>
        <w:ind w:left="258"/>
        <w:rPr>
          <w:rFonts w:hint="default" w:ascii="Times New Roman" w:hAnsi="Times New Roman" w:cs="Times New Roman"/>
          <w:sz w:val="24"/>
          <w:szCs w:val="24"/>
        </w:rPr>
      </w:pPr>
      <w:r>
        <w:rPr>
          <w:rFonts w:hint="default" w:ascii="Times New Roman" w:hAnsi="Times New Roman" w:cs="Times New Roman"/>
          <w:w w:val="105"/>
          <w:sz w:val="24"/>
          <w:szCs w:val="24"/>
        </w:rPr>
        <w:t>j++;</w:t>
      </w:r>
    </w:p>
    <w:p>
      <w:pPr>
        <w:pStyle w:val="8"/>
        <w:spacing w:before="16" w:line="247" w:lineRule="auto"/>
        <w:ind w:right="7883"/>
        <w:rPr>
          <w:rFonts w:hint="default" w:ascii="Times New Roman" w:hAnsi="Times New Roman" w:cs="Times New Roman"/>
          <w:sz w:val="24"/>
          <w:szCs w:val="24"/>
        </w:rPr>
      </w:pPr>
      <w:r>
        <w:rPr>
          <w:rFonts w:hint="default" w:ascii="Times New Roman" w:hAnsi="Times New Roman" w:cs="Times New Roman"/>
          <w:w w:val="105"/>
          <w:sz w:val="24"/>
          <w:szCs w:val="24"/>
        </w:rPr>
        <w:t>b[j]=a[k];</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count++;</w:t>
      </w:r>
      <w:r>
        <w:rPr>
          <w:rFonts w:hint="default" w:ascii="Times New Roman" w:hAnsi="Times New Roman" w:cs="Times New Roman"/>
          <w:spacing w:val="1"/>
          <w:w w:val="105"/>
          <w:sz w:val="24"/>
          <w:szCs w:val="24"/>
        </w:rPr>
        <w:t xml:space="preserve"> </w:t>
      </w:r>
      <w:r>
        <w:rPr>
          <w:rFonts w:hint="default" w:ascii="Times New Roman" w:hAnsi="Times New Roman" w:cs="Times New Roman"/>
          <w:sz w:val="24"/>
          <w:szCs w:val="24"/>
        </w:rPr>
        <w:t>if(count==5)</w:t>
      </w:r>
    </w:p>
    <w:p>
      <w:pPr>
        <w:pStyle w:val="8"/>
        <w:spacing w:before="11"/>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before="10" w:line="247" w:lineRule="auto"/>
        <w:ind w:right="8646" w:firstLine="57"/>
        <w:rPr>
          <w:rFonts w:hint="default" w:ascii="Times New Roman" w:hAnsi="Times New Roman" w:cs="Times New Roman"/>
          <w:sz w:val="24"/>
          <w:szCs w:val="24"/>
        </w:rPr>
      </w:pPr>
      <w:r>
        <w:rPr>
          <w:rFonts w:hint="default" w:ascii="Times New Roman" w:hAnsi="Times New Roman" w:cs="Times New Roman"/>
          <w:w w:val="105"/>
          <w:sz w:val="24"/>
          <w:szCs w:val="24"/>
        </w:rPr>
        <w:t>j++;</w:t>
      </w:r>
      <w:r>
        <w:rPr>
          <w:rFonts w:hint="default" w:ascii="Times New Roman" w:hAnsi="Times New Roman" w:cs="Times New Roman"/>
          <w:spacing w:val="1"/>
          <w:w w:val="105"/>
          <w:sz w:val="24"/>
          <w:szCs w:val="24"/>
        </w:rPr>
        <w:t xml:space="preserve"> </w:t>
      </w:r>
      <w:r>
        <w:rPr>
          <w:rFonts w:hint="default" w:ascii="Times New Roman" w:hAnsi="Times New Roman" w:cs="Times New Roman"/>
          <w:sz w:val="24"/>
          <w:szCs w:val="24"/>
        </w:rPr>
        <w:t>b[j]=0;</w:t>
      </w:r>
    </w:p>
    <w:p>
      <w:pPr>
        <w:pStyle w:val="8"/>
        <w:spacing w:before="10" w:line="247" w:lineRule="auto"/>
        <w:ind w:right="8646" w:firstLine="57"/>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rPr>
          <w:rFonts w:hint="default" w:ascii="Times New Roman" w:hAnsi="Times New Roman" w:cs="Times New Roman"/>
          <w:sz w:val="24"/>
          <w:szCs w:val="24"/>
        </w:rPr>
      </w:pPr>
      <w:r>
        <w:rPr>
          <w:rFonts w:hint="default" w:ascii="Times New Roman" w:hAnsi="Times New Roman" w:cs="Times New Roman"/>
          <w:w w:val="105"/>
          <w:sz w:val="24"/>
          <w:szCs w:val="24"/>
        </w:rPr>
        <w:t>i=k;</w:t>
      </w:r>
    </w:p>
    <w:p>
      <w:pPr>
        <w:pStyle w:val="8"/>
        <w:spacing w:before="16"/>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before="10"/>
        <w:rPr>
          <w:rFonts w:hint="default" w:ascii="Times New Roman" w:hAnsi="Times New Roman" w:cs="Times New Roman"/>
          <w:sz w:val="24"/>
          <w:szCs w:val="24"/>
        </w:rPr>
      </w:pPr>
      <w:r>
        <w:rPr>
          <w:rFonts w:hint="default" w:ascii="Times New Roman" w:hAnsi="Times New Roman" w:cs="Times New Roman"/>
          <w:w w:val="105"/>
          <w:sz w:val="24"/>
          <w:szCs w:val="24"/>
        </w:rPr>
        <w:t>else</w:t>
      </w:r>
    </w:p>
    <w:p>
      <w:pPr>
        <w:pStyle w:val="8"/>
        <w:spacing w:before="16"/>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rPr>
          <w:rFonts w:hint="default" w:ascii="Times New Roman" w:hAnsi="Times New Roman" w:cs="Times New Roman"/>
          <w:sz w:val="24"/>
          <w:szCs w:val="24"/>
        </w:rPr>
      </w:pPr>
      <w:r>
        <w:rPr>
          <w:rFonts w:hint="default" w:ascii="Times New Roman" w:hAnsi="Times New Roman" w:cs="Times New Roman"/>
          <w:w w:val="105"/>
          <w:sz w:val="24"/>
          <w:szCs w:val="24"/>
        </w:rPr>
        <w:t>b[j]=a[i];</w:t>
      </w:r>
    </w:p>
    <w:p>
      <w:pPr>
        <w:pStyle w:val="8"/>
        <w:spacing w:before="10" w:line="252" w:lineRule="auto"/>
        <w:ind w:right="9269"/>
        <w:rPr>
          <w:rFonts w:hint="default" w:ascii="Times New Roman" w:hAnsi="Times New Roman" w:cs="Times New Roman"/>
          <w:sz w:val="24"/>
          <w:szCs w:val="24"/>
        </w:rPr>
      </w:pPr>
      <w:r>
        <w:rPr>
          <w:rFonts w:hint="default" w:ascii="Times New Roman" w:hAnsi="Times New Roman" w:cs="Times New Roman"/>
          <w:w w:val="105"/>
          <w:sz w:val="24"/>
          <w:szCs w:val="24"/>
        </w:rPr>
        <w:t>}</w:t>
      </w:r>
      <w:r>
        <w:rPr>
          <w:rFonts w:hint="default" w:ascii="Times New Roman" w:hAnsi="Times New Roman" w:cs="Times New Roman"/>
          <w:spacing w:val="1"/>
          <w:w w:val="105"/>
          <w:sz w:val="24"/>
          <w:szCs w:val="24"/>
        </w:rPr>
        <w:t xml:space="preserve"> </w:t>
      </w:r>
      <w:r>
        <w:rPr>
          <w:rFonts w:hint="default" w:ascii="Times New Roman" w:hAnsi="Times New Roman" w:cs="Times New Roman"/>
          <w:spacing w:val="-4"/>
          <w:w w:val="105"/>
          <w:sz w:val="24"/>
          <w:szCs w:val="24"/>
        </w:rPr>
        <w:t>i++;</w:t>
      </w:r>
      <w:r>
        <w:rPr>
          <w:rFonts w:hint="default" w:ascii="Times New Roman" w:hAnsi="Times New Roman" w:cs="Times New Roman"/>
          <w:spacing w:val="-58"/>
          <w:w w:val="105"/>
          <w:sz w:val="24"/>
          <w:szCs w:val="24"/>
        </w:rPr>
        <w:t xml:space="preserve"> </w:t>
      </w:r>
      <w:r>
        <w:rPr>
          <w:rFonts w:hint="default" w:ascii="Times New Roman" w:hAnsi="Times New Roman" w:cs="Times New Roman"/>
          <w:sz w:val="24"/>
          <w:szCs w:val="24"/>
        </w:rPr>
        <w:t>j++;</w:t>
      </w:r>
    </w:p>
    <w:p>
      <w:pPr>
        <w:pStyle w:val="8"/>
        <w:spacing w:before="0" w:line="259" w:lineRule="exact"/>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before="17" w:line="247" w:lineRule="auto"/>
        <w:ind w:right="6154"/>
        <w:rPr>
          <w:rFonts w:hint="default" w:ascii="Times New Roman" w:hAnsi="Times New Roman" w:cs="Times New Roman"/>
          <w:sz w:val="24"/>
          <w:szCs w:val="24"/>
        </w:rPr>
      </w:pPr>
      <w:r>
        <w:rPr>
          <w:rFonts w:hint="default" w:ascii="Times New Roman" w:hAnsi="Times New Roman" w:cs="Times New Roman"/>
          <w:w w:val="105"/>
          <w:sz w:val="24"/>
          <w:szCs w:val="24"/>
        </w:rPr>
        <w:t>printf("After</w:t>
      </w:r>
      <w:r>
        <w:rPr>
          <w:rFonts w:hint="default" w:ascii="Times New Roman" w:hAnsi="Times New Roman" w:cs="Times New Roman"/>
          <w:spacing w:val="-9"/>
          <w:w w:val="105"/>
          <w:sz w:val="24"/>
          <w:szCs w:val="24"/>
        </w:rPr>
        <w:t xml:space="preserve"> </w:t>
      </w:r>
      <w:r>
        <w:rPr>
          <w:rFonts w:hint="default" w:ascii="Times New Roman" w:hAnsi="Times New Roman" w:cs="Times New Roman"/>
          <w:w w:val="105"/>
          <w:sz w:val="24"/>
          <w:szCs w:val="24"/>
        </w:rPr>
        <w:t>stuffing</w:t>
      </w:r>
      <w:r>
        <w:rPr>
          <w:rFonts w:hint="default" w:ascii="Times New Roman" w:hAnsi="Times New Roman" w:cs="Times New Roman"/>
          <w:spacing w:val="-11"/>
          <w:w w:val="105"/>
          <w:sz w:val="24"/>
          <w:szCs w:val="24"/>
        </w:rPr>
        <w:t xml:space="preserve"> </w:t>
      </w:r>
      <w:r>
        <w:rPr>
          <w:rFonts w:hint="default" w:ascii="Times New Roman" w:hAnsi="Times New Roman" w:cs="Times New Roman"/>
          <w:w w:val="105"/>
          <w:sz w:val="24"/>
          <w:szCs w:val="24"/>
        </w:rPr>
        <w:t>the</w:t>
      </w:r>
      <w:r>
        <w:rPr>
          <w:rFonts w:hint="default" w:ascii="Times New Roman" w:hAnsi="Times New Roman" w:cs="Times New Roman"/>
          <w:spacing w:val="-13"/>
          <w:w w:val="105"/>
          <w:sz w:val="24"/>
          <w:szCs w:val="24"/>
        </w:rPr>
        <w:t xml:space="preserve"> </w:t>
      </w:r>
      <w:r>
        <w:rPr>
          <w:rFonts w:hint="default" w:ascii="Times New Roman" w:hAnsi="Times New Roman" w:cs="Times New Roman"/>
          <w:w w:val="105"/>
          <w:sz w:val="24"/>
          <w:szCs w:val="24"/>
        </w:rPr>
        <w:t>frame</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is:");</w:t>
      </w:r>
      <w:r>
        <w:rPr>
          <w:rFonts w:hint="default" w:ascii="Times New Roman" w:hAnsi="Times New Roman" w:cs="Times New Roman"/>
          <w:spacing w:val="-57"/>
          <w:w w:val="105"/>
          <w:sz w:val="24"/>
          <w:szCs w:val="24"/>
        </w:rPr>
        <w:t xml:space="preserve"> </w:t>
      </w:r>
      <w:r>
        <w:rPr>
          <w:rFonts w:hint="default" w:ascii="Times New Roman" w:hAnsi="Times New Roman" w:cs="Times New Roman"/>
          <w:w w:val="105"/>
          <w:sz w:val="24"/>
          <w:szCs w:val="24"/>
        </w:rPr>
        <w:t>for(i=0;i&lt;j;i++)</w:t>
      </w:r>
    </w:p>
    <w:p>
      <w:pPr>
        <w:pStyle w:val="8"/>
        <w:spacing w:before="2" w:line="254" w:lineRule="auto"/>
        <w:ind w:right="7373"/>
        <w:rPr>
          <w:rFonts w:hint="default" w:ascii="Times New Roman" w:hAnsi="Times New Roman" w:cs="Times New Roman"/>
          <w:sz w:val="24"/>
          <w:szCs w:val="24"/>
        </w:rPr>
      </w:pPr>
      <w:r>
        <w:rPr>
          <w:rFonts w:hint="default" w:ascii="Times New Roman" w:hAnsi="Times New Roman" w:cs="Times New Roman"/>
          <w:sz w:val="24"/>
          <w:szCs w:val="24"/>
        </w:rPr>
        <w:t>printf("%d",b[i]);</w:t>
      </w:r>
      <w:r>
        <w:rPr>
          <w:rFonts w:hint="default" w:ascii="Times New Roman" w:hAnsi="Times New Roman" w:cs="Times New Roman"/>
          <w:spacing w:val="1"/>
          <w:sz w:val="24"/>
          <w:szCs w:val="24"/>
        </w:rPr>
        <w:t xml:space="preserve"> </w:t>
      </w:r>
      <w:r>
        <w:rPr>
          <w:rFonts w:hint="default" w:ascii="Times New Roman" w:hAnsi="Times New Roman" w:cs="Times New Roman"/>
          <w:w w:val="105"/>
          <w:sz w:val="24"/>
          <w:szCs w:val="24"/>
        </w:rPr>
        <w:t>getch();</w:t>
      </w:r>
    </w:p>
    <w:p>
      <w:pPr>
        <w:pStyle w:val="8"/>
        <w:spacing w:before="0" w:line="504" w:lineRule="auto"/>
        <w:ind w:right="8646"/>
        <w:rPr>
          <w:rFonts w:hint="default" w:ascii="Times New Roman" w:hAnsi="Times New Roman" w:cs="Times New Roman"/>
          <w:sz w:val="24"/>
          <w:szCs w:val="24"/>
        </w:rPr>
      </w:pPr>
      <w:r>
        <w:rPr>
          <w:rFonts w:hint="default" w:ascii="Times New Roman" w:hAnsi="Times New Roman" w:cs="Times New Roman"/>
          <w:w w:val="105"/>
          <w:sz w:val="24"/>
          <w:szCs w:val="24"/>
        </w:rPr>
        <w:t>}</w:t>
      </w:r>
      <w:r>
        <w:rPr>
          <w:rFonts w:hint="default" w:ascii="Times New Roman" w:hAnsi="Times New Roman" w:cs="Times New Roman"/>
          <w:spacing w:val="1"/>
          <w:w w:val="105"/>
          <w:sz w:val="24"/>
          <w:szCs w:val="24"/>
        </w:rPr>
        <w:t xml:space="preserve"> </w:t>
      </w:r>
      <w:r>
        <w:rPr>
          <w:rFonts w:hint="default" w:ascii="Times New Roman" w:hAnsi="Times New Roman" w:cs="Times New Roman"/>
          <w:sz w:val="24"/>
          <w:szCs w:val="24"/>
        </w:rPr>
        <w:t>OUTPUT:</w:t>
      </w:r>
    </w:p>
    <w:p>
      <w:pPr>
        <w:pStyle w:val="8"/>
        <w:spacing w:before="0"/>
        <w:ind w:left="23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840730" cy="3145790"/>
            <wp:effectExtent l="0" t="0" r="7620" b="1651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0" cstate="print"/>
                    <a:stretch>
                      <a:fillRect/>
                    </a:stretch>
                  </pic:blipFill>
                  <pic:spPr>
                    <a:xfrm>
                      <a:off x="0" y="0"/>
                      <a:ext cx="5840730" cy="3145790"/>
                    </a:xfrm>
                    <a:prstGeom prst="rect">
                      <a:avLst/>
                    </a:prstGeom>
                  </pic:spPr>
                </pic:pic>
              </a:graphicData>
            </a:graphic>
          </wp:inline>
        </w:drawing>
      </w:r>
    </w:p>
    <w:p>
      <w:pPr>
        <w:pStyle w:val="8"/>
        <w:spacing w:before="4"/>
        <w:ind w:left="0"/>
        <w:rPr>
          <w:rFonts w:hint="default" w:ascii="Times New Roman" w:hAnsi="Times New Roman" w:cs="Times New Roman"/>
          <w:sz w:val="24"/>
          <w:szCs w:val="24"/>
        </w:rPr>
      </w:pPr>
    </w:p>
    <w:p>
      <w:pPr>
        <w:pStyle w:val="3"/>
        <w:spacing w:before="1"/>
        <w:rPr>
          <w:rFonts w:hint="default" w:ascii="Times New Roman" w:hAnsi="Times New Roman" w:cs="Times New Roman"/>
          <w:sz w:val="24"/>
          <w:szCs w:val="24"/>
        </w:rPr>
      </w:pPr>
      <w:r>
        <w:rPr>
          <w:rFonts w:hint="default" w:ascii="Times New Roman" w:hAnsi="Times New Roman" w:cs="Times New Roman"/>
          <w:w w:val="105"/>
          <w:sz w:val="24"/>
          <w:szCs w:val="24"/>
        </w:rPr>
        <w:t>Viva</w:t>
      </w:r>
      <w:r>
        <w:rPr>
          <w:rFonts w:hint="default" w:ascii="Times New Roman" w:hAnsi="Times New Roman" w:cs="Times New Roman"/>
          <w:spacing w:val="-13"/>
          <w:w w:val="105"/>
          <w:sz w:val="24"/>
          <w:szCs w:val="24"/>
        </w:rPr>
        <w:t xml:space="preserve"> </w:t>
      </w:r>
      <w:r>
        <w:rPr>
          <w:rFonts w:hint="default" w:ascii="Times New Roman" w:hAnsi="Times New Roman" w:cs="Times New Roman"/>
          <w:w w:val="105"/>
          <w:sz w:val="24"/>
          <w:szCs w:val="24"/>
        </w:rPr>
        <w:t>questions:</w:t>
      </w:r>
    </w:p>
    <w:p>
      <w:pPr>
        <w:pStyle w:val="8"/>
        <w:spacing w:before="5"/>
        <w:ind w:left="0"/>
        <w:rPr>
          <w:rFonts w:hint="default" w:ascii="Times New Roman" w:hAnsi="Times New Roman" w:cs="Times New Roman"/>
          <w:b/>
          <w:sz w:val="24"/>
          <w:szCs w:val="24"/>
        </w:rPr>
      </w:pPr>
    </w:p>
    <w:p>
      <w:pPr>
        <w:pStyle w:val="18"/>
        <w:numPr>
          <w:ilvl w:val="0"/>
          <w:numId w:val="12"/>
        </w:numPr>
        <w:tabs>
          <w:tab w:val="left" w:pos="922"/>
        </w:tabs>
        <w:spacing w:before="0" w:after="0" w:line="240" w:lineRule="auto"/>
        <w:ind w:left="1022" w:leftChars="0" w:right="0" w:hanging="362" w:firstLineChars="0"/>
        <w:jc w:val="left"/>
        <w:rPr>
          <w:rFonts w:hint="default" w:ascii="Times New Roman" w:hAnsi="Times New Roman" w:cs="Times New Roman"/>
          <w:sz w:val="24"/>
          <w:szCs w:val="24"/>
        </w:rPr>
      </w:pPr>
      <w:r>
        <w:rPr>
          <w:rFonts w:hint="default" w:ascii="Times New Roman" w:hAnsi="Times New Roman" w:cs="Times New Roman"/>
          <w:w w:val="105"/>
          <w:sz w:val="24"/>
          <w:szCs w:val="24"/>
        </w:rPr>
        <w:t>What</w:t>
      </w:r>
      <w:r>
        <w:rPr>
          <w:rFonts w:hint="default" w:ascii="Times New Roman" w:hAnsi="Times New Roman" w:cs="Times New Roman"/>
          <w:spacing w:val="-8"/>
          <w:w w:val="105"/>
          <w:sz w:val="24"/>
          <w:szCs w:val="24"/>
        </w:rPr>
        <w:t xml:space="preserve"> </w:t>
      </w:r>
      <w:r>
        <w:rPr>
          <w:rFonts w:hint="default" w:ascii="Times New Roman" w:hAnsi="Times New Roman" w:cs="Times New Roman"/>
          <w:w w:val="105"/>
          <w:sz w:val="24"/>
          <w:szCs w:val="24"/>
        </w:rPr>
        <w:t>is</w:t>
      </w:r>
      <w:r>
        <w:rPr>
          <w:rFonts w:hint="default" w:ascii="Times New Roman" w:hAnsi="Times New Roman" w:cs="Times New Roman"/>
          <w:spacing w:val="-11"/>
          <w:w w:val="105"/>
          <w:sz w:val="24"/>
          <w:szCs w:val="24"/>
        </w:rPr>
        <w:t xml:space="preserve"> </w:t>
      </w:r>
      <w:r>
        <w:rPr>
          <w:rFonts w:hint="default" w:ascii="Times New Roman" w:hAnsi="Times New Roman" w:cs="Times New Roman"/>
          <w:w w:val="105"/>
          <w:sz w:val="24"/>
          <w:szCs w:val="24"/>
        </w:rPr>
        <w:t>Stuffing?</w:t>
      </w:r>
    </w:p>
    <w:p>
      <w:pPr>
        <w:pStyle w:val="18"/>
        <w:numPr>
          <w:ilvl w:val="0"/>
          <w:numId w:val="12"/>
        </w:numPr>
        <w:tabs>
          <w:tab w:val="left" w:pos="922"/>
        </w:tabs>
        <w:spacing w:before="52" w:after="0" w:line="240" w:lineRule="auto"/>
        <w:ind w:left="1022" w:leftChars="0" w:right="0" w:hanging="362" w:firstLineChars="0"/>
        <w:jc w:val="left"/>
        <w:rPr>
          <w:rFonts w:hint="default" w:ascii="Times New Roman" w:hAnsi="Times New Roman" w:cs="Times New Roman"/>
          <w:sz w:val="24"/>
          <w:szCs w:val="24"/>
        </w:rPr>
      </w:pPr>
      <w:r>
        <w:rPr>
          <w:rFonts w:hint="default" w:ascii="Times New Roman" w:hAnsi="Times New Roman" w:cs="Times New Roman"/>
          <w:w w:val="105"/>
          <w:sz w:val="24"/>
          <w:szCs w:val="24"/>
        </w:rPr>
        <w:t>What</w:t>
      </w:r>
      <w:r>
        <w:rPr>
          <w:rFonts w:hint="default" w:ascii="Times New Roman" w:hAnsi="Times New Roman" w:cs="Times New Roman"/>
          <w:spacing w:val="-3"/>
          <w:w w:val="105"/>
          <w:sz w:val="24"/>
          <w:szCs w:val="24"/>
        </w:rPr>
        <w:t xml:space="preserve"> </w:t>
      </w:r>
      <w:r>
        <w:rPr>
          <w:rFonts w:hint="default" w:ascii="Times New Roman" w:hAnsi="Times New Roman" w:cs="Times New Roman"/>
          <w:w w:val="105"/>
          <w:sz w:val="24"/>
          <w:szCs w:val="24"/>
        </w:rPr>
        <w:t>is</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use</w:t>
      </w:r>
      <w:r>
        <w:rPr>
          <w:rFonts w:hint="default" w:ascii="Times New Roman" w:hAnsi="Times New Roman" w:cs="Times New Roman"/>
          <w:spacing w:val="-6"/>
          <w:w w:val="105"/>
          <w:sz w:val="24"/>
          <w:szCs w:val="24"/>
        </w:rPr>
        <w:t xml:space="preserve"> </w:t>
      </w:r>
      <w:r>
        <w:rPr>
          <w:rFonts w:hint="default" w:ascii="Times New Roman" w:hAnsi="Times New Roman" w:cs="Times New Roman"/>
          <w:w w:val="105"/>
          <w:sz w:val="24"/>
          <w:szCs w:val="24"/>
        </w:rPr>
        <w:t>of</w:t>
      </w:r>
      <w:r>
        <w:rPr>
          <w:rFonts w:hint="default" w:ascii="Times New Roman" w:hAnsi="Times New Roman" w:cs="Times New Roman"/>
          <w:spacing w:val="-7"/>
          <w:w w:val="105"/>
          <w:sz w:val="24"/>
          <w:szCs w:val="24"/>
        </w:rPr>
        <w:t xml:space="preserve"> </w:t>
      </w:r>
      <w:r>
        <w:rPr>
          <w:rFonts w:hint="default" w:ascii="Times New Roman" w:hAnsi="Times New Roman" w:cs="Times New Roman"/>
          <w:w w:val="105"/>
          <w:sz w:val="24"/>
          <w:szCs w:val="24"/>
        </w:rPr>
        <w:t>Stuffing?</w:t>
      </w:r>
    </w:p>
    <w:p>
      <w:pPr>
        <w:pStyle w:val="18"/>
        <w:numPr>
          <w:ilvl w:val="0"/>
          <w:numId w:val="12"/>
        </w:numPr>
        <w:tabs>
          <w:tab w:val="left" w:pos="922"/>
        </w:tabs>
        <w:spacing w:before="53" w:after="0" w:line="240" w:lineRule="auto"/>
        <w:ind w:left="1022" w:leftChars="0" w:right="0" w:hanging="362" w:firstLineChars="0"/>
        <w:jc w:val="left"/>
        <w:rPr>
          <w:rFonts w:hint="default" w:ascii="Times New Roman" w:hAnsi="Times New Roman" w:cs="Times New Roman"/>
          <w:sz w:val="24"/>
          <w:szCs w:val="24"/>
        </w:rPr>
      </w:pPr>
      <w:r>
        <w:rPr>
          <w:rFonts w:hint="default" w:ascii="Times New Roman" w:hAnsi="Times New Roman" w:cs="Times New Roman"/>
          <w:w w:val="105"/>
          <w:sz w:val="24"/>
          <w:szCs w:val="24"/>
        </w:rPr>
        <w:t>With</w:t>
      </w:r>
      <w:r>
        <w:rPr>
          <w:rFonts w:hint="default" w:ascii="Times New Roman" w:hAnsi="Times New Roman" w:cs="Times New Roman"/>
          <w:spacing w:val="-7"/>
          <w:w w:val="105"/>
          <w:sz w:val="24"/>
          <w:szCs w:val="24"/>
        </w:rPr>
        <w:t xml:space="preserve"> </w:t>
      </w:r>
      <w:r>
        <w:rPr>
          <w:rFonts w:hint="default" w:ascii="Times New Roman" w:hAnsi="Times New Roman" w:cs="Times New Roman"/>
          <w:w w:val="105"/>
          <w:sz w:val="24"/>
          <w:szCs w:val="24"/>
        </w:rPr>
        <w:t>bit</w:t>
      </w:r>
      <w:r>
        <w:rPr>
          <w:rFonts w:hint="default" w:ascii="Times New Roman" w:hAnsi="Times New Roman" w:cs="Times New Roman"/>
          <w:spacing w:val="-5"/>
          <w:w w:val="105"/>
          <w:sz w:val="24"/>
          <w:szCs w:val="24"/>
        </w:rPr>
        <w:t xml:space="preserve"> </w:t>
      </w:r>
      <w:r>
        <w:rPr>
          <w:rFonts w:hint="default" w:ascii="Times New Roman" w:hAnsi="Times New Roman" w:cs="Times New Roman"/>
          <w:w w:val="105"/>
          <w:sz w:val="24"/>
          <w:szCs w:val="24"/>
        </w:rPr>
        <w:t>stuffing</w:t>
      </w:r>
      <w:r>
        <w:rPr>
          <w:rFonts w:hint="default" w:ascii="Times New Roman" w:hAnsi="Times New Roman" w:cs="Times New Roman"/>
          <w:spacing w:val="-7"/>
          <w:w w:val="105"/>
          <w:sz w:val="24"/>
          <w:szCs w:val="24"/>
        </w:rPr>
        <w:t xml:space="preserve"> </w:t>
      </w:r>
      <w:r>
        <w:rPr>
          <w:rFonts w:hint="default" w:ascii="Times New Roman" w:hAnsi="Times New Roman" w:cs="Times New Roman"/>
          <w:w w:val="105"/>
          <w:sz w:val="24"/>
          <w:szCs w:val="24"/>
        </w:rPr>
        <w:t>the</w:t>
      </w:r>
      <w:r>
        <w:rPr>
          <w:rFonts w:hint="default" w:ascii="Times New Roman" w:hAnsi="Times New Roman" w:cs="Times New Roman"/>
          <w:spacing w:val="-7"/>
          <w:w w:val="105"/>
          <w:sz w:val="24"/>
          <w:szCs w:val="24"/>
        </w:rPr>
        <w:t xml:space="preserve"> </w:t>
      </w:r>
      <w:r>
        <w:rPr>
          <w:rFonts w:hint="default" w:ascii="Times New Roman" w:hAnsi="Times New Roman" w:cs="Times New Roman"/>
          <w:w w:val="105"/>
          <w:sz w:val="24"/>
          <w:szCs w:val="24"/>
        </w:rPr>
        <w:t>boundary</w:t>
      </w:r>
      <w:r>
        <w:rPr>
          <w:rFonts w:hint="default" w:ascii="Times New Roman" w:hAnsi="Times New Roman" w:cs="Times New Roman"/>
          <w:spacing w:val="-7"/>
          <w:w w:val="105"/>
          <w:sz w:val="24"/>
          <w:szCs w:val="24"/>
        </w:rPr>
        <w:t xml:space="preserve"> </w:t>
      </w:r>
      <w:r>
        <w:rPr>
          <w:rFonts w:hint="default" w:ascii="Times New Roman" w:hAnsi="Times New Roman" w:cs="Times New Roman"/>
          <w:w w:val="105"/>
          <w:sz w:val="24"/>
          <w:szCs w:val="24"/>
        </w:rPr>
        <w:t>between</w:t>
      </w:r>
      <w:r>
        <w:rPr>
          <w:rFonts w:hint="default" w:ascii="Times New Roman" w:hAnsi="Times New Roman" w:cs="Times New Roman"/>
          <w:spacing w:val="-13"/>
          <w:w w:val="105"/>
          <w:sz w:val="24"/>
          <w:szCs w:val="24"/>
        </w:rPr>
        <w:t xml:space="preserve"> </w:t>
      </w:r>
      <w:r>
        <w:rPr>
          <w:rFonts w:hint="default" w:ascii="Times New Roman" w:hAnsi="Times New Roman" w:cs="Times New Roman"/>
          <w:w w:val="105"/>
          <w:sz w:val="24"/>
          <w:szCs w:val="24"/>
        </w:rPr>
        <w:t>two</w:t>
      </w:r>
      <w:r>
        <w:rPr>
          <w:rFonts w:hint="default" w:ascii="Times New Roman" w:hAnsi="Times New Roman" w:cs="Times New Roman"/>
          <w:spacing w:val="-7"/>
          <w:w w:val="105"/>
          <w:sz w:val="24"/>
          <w:szCs w:val="24"/>
        </w:rPr>
        <w:t xml:space="preserve"> </w:t>
      </w:r>
      <w:r>
        <w:rPr>
          <w:rFonts w:hint="default" w:ascii="Times New Roman" w:hAnsi="Times New Roman" w:cs="Times New Roman"/>
          <w:w w:val="105"/>
          <w:sz w:val="24"/>
          <w:szCs w:val="24"/>
        </w:rPr>
        <w:t>frames</w:t>
      </w:r>
      <w:r>
        <w:rPr>
          <w:rFonts w:hint="default" w:ascii="Times New Roman" w:hAnsi="Times New Roman" w:cs="Times New Roman"/>
          <w:spacing w:val="-8"/>
          <w:w w:val="105"/>
          <w:sz w:val="24"/>
          <w:szCs w:val="24"/>
        </w:rPr>
        <w:t xml:space="preserve"> </w:t>
      </w:r>
      <w:r>
        <w:rPr>
          <w:rFonts w:hint="default" w:ascii="Times New Roman" w:hAnsi="Times New Roman" w:cs="Times New Roman"/>
          <w:w w:val="105"/>
          <w:sz w:val="24"/>
          <w:szCs w:val="24"/>
        </w:rPr>
        <w:t>can</w:t>
      </w:r>
      <w:r>
        <w:rPr>
          <w:rFonts w:hint="default" w:ascii="Times New Roman" w:hAnsi="Times New Roman" w:cs="Times New Roman"/>
          <w:spacing w:val="-7"/>
          <w:w w:val="105"/>
          <w:sz w:val="24"/>
          <w:szCs w:val="24"/>
        </w:rPr>
        <w:t xml:space="preserve"> </w:t>
      </w:r>
      <w:r>
        <w:rPr>
          <w:rFonts w:hint="default" w:ascii="Times New Roman" w:hAnsi="Times New Roman" w:cs="Times New Roman"/>
          <w:w w:val="105"/>
          <w:sz w:val="24"/>
          <w:szCs w:val="24"/>
        </w:rPr>
        <w:t>be</w:t>
      </w:r>
      <w:r>
        <w:rPr>
          <w:rFonts w:hint="default" w:ascii="Times New Roman" w:hAnsi="Times New Roman" w:cs="Times New Roman"/>
          <w:spacing w:val="-8"/>
          <w:w w:val="105"/>
          <w:sz w:val="24"/>
          <w:szCs w:val="24"/>
        </w:rPr>
        <w:t xml:space="preserve"> </w:t>
      </w:r>
      <w:r>
        <w:rPr>
          <w:rFonts w:hint="default" w:ascii="Times New Roman" w:hAnsi="Times New Roman" w:cs="Times New Roman"/>
          <w:w w:val="105"/>
          <w:sz w:val="24"/>
          <w:szCs w:val="24"/>
        </w:rPr>
        <w:t>unambiquously</w:t>
      </w:r>
      <w:r>
        <w:rPr>
          <w:rFonts w:hint="default" w:ascii="Times New Roman" w:hAnsi="Times New Roman" w:cs="Times New Roman"/>
          <w:spacing w:val="45"/>
          <w:w w:val="105"/>
          <w:sz w:val="24"/>
          <w:szCs w:val="24"/>
        </w:rPr>
        <w:t xml:space="preserve"> </w:t>
      </w:r>
      <w:r>
        <w:rPr>
          <w:rFonts w:hint="default" w:ascii="Times New Roman" w:hAnsi="Times New Roman" w:cs="Times New Roman"/>
          <w:w w:val="105"/>
          <w:sz w:val="24"/>
          <w:szCs w:val="24"/>
        </w:rPr>
        <w:t>recognize</w:t>
      </w:r>
      <w:r>
        <w:rPr>
          <w:rFonts w:hint="default" w:ascii="Times New Roman" w:hAnsi="Times New Roman" w:cs="Times New Roman"/>
          <w:spacing w:val="-8"/>
          <w:w w:val="105"/>
          <w:sz w:val="24"/>
          <w:szCs w:val="24"/>
        </w:rPr>
        <w:t xml:space="preserve"> </w:t>
      </w:r>
      <w:r>
        <w:rPr>
          <w:rFonts w:hint="default" w:ascii="Times New Roman" w:hAnsi="Times New Roman" w:cs="Times New Roman"/>
          <w:w w:val="105"/>
          <w:sz w:val="24"/>
          <w:szCs w:val="24"/>
        </w:rPr>
        <w:t>by?</w:t>
      </w:r>
    </w:p>
    <w:p>
      <w:pPr>
        <w:pStyle w:val="18"/>
        <w:numPr>
          <w:ilvl w:val="0"/>
          <w:numId w:val="12"/>
        </w:numPr>
        <w:tabs>
          <w:tab w:val="left" w:pos="747"/>
          <w:tab w:val="left" w:leader="dot" w:pos="1756"/>
        </w:tabs>
        <w:spacing w:before="52" w:after="0" w:line="240" w:lineRule="auto"/>
        <w:ind w:left="847" w:leftChars="0" w:right="0" w:hanging="187" w:firstLineChars="0"/>
        <w:jc w:val="left"/>
        <w:rPr>
          <w:rFonts w:hint="default" w:ascii="Times New Roman" w:hAnsi="Times New Roman" w:cs="Times New Roman"/>
          <w:sz w:val="24"/>
          <w:szCs w:val="24"/>
        </w:rPr>
      </w:pPr>
      <w:r>
        <w:rPr>
          <w:rFonts w:hint="default" w:ascii="Times New Roman" w:hAnsi="Times New Roman" w:cs="Times New Roman"/>
          <w:w w:val="105"/>
          <w:sz w:val="24"/>
          <w:szCs w:val="24"/>
        </w:rPr>
        <w:t>is</w:t>
      </w:r>
      <w:r>
        <w:rPr>
          <w:rFonts w:hint="default" w:ascii="Times New Roman" w:hAnsi="Times New Roman" w:cs="Times New Roman"/>
          <w:spacing w:val="-14"/>
          <w:w w:val="105"/>
          <w:sz w:val="24"/>
          <w:szCs w:val="24"/>
        </w:rPr>
        <w:t xml:space="preserve"> </w:t>
      </w:r>
      <w:r>
        <w:rPr>
          <w:rFonts w:hint="default" w:ascii="Times New Roman" w:hAnsi="Times New Roman" w:cs="Times New Roman"/>
          <w:w w:val="105"/>
          <w:sz w:val="24"/>
          <w:szCs w:val="24"/>
        </w:rPr>
        <w:t>a</w:t>
      </w:r>
      <w:r>
        <w:rPr>
          <w:rFonts w:hint="default" w:ascii="Times New Roman" w:hAnsi="Times New Roman" w:cs="Times New Roman"/>
          <w:spacing w:val="-7"/>
          <w:w w:val="105"/>
          <w:sz w:val="24"/>
          <w:szCs w:val="24"/>
        </w:rPr>
        <w:t xml:space="preserve"> </w:t>
      </w:r>
      <w:r>
        <w:rPr>
          <w:rFonts w:hint="default" w:ascii="Times New Roman" w:hAnsi="Times New Roman" w:cs="Times New Roman"/>
          <w:w w:val="105"/>
          <w:sz w:val="24"/>
          <w:szCs w:val="24"/>
        </w:rPr>
        <w:t>analogous</w:t>
      </w:r>
      <w:r>
        <w:rPr>
          <w:rFonts w:hint="default" w:ascii="Times New Roman" w:hAnsi="Times New Roman" w:cs="Times New Roman"/>
          <w:spacing w:val="-9"/>
          <w:w w:val="105"/>
          <w:sz w:val="24"/>
          <w:szCs w:val="24"/>
        </w:rPr>
        <w:t xml:space="preserve"> </w:t>
      </w:r>
      <w:r>
        <w:rPr>
          <w:rFonts w:hint="default" w:ascii="Times New Roman" w:hAnsi="Times New Roman" w:cs="Times New Roman"/>
          <w:w w:val="105"/>
          <w:sz w:val="24"/>
          <w:szCs w:val="24"/>
        </w:rPr>
        <w:t>to</w:t>
      </w:r>
      <w:r>
        <w:rPr>
          <w:rFonts w:hint="default" w:ascii="Times New Roman" w:hAnsi="Times New Roman" w:cs="Times New Roman"/>
          <w:spacing w:val="-5"/>
          <w:w w:val="105"/>
          <w:sz w:val="24"/>
          <w:szCs w:val="24"/>
        </w:rPr>
        <w:t xml:space="preserve"> </w:t>
      </w:r>
      <w:r>
        <w:rPr>
          <w:rFonts w:hint="default" w:ascii="Times New Roman" w:hAnsi="Times New Roman" w:cs="Times New Roman"/>
          <w:w w:val="105"/>
          <w:sz w:val="24"/>
          <w:szCs w:val="24"/>
        </w:rPr>
        <w:t>character</w:t>
      </w:r>
      <w:r>
        <w:rPr>
          <w:rFonts w:hint="default" w:ascii="Times New Roman" w:hAnsi="Times New Roman" w:cs="Times New Roman"/>
          <w:spacing w:val="-3"/>
          <w:w w:val="105"/>
          <w:sz w:val="24"/>
          <w:szCs w:val="24"/>
        </w:rPr>
        <w:t xml:space="preserve"> </w:t>
      </w:r>
      <w:r>
        <w:rPr>
          <w:rFonts w:hint="default" w:ascii="Times New Roman" w:hAnsi="Times New Roman" w:cs="Times New Roman"/>
          <w:w w:val="105"/>
          <w:sz w:val="24"/>
          <w:szCs w:val="24"/>
        </w:rPr>
        <w:t>stuffing?</w:t>
      </w:r>
    </w:p>
    <w:p>
      <w:pPr>
        <w:pStyle w:val="18"/>
        <w:numPr>
          <w:ilvl w:val="0"/>
          <w:numId w:val="12"/>
        </w:numPr>
        <w:tabs>
          <w:tab w:val="left" w:pos="922"/>
          <w:tab w:val="left" w:leader="dot" w:pos="5200"/>
        </w:tabs>
        <w:spacing w:before="53" w:after="0" w:line="240" w:lineRule="auto"/>
        <w:ind w:left="1022" w:leftChars="0" w:right="0" w:hanging="362" w:firstLineChars="0"/>
        <w:jc w:val="left"/>
        <w:rPr>
          <w:rFonts w:hint="default" w:ascii="Times New Roman" w:hAnsi="Times New Roman" w:cs="Times New Roman"/>
          <w:sz w:val="24"/>
          <w:szCs w:val="24"/>
        </w:rPr>
      </w:pPr>
      <w:r>
        <w:rPr>
          <w:rFonts w:hint="default" w:ascii="Times New Roman" w:hAnsi="Times New Roman" w:cs="Times New Roman"/>
          <w:w w:val="105"/>
          <w:sz w:val="24"/>
          <w:szCs w:val="24"/>
        </w:rPr>
        <w:t>The</w:t>
      </w:r>
      <w:r>
        <w:rPr>
          <w:rFonts w:hint="default" w:ascii="Times New Roman" w:hAnsi="Times New Roman" w:cs="Times New Roman"/>
          <w:spacing w:val="-9"/>
          <w:w w:val="105"/>
          <w:sz w:val="24"/>
          <w:szCs w:val="24"/>
        </w:rPr>
        <w:t xml:space="preserve"> </w:t>
      </w:r>
      <w:r>
        <w:rPr>
          <w:rFonts w:hint="default" w:ascii="Times New Roman" w:hAnsi="Times New Roman" w:cs="Times New Roman"/>
          <w:w w:val="105"/>
          <w:sz w:val="24"/>
          <w:szCs w:val="24"/>
        </w:rPr>
        <w:t>senders</w:t>
      </w:r>
      <w:r>
        <w:rPr>
          <w:rFonts w:hint="default" w:ascii="Times New Roman" w:hAnsi="Times New Roman" w:cs="Times New Roman"/>
          <w:spacing w:val="-9"/>
          <w:w w:val="105"/>
          <w:sz w:val="24"/>
          <w:szCs w:val="24"/>
        </w:rPr>
        <w:t xml:space="preserve"> </w:t>
      </w:r>
      <w:r>
        <w:rPr>
          <w:rFonts w:hint="default" w:ascii="Times New Roman" w:hAnsi="Times New Roman" w:cs="Times New Roman"/>
          <w:w w:val="105"/>
          <w:sz w:val="24"/>
          <w:szCs w:val="24"/>
        </w:rPr>
        <w:t>data</w:t>
      </w:r>
      <w:r>
        <w:rPr>
          <w:rFonts w:hint="default" w:ascii="Times New Roman" w:hAnsi="Times New Roman" w:cs="Times New Roman"/>
          <w:spacing w:val="-2"/>
          <w:w w:val="105"/>
          <w:sz w:val="24"/>
          <w:szCs w:val="24"/>
        </w:rPr>
        <w:t xml:space="preserve"> </w:t>
      </w:r>
      <w:r>
        <w:rPr>
          <w:rFonts w:hint="default" w:ascii="Times New Roman" w:hAnsi="Times New Roman" w:cs="Times New Roman"/>
          <w:w w:val="105"/>
          <w:sz w:val="24"/>
          <w:szCs w:val="24"/>
        </w:rPr>
        <w:t>link</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layer</w:t>
      </w:r>
      <w:r>
        <w:rPr>
          <w:rFonts w:hint="default" w:ascii="Times New Roman" w:hAnsi="Times New Roman" w:cs="Times New Roman"/>
          <w:spacing w:val="-4"/>
          <w:w w:val="105"/>
          <w:sz w:val="24"/>
          <w:szCs w:val="24"/>
        </w:rPr>
        <w:t xml:space="preserve"> </w:t>
      </w:r>
      <w:r>
        <w:rPr>
          <w:rFonts w:hint="default" w:ascii="Times New Roman" w:hAnsi="Times New Roman" w:cs="Times New Roman"/>
          <w:w w:val="105"/>
          <w:sz w:val="24"/>
          <w:szCs w:val="24"/>
        </w:rPr>
        <w:t>encounters</w:t>
      </w:r>
      <w:r>
        <w:rPr>
          <w:rFonts w:hint="default" w:ascii="Times New Roman" w:hAnsi="Times New Roman" w:cs="Times New Roman"/>
          <w:w w:val="105"/>
          <w:sz w:val="24"/>
          <w:szCs w:val="24"/>
        </w:rPr>
        <w:tab/>
      </w:r>
      <w:r>
        <w:rPr>
          <w:rFonts w:hint="default" w:ascii="Times New Roman" w:hAnsi="Times New Roman" w:cs="Times New Roman"/>
          <w:w w:val="105"/>
          <w:sz w:val="24"/>
          <w:szCs w:val="24"/>
        </w:rPr>
        <w:t>no</w:t>
      </w:r>
      <w:r>
        <w:rPr>
          <w:rFonts w:hint="default" w:ascii="Times New Roman" w:hAnsi="Times New Roman" w:cs="Times New Roman"/>
          <w:spacing w:val="-6"/>
          <w:w w:val="105"/>
          <w:sz w:val="24"/>
          <w:szCs w:val="24"/>
        </w:rPr>
        <w:t xml:space="preserve"> </w:t>
      </w:r>
      <w:r>
        <w:rPr>
          <w:rFonts w:hint="default" w:ascii="Times New Roman" w:hAnsi="Times New Roman" w:cs="Times New Roman"/>
          <w:w w:val="105"/>
          <w:sz w:val="24"/>
          <w:szCs w:val="24"/>
        </w:rPr>
        <w:t>of</w:t>
      </w:r>
      <w:r>
        <w:rPr>
          <w:rFonts w:hint="default" w:ascii="Times New Roman" w:hAnsi="Times New Roman" w:cs="Times New Roman"/>
          <w:spacing w:val="-8"/>
          <w:w w:val="105"/>
          <w:sz w:val="24"/>
          <w:szCs w:val="24"/>
        </w:rPr>
        <w:t xml:space="preserve"> </w:t>
      </w:r>
      <w:r>
        <w:rPr>
          <w:rFonts w:hint="default" w:ascii="Times New Roman" w:hAnsi="Times New Roman" w:cs="Times New Roman"/>
          <w:w w:val="105"/>
          <w:sz w:val="24"/>
          <w:szCs w:val="24"/>
        </w:rPr>
        <w:t>1’s consecutively</w:t>
      </w:r>
    </w:p>
    <w:p>
      <w:pPr>
        <w:spacing w:after="0" w:line="240" w:lineRule="auto"/>
        <w:jc w:val="left"/>
        <w:rPr>
          <w:rFonts w:hint="default" w:ascii="Times New Roman" w:hAnsi="Times New Roman" w:cs="Times New Roman"/>
          <w:sz w:val="24"/>
          <w:szCs w:val="24"/>
        </w:rPr>
        <w:sectPr>
          <w:pgSz w:w="12240" w:h="15840"/>
          <w:pgMar w:top="1340" w:right="1120" w:bottom="1200" w:left="1240" w:header="732" w:footer="994" w:gutter="0"/>
          <w:pgBorders>
            <w:top w:val="thinThickSmallGap" w:color="auto" w:sz="24" w:space="1"/>
            <w:left w:val="thinThickSmallGap" w:color="auto" w:sz="24" w:space="4"/>
            <w:bottom w:val="thinThickSmallGap" w:color="auto" w:sz="24" w:space="1"/>
            <w:right w:val="thinThickSmallGap" w:color="auto" w:sz="24" w:space="4"/>
          </w:pgBorders>
          <w:cols w:space="720" w:num="1"/>
        </w:sectPr>
      </w:pPr>
    </w:p>
    <w:p>
      <w:pPr>
        <w:spacing w:before="83"/>
        <w:ind w:left="309" w:right="411" w:firstLine="0"/>
        <w:jc w:val="center"/>
        <w:rPr>
          <w:rFonts w:hint="default" w:ascii="Times New Roman" w:hAnsi="Times New Roman" w:cs="Times New Roman"/>
          <w:b/>
          <w:sz w:val="28"/>
          <w:szCs w:val="28"/>
          <w:lang w:val="en-IN"/>
        </w:rPr>
      </w:pPr>
      <w:r>
        <w:rPr>
          <w:rFonts w:hint="default" w:ascii="Times New Roman" w:hAnsi="Times New Roman" w:cs="Times New Roman"/>
          <w:b/>
          <w:spacing w:val="-12"/>
          <w:sz w:val="28"/>
          <w:szCs w:val="28"/>
        </w:rPr>
        <w:t>EXPERIMENT</w:t>
      </w:r>
      <w:r>
        <w:rPr>
          <w:rFonts w:hint="default" w:ascii="Times New Roman" w:hAnsi="Times New Roman" w:cs="Times New Roman"/>
          <w:b/>
          <w:spacing w:val="-27"/>
          <w:sz w:val="28"/>
          <w:szCs w:val="28"/>
        </w:rPr>
        <w:t xml:space="preserve"> </w:t>
      </w:r>
      <w:r>
        <w:rPr>
          <w:rFonts w:hint="default" w:ascii="Times New Roman" w:hAnsi="Times New Roman" w:cs="Times New Roman"/>
          <w:b/>
          <w:spacing w:val="-11"/>
          <w:sz w:val="28"/>
          <w:szCs w:val="28"/>
        </w:rPr>
        <w:t>NO:</w:t>
      </w:r>
      <w:r>
        <w:rPr>
          <w:rFonts w:hint="default" w:ascii="Times New Roman" w:hAnsi="Times New Roman" w:cs="Times New Roman"/>
          <w:b/>
          <w:spacing w:val="-25"/>
          <w:sz w:val="28"/>
          <w:szCs w:val="28"/>
        </w:rPr>
        <w:t xml:space="preserve"> </w:t>
      </w:r>
      <w:r>
        <w:rPr>
          <w:rFonts w:hint="default" w:ascii="Times New Roman" w:hAnsi="Times New Roman" w:cs="Times New Roman"/>
          <w:b/>
          <w:spacing w:val="-11"/>
          <w:sz w:val="28"/>
          <w:szCs w:val="28"/>
          <w:lang w:val="en-IN"/>
        </w:rPr>
        <w:t>2</w:t>
      </w:r>
    </w:p>
    <w:p>
      <w:pPr>
        <w:pStyle w:val="3"/>
        <w:spacing w:before="13"/>
        <w:ind w:left="309" w:right="412" w:firstLine="4302" w:firstLineChars="0"/>
        <w:jc w:val="both"/>
        <w:rPr>
          <w:rFonts w:hint="default" w:ascii="Times New Roman" w:hAnsi="Times New Roman" w:cs="Times New Roman"/>
          <w:sz w:val="24"/>
          <w:szCs w:val="24"/>
        </w:rPr>
      </w:pPr>
      <w:r>
        <w:rPr>
          <w:rFonts w:hint="default" w:ascii="Times New Roman" w:hAnsi="Times New Roman" w:cs="Times New Roman"/>
          <w:w w:val="105"/>
          <w:sz w:val="24"/>
          <w:szCs w:val="24"/>
          <w:lang w:val="en-IN"/>
        </w:rPr>
        <w:t>2</w:t>
      </w:r>
      <w:r>
        <w:rPr>
          <w:rFonts w:hint="default" w:ascii="Times New Roman" w:hAnsi="Times New Roman" w:cs="Times New Roman"/>
          <w:w w:val="105"/>
          <w:sz w:val="24"/>
          <w:szCs w:val="24"/>
        </w:rPr>
        <w:t>(b)</w:t>
      </w:r>
    </w:p>
    <w:p>
      <w:pPr>
        <w:pStyle w:val="8"/>
        <w:spacing w:before="8"/>
        <w:ind w:left="0"/>
        <w:rPr>
          <w:rFonts w:hint="default" w:ascii="Times New Roman" w:hAnsi="Times New Roman" w:cs="Times New Roman"/>
          <w:b/>
          <w:sz w:val="24"/>
          <w:szCs w:val="24"/>
        </w:rPr>
      </w:pPr>
    </w:p>
    <w:p>
      <w:pPr>
        <w:spacing w:before="1" w:line="288" w:lineRule="auto"/>
        <w:ind w:left="200" w:right="2882" w:firstLine="0"/>
        <w:jc w:val="left"/>
        <w:rPr>
          <w:rFonts w:hint="default" w:ascii="Times New Roman" w:hAnsi="Times New Roman" w:cs="Times New Roman"/>
          <w:sz w:val="24"/>
          <w:szCs w:val="24"/>
        </w:rPr>
      </w:pPr>
      <w:r>
        <w:rPr>
          <w:rFonts w:hint="default" w:ascii="Times New Roman" w:hAnsi="Times New Roman" w:cs="Times New Roman"/>
          <w:b/>
          <w:w w:val="105"/>
          <w:sz w:val="24"/>
          <w:szCs w:val="24"/>
        </w:rPr>
        <w:t xml:space="preserve">NAME OF THE EXPERIMENT: </w:t>
      </w:r>
      <w:r>
        <w:rPr>
          <w:rFonts w:hint="default" w:ascii="Times New Roman" w:hAnsi="Times New Roman" w:cs="Times New Roman"/>
          <w:w w:val="105"/>
          <w:sz w:val="24"/>
          <w:szCs w:val="24"/>
        </w:rPr>
        <w:t>Character Stuffing.</w:t>
      </w:r>
      <w:r>
        <w:rPr>
          <w:rFonts w:hint="default" w:ascii="Times New Roman" w:hAnsi="Times New Roman" w:cs="Times New Roman"/>
          <w:spacing w:val="1"/>
          <w:w w:val="105"/>
          <w:sz w:val="24"/>
          <w:szCs w:val="24"/>
        </w:rPr>
        <w:t xml:space="preserve"> </w:t>
      </w:r>
      <w:r>
        <w:rPr>
          <w:rFonts w:hint="default" w:ascii="Times New Roman" w:hAnsi="Times New Roman" w:cs="Times New Roman"/>
          <w:b/>
          <w:w w:val="105"/>
          <w:sz w:val="24"/>
          <w:szCs w:val="24"/>
        </w:rPr>
        <w:t>OBJECTIVE:</w:t>
      </w:r>
      <w:r>
        <w:rPr>
          <w:rFonts w:hint="default" w:ascii="Times New Roman" w:hAnsi="Times New Roman" w:cs="Times New Roman"/>
          <w:b/>
          <w:spacing w:val="-14"/>
          <w:w w:val="105"/>
          <w:sz w:val="24"/>
          <w:szCs w:val="24"/>
        </w:rPr>
        <w:t xml:space="preserve"> </w:t>
      </w:r>
      <w:r>
        <w:rPr>
          <w:rFonts w:hint="default" w:ascii="Times New Roman" w:hAnsi="Times New Roman" w:cs="Times New Roman"/>
          <w:w w:val="105"/>
          <w:sz w:val="24"/>
          <w:szCs w:val="24"/>
        </w:rPr>
        <w:t>Implement</w:t>
      </w:r>
      <w:r>
        <w:rPr>
          <w:rFonts w:hint="default" w:ascii="Times New Roman" w:hAnsi="Times New Roman" w:cs="Times New Roman"/>
          <w:spacing w:val="-9"/>
          <w:w w:val="105"/>
          <w:sz w:val="24"/>
          <w:szCs w:val="24"/>
        </w:rPr>
        <w:t xml:space="preserve"> </w:t>
      </w:r>
      <w:r>
        <w:rPr>
          <w:rFonts w:hint="default" w:ascii="Times New Roman" w:hAnsi="Times New Roman" w:cs="Times New Roman"/>
          <w:w w:val="105"/>
          <w:sz w:val="24"/>
          <w:szCs w:val="24"/>
        </w:rPr>
        <w:t>the</w:t>
      </w:r>
      <w:r>
        <w:rPr>
          <w:rFonts w:hint="default" w:ascii="Times New Roman" w:hAnsi="Times New Roman" w:cs="Times New Roman"/>
          <w:spacing w:val="-11"/>
          <w:w w:val="105"/>
          <w:sz w:val="24"/>
          <w:szCs w:val="24"/>
        </w:rPr>
        <w:t xml:space="preserve"> </w:t>
      </w:r>
      <w:r>
        <w:rPr>
          <w:rFonts w:hint="default" w:ascii="Times New Roman" w:hAnsi="Times New Roman" w:cs="Times New Roman"/>
          <w:w w:val="105"/>
          <w:sz w:val="24"/>
          <w:szCs w:val="24"/>
        </w:rPr>
        <w:t>data</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link</w:t>
      </w:r>
      <w:r>
        <w:rPr>
          <w:rFonts w:hint="default" w:ascii="Times New Roman" w:hAnsi="Times New Roman" w:cs="Times New Roman"/>
          <w:spacing w:val="-11"/>
          <w:w w:val="105"/>
          <w:sz w:val="24"/>
          <w:szCs w:val="24"/>
        </w:rPr>
        <w:t xml:space="preserve"> </w:t>
      </w:r>
      <w:r>
        <w:rPr>
          <w:rFonts w:hint="default" w:ascii="Times New Roman" w:hAnsi="Times New Roman" w:cs="Times New Roman"/>
          <w:w w:val="105"/>
          <w:sz w:val="24"/>
          <w:szCs w:val="24"/>
        </w:rPr>
        <w:t>layer</w:t>
      </w:r>
      <w:r>
        <w:rPr>
          <w:rFonts w:hint="default" w:ascii="Times New Roman" w:hAnsi="Times New Roman" w:cs="Times New Roman"/>
          <w:spacing w:val="2"/>
          <w:w w:val="105"/>
          <w:sz w:val="24"/>
          <w:szCs w:val="24"/>
        </w:rPr>
        <w:t xml:space="preserve"> </w:t>
      </w:r>
      <w:r>
        <w:rPr>
          <w:rFonts w:hint="default" w:ascii="Times New Roman" w:hAnsi="Times New Roman" w:cs="Times New Roman"/>
          <w:w w:val="105"/>
          <w:sz w:val="24"/>
          <w:szCs w:val="24"/>
        </w:rPr>
        <w:t>framing</w:t>
      </w:r>
      <w:r>
        <w:rPr>
          <w:rFonts w:hint="default" w:ascii="Times New Roman" w:hAnsi="Times New Roman" w:cs="Times New Roman"/>
          <w:spacing w:val="-4"/>
          <w:w w:val="105"/>
          <w:sz w:val="24"/>
          <w:szCs w:val="24"/>
        </w:rPr>
        <w:t xml:space="preserve"> </w:t>
      </w:r>
      <w:r>
        <w:rPr>
          <w:rFonts w:hint="default" w:ascii="Times New Roman" w:hAnsi="Times New Roman" w:cs="Times New Roman"/>
          <w:w w:val="105"/>
          <w:sz w:val="24"/>
          <w:szCs w:val="24"/>
        </w:rPr>
        <w:t>methods.</w:t>
      </w:r>
      <w:r>
        <w:rPr>
          <w:rFonts w:hint="default" w:ascii="Times New Roman" w:hAnsi="Times New Roman" w:cs="Times New Roman"/>
          <w:spacing w:val="-58"/>
          <w:w w:val="105"/>
          <w:sz w:val="24"/>
          <w:szCs w:val="24"/>
        </w:rPr>
        <w:t xml:space="preserve"> </w:t>
      </w:r>
      <w:r>
        <w:rPr>
          <w:rFonts w:hint="default" w:ascii="Times New Roman" w:hAnsi="Times New Roman" w:cs="Times New Roman"/>
          <w:b/>
          <w:w w:val="105"/>
          <w:sz w:val="24"/>
          <w:szCs w:val="24"/>
        </w:rPr>
        <w:t>RESOURCE:</w:t>
      </w:r>
      <w:r>
        <w:rPr>
          <w:rFonts w:hint="default" w:ascii="Times New Roman" w:hAnsi="Times New Roman" w:cs="Times New Roman"/>
          <w:b/>
          <w:spacing w:val="5"/>
          <w:w w:val="105"/>
          <w:sz w:val="24"/>
          <w:szCs w:val="24"/>
        </w:rPr>
        <w:t xml:space="preserve"> </w:t>
      </w:r>
      <w:r>
        <w:rPr>
          <w:rFonts w:hint="default" w:ascii="Times New Roman" w:hAnsi="Times New Roman" w:cs="Times New Roman"/>
          <w:w w:val="105"/>
          <w:sz w:val="24"/>
          <w:szCs w:val="24"/>
        </w:rPr>
        <w:t>Turbo C</w:t>
      </w:r>
    </w:p>
    <w:p>
      <w:pPr>
        <w:pStyle w:val="3"/>
        <w:spacing w:line="234" w:lineRule="exact"/>
        <w:rPr>
          <w:rFonts w:hint="default" w:ascii="Times New Roman" w:hAnsi="Times New Roman" w:cs="Times New Roman"/>
          <w:sz w:val="24"/>
          <w:szCs w:val="24"/>
        </w:rPr>
      </w:pPr>
      <w:r>
        <w:rPr>
          <w:rFonts w:hint="default" w:ascii="Times New Roman" w:hAnsi="Times New Roman" w:cs="Times New Roman"/>
          <w:w w:val="105"/>
          <w:sz w:val="24"/>
          <w:szCs w:val="24"/>
        </w:rPr>
        <w:t>PROGRAM</w:t>
      </w:r>
      <w:r>
        <w:rPr>
          <w:rFonts w:hint="default" w:ascii="Times New Roman" w:hAnsi="Times New Roman" w:cs="Times New Roman"/>
          <w:spacing w:val="-14"/>
          <w:w w:val="105"/>
          <w:sz w:val="24"/>
          <w:szCs w:val="24"/>
        </w:rPr>
        <w:t xml:space="preserve"> </w:t>
      </w:r>
      <w:r>
        <w:rPr>
          <w:rFonts w:hint="default" w:ascii="Times New Roman" w:hAnsi="Times New Roman" w:cs="Times New Roman"/>
          <w:w w:val="105"/>
          <w:sz w:val="24"/>
          <w:szCs w:val="24"/>
        </w:rPr>
        <w:t>LOGIC:</w:t>
      </w:r>
    </w:p>
    <w:p>
      <w:pPr>
        <w:pStyle w:val="8"/>
        <w:spacing w:before="45" w:line="288" w:lineRule="auto"/>
        <w:ind w:right="317" w:firstLine="57"/>
        <w:jc w:val="both"/>
        <w:rPr>
          <w:rFonts w:hint="default" w:ascii="Times New Roman" w:hAnsi="Times New Roman" w:cs="Times New Roman"/>
          <w:sz w:val="24"/>
          <w:szCs w:val="24"/>
        </w:rPr>
      </w:pPr>
      <w:r>
        <w:rPr>
          <w:rFonts w:hint="default" w:ascii="Times New Roman" w:hAnsi="Times New Roman" w:cs="Times New Roman"/>
          <w:sz w:val="24"/>
          <w:szCs w:val="24"/>
        </w:rPr>
        <w:t>The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framing</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method</w:t>
      </w:r>
      <w:r>
        <w:rPr>
          <w:rFonts w:hint="default" w:ascii="Times New Roman" w:hAnsi="Times New Roman" w:cs="Times New Roman"/>
          <w:spacing w:val="57"/>
          <w:sz w:val="24"/>
          <w:szCs w:val="24"/>
        </w:rPr>
        <w:t xml:space="preserve"> </w:t>
      </w:r>
      <w:r>
        <w:rPr>
          <w:rFonts w:hint="default" w:ascii="Times New Roman" w:hAnsi="Times New Roman" w:cs="Times New Roman"/>
          <w:sz w:val="24"/>
          <w:szCs w:val="24"/>
        </w:rPr>
        <w:t>gets around</w:t>
      </w:r>
      <w:r>
        <w:rPr>
          <w:rFonts w:hint="default" w:ascii="Times New Roman" w:hAnsi="Times New Roman" w:cs="Times New Roman"/>
          <w:spacing w:val="58"/>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57"/>
          <w:sz w:val="24"/>
          <w:szCs w:val="24"/>
        </w:rPr>
        <w:t xml:space="preserve"> </w:t>
      </w:r>
      <w:r>
        <w:rPr>
          <w:rFonts w:hint="default" w:ascii="Times New Roman" w:hAnsi="Times New Roman" w:cs="Times New Roman"/>
          <w:sz w:val="24"/>
          <w:szCs w:val="24"/>
        </w:rPr>
        <w:t>problem</w:t>
      </w:r>
      <w:r>
        <w:rPr>
          <w:rFonts w:hint="default" w:ascii="Times New Roman" w:hAnsi="Times New Roman" w:cs="Times New Roman"/>
          <w:spacing w:val="58"/>
          <w:sz w:val="24"/>
          <w:szCs w:val="24"/>
        </w:rPr>
        <w:t xml:space="preserve"> </w:t>
      </w:r>
      <w:r>
        <w:rPr>
          <w:rFonts w:hint="default" w:ascii="Times New Roman" w:hAnsi="Times New Roman" w:cs="Times New Roman"/>
          <w:sz w:val="24"/>
          <w:szCs w:val="24"/>
        </w:rPr>
        <w:t>of resynchronization</w:t>
      </w:r>
      <w:r>
        <w:rPr>
          <w:rFonts w:hint="default" w:ascii="Times New Roman" w:hAnsi="Times New Roman" w:cs="Times New Roman"/>
          <w:spacing w:val="57"/>
          <w:sz w:val="24"/>
          <w:szCs w:val="24"/>
        </w:rPr>
        <w:t xml:space="preserve"> </w:t>
      </w:r>
      <w:r>
        <w:rPr>
          <w:rFonts w:hint="default" w:ascii="Times New Roman" w:hAnsi="Times New Roman" w:cs="Times New Roman"/>
          <w:sz w:val="24"/>
          <w:szCs w:val="24"/>
        </w:rPr>
        <w:t>after</w:t>
      </w:r>
      <w:r>
        <w:rPr>
          <w:rFonts w:hint="default" w:ascii="Times New Roman" w:hAnsi="Times New Roman" w:cs="Times New Roman"/>
          <w:spacing w:val="58"/>
          <w:sz w:val="24"/>
          <w:szCs w:val="24"/>
        </w:rPr>
        <w:t xml:space="preserve"> </w:t>
      </w:r>
      <w:r>
        <w:rPr>
          <w:rFonts w:hint="default" w:ascii="Times New Roman" w:hAnsi="Times New Roman" w:cs="Times New Roman"/>
          <w:sz w:val="24"/>
          <w:szCs w:val="24"/>
        </w:rPr>
        <w:t>an</w:t>
      </w:r>
      <w:r>
        <w:rPr>
          <w:rFonts w:hint="default" w:ascii="Times New Roman" w:hAnsi="Times New Roman" w:cs="Times New Roman"/>
          <w:spacing w:val="57"/>
          <w:sz w:val="24"/>
          <w:szCs w:val="24"/>
        </w:rPr>
        <w:t xml:space="preserve"> </w:t>
      </w:r>
      <w:r>
        <w:rPr>
          <w:rFonts w:hint="default" w:ascii="Times New Roman" w:hAnsi="Times New Roman" w:cs="Times New Roman"/>
          <w:sz w:val="24"/>
          <w:szCs w:val="24"/>
        </w:rPr>
        <w:t>error</w:t>
      </w:r>
      <w:r>
        <w:rPr>
          <w:rFonts w:hint="default" w:ascii="Times New Roman" w:hAnsi="Times New Roman" w:cs="Times New Roman"/>
          <w:spacing w:val="58"/>
          <w:sz w:val="24"/>
          <w:szCs w:val="24"/>
        </w:rPr>
        <w:t xml:space="preserve"> </w:t>
      </w:r>
      <w:r>
        <w:rPr>
          <w:rFonts w:hint="default" w:ascii="Times New Roman" w:hAnsi="Times New Roman" w:cs="Times New Roman"/>
          <w:sz w:val="24"/>
          <w:szCs w:val="24"/>
        </w:rPr>
        <w:t>by</w:t>
      </w:r>
      <w:r>
        <w:rPr>
          <w:rFonts w:hint="default" w:ascii="Times New Roman" w:hAnsi="Times New Roman" w:cs="Times New Roman"/>
          <w:spacing w:val="57"/>
          <w:sz w:val="24"/>
          <w:szCs w:val="24"/>
        </w:rPr>
        <w:t xml:space="preserve"> </w:t>
      </w:r>
      <w:r>
        <w:rPr>
          <w:rFonts w:hint="default" w:ascii="Times New Roman" w:hAnsi="Times New Roman" w:cs="Times New Roman"/>
          <w:spacing w:val="12"/>
          <w:sz w:val="24"/>
          <w:szCs w:val="24"/>
        </w:rPr>
        <w:t>ha vi ng</w:t>
      </w:r>
      <w:r>
        <w:rPr>
          <w:rFonts w:hint="default" w:ascii="Times New Roman" w:hAnsi="Times New Roman" w:cs="Times New Roman"/>
          <w:spacing w:val="13"/>
          <w:sz w:val="24"/>
          <w:szCs w:val="24"/>
        </w:rPr>
        <w:t xml:space="preserve"> </w:t>
      </w:r>
      <w:r>
        <w:rPr>
          <w:rFonts w:hint="default" w:ascii="Times New Roman" w:hAnsi="Times New Roman" w:cs="Times New Roman"/>
          <w:spacing w:val="11"/>
          <w:sz w:val="24"/>
          <w:szCs w:val="24"/>
        </w:rPr>
        <w:t>ea</w:t>
      </w:r>
      <w:r>
        <w:rPr>
          <w:rFonts w:hint="default" w:ascii="Times New Roman" w:hAnsi="Times New Roman" w:cs="Times New Roman"/>
          <w:spacing w:val="-25"/>
          <w:sz w:val="24"/>
          <w:szCs w:val="24"/>
        </w:rPr>
        <w:t xml:space="preserve"> </w:t>
      </w:r>
      <w:r>
        <w:rPr>
          <w:rFonts w:hint="default" w:ascii="Times New Roman" w:hAnsi="Times New Roman" w:cs="Times New Roman"/>
          <w:spacing w:val="11"/>
          <w:sz w:val="24"/>
          <w:szCs w:val="24"/>
        </w:rPr>
        <w:t>ch</w:t>
      </w:r>
      <w:r>
        <w:rPr>
          <w:rFonts w:hint="default" w:ascii="Times New Roman" w:hAnsi="Times New Roman" w:cs="Times New Roman"/>
          <w:spacing w:val="19"/>
          <w:sz w:val="24"/>
          <w:szCs w:val="24"/>
        </w:rPr>
        <w:t xml:space="preserve"> </w:t>
      </w:r>
      <w:r>
        <w:rPr>
          <w:rFonts w:hint="default" w:ascii="Times New Roman" w:hAnsi="Times New Roman" w:cs="Times New Roman"/>
          <w:spacing w:val="16"/>
          <w:sz w:val="24"/>
          <w:szCs w:val="24"/>
        </w:rPr>
        <w:t>fra</w:t>
      </w:r>
      <w:r>
        <w:rPr>
          <w:rFonts w:hint="default" w:ascii="Times New Roman" w:hAnsi="Times New Roman" w:cs="Times New Roman"/>
          <w:spacing w:val="-25"/>
          <w:sz w:val="24"/>
          <w:szCs w:val="24"/>
        </w:rPr>
        <w:t xml:space="preserve"> </w:t>
      </w:r>
      <w:r>
        <w:rPr>
          <w:rFonts w:hint="default" w:ascii="Times New Roman" w:hAnsi="Times New Roman" w:cs="Times New Roman"/>
          <w:spacing w:val="11"/>
          <w:sz w:val="24"/>
          <w:szCs w:val="24"/>
        </w:rPr>
        <w:t>me</w:t>
      </w:r>
      <w:r>
        <w:rPr>
          <w:rFonts w:hint="default" w:ascii="Times New Roman" w:hAnsi="Times New Roman" w:cs="Times New Roman"/>
          <w:spacing w:val="17"/>
          <w:sz w:val="24"/>
          <w:szCs w:val="24"/>
        </w:rPr>
        <w:t xml:space="preserve"> </w:t>
      </w:r>
      <w:r>
        <w:rPr>
          <w:rFonts w:hint="default" w:ascii="Times New Roman" w:hAnsi="Times New Roman" w:cs="Times New Roman"/>
          <w:spacing w:val="16"/>
          <w:sz w:val="24"/>
          <w:szCs w:val="24"/>
        </w:rPr>
        <w:t>sta</w:t>
      </w:r>
      <w:r>
        <w:rPr>
          <w:rFonts w:hint="default" w:ascii="Times New Roman" w:hAnsi="Times New Roman" w:cs="Times New Roman"/>
          <w:spacing w:val="-24"/>
          <w:sz w:val="24"/>
          <w:szCs w:val="24"/>
        </w:rPr>
        <w:t xml:space="preserve"> </w:t>
      </w:r>
      <w:r>
        <w:rPr>
          <w:rFonts w:hint="default" w:ascii="Times New Roman" w:hAnsi="Times New Roman" w:cs="Times New Roman"/>
          <w:sz w:val="24"/>
          <w:szCs w:val="24"/>
        </w:rPr>
        <w:t>r</w:t>
      </w:r>
      <w:r>
        <w:rPr>
          <w:rFonts w:hint="default" w:ascii="Times New Roman" w:hAnsi="Times New Roman" w:cs="Times New Roman"/>
          <w:spacing w:val="-27"/>
          <w:sz w:val="24"/>
          <w:szCs w:val="24"/>
        </w:rPr>
        <w:t xml:space="preserve"> </w:t>
      </w:r>
      <w:r>
        <w:rPr>
          <w:rFonts w:hint="default" w:ascii="Times New Roman" w:hAnsi="Times New Roman" w:cs="Times New Roman"/>
          <w:sz w:val="24"/>
          <w:szCs w:val="24"/>
        </w:rPr>
        <w:t>t</w:t>
      </w:r>
      <w:r>
        <w:rPr>
          <w:rFonts w:hint="default" w:ascii="Times New Roman" w:hAnsi="Times New Roman" w:cs="Times New Roman"/>
          <w:spacing w:val="36"/>
          <w:sz w:val="24"/>
          <w:szCs w:val="24"/>
        </w:rPr>
        <w:t xml:space="preserve"> </w:t>
      </w:r>
      <w:r>
        <w:rPr>
          <w:rFonts w:hint="default" w:ascii="Times New Roman" w:hAnsi="Times New Roman" w:cs="Times New Roman"/>
          <w:spacing w:val="19"/>
          <w:sz w:val="24"/>
          <w:szCs w:val="24"/>
        </w:rPr>
        <w:t>with</w:t>
      </w:r>
      <w:r>
        <w:rPr>
          <w:rFonts w:hint="default" w:ascii="Times New Roman" w:hAnsi="Times New Roman" w:cs="Times New Roman"/>
          <w:spacing w:val="71"/>
          <w:sz w:val="24"/>
          <w:szCs w:val="24"/>
        </w:rPr>
        <w:t xml:space="preserve"> </w:t>
      </w:r>
      <w:r>
        <w:rPr>
          <w:rFonts w:hint="default" w:ascii="Times New Roman" w:hAnsi="Times New Roman" w:cs="Times New Roman"/>
          <w:spacing w:val="13"/>
          <w:sz w:val="24"/>
          <w:szCs w:val="24"/>
        </w:rPr>
        <w:t>th</w:t>
      </w:r>
      <w:r>
        <w:rPr>
          <w:rFonts w:hint="default" w:ascii="Times New Roman" w:hAnsi="Times New Roman" w:cs="Times New Roman"/>
          <w:spacing w:val="-24"/>
          <w:sz w:val="24"/>
          <w:szCs w:val="24"/>
        </w:rPr>
        <w:t xml:space="preserve"> </w:t>
      </w:r>
      <w:r>
        <w:rPr>
          <w:rFonts w:hint="default" w:ascii="Times New Roman" w:hAnsi="Times New Roman" w:cs="Times New Roman"/>
          <w:sz w:val="24"/>
          <w:szCs w:val="24"/>
        </w:rPr>
        <w:t>e</w:t>
      </w:r>
      <w:r>
        <w:rPr>
          <w:rFonts w:hint="default" w:ascii="Times New Roman" w:hAnsi="Times New Roman" w:cs="Times New Roman"/>
          <w:spacing w:val="31"/>
          <w:sz w:val="24"/>
          <w:szCs w:val="24"/>
        </w:rPr>
        <w:t xml:space="preserve"> </w:t>
      </w:r>
      <w:r>
        <w:rPr>
          <w:rFonts w:hint="default" w:ascii="Times New Roman" w:hAnsi="Times New Roman" w:cs="Times New Roman"/>
          <w:spacing w:val="20"/>
          <w:sz w:val="24"/>
          <w:szCs w:val="24"/>
        </w:rPr>
        <w:t>ASCII</w:t>
      </w:r>
      <w:r>
        <w:rPr>
          <w:rFonts w:hint="default" w:ascii="Times New Roman" w:hAnsi="Times New Roman" w:cs="Times New Roman"/>
          <w:spacing w:val="74"/>
          <w:sz w:val="24"/>
          <w:szCs w:val="24"/>
        </w:rPr>
        <w:t xml:space="preserve"> </w:t>
      </w:r>
      <w:r>
        <w:rPr>
          <w:rFonts w:hint="default" w:ascii="Times New Roman" w:hAnsi="Times New Roman" w:cs="Times New Roman"/>
          <w:sz w:val="24"/>
          <w:szCs w:val="24"/>
        </w:rPr>
        <w:t>c</w:t>
      </w:r>
      <w:r>
        <w:rPr>
          <w:rFonts w:hint="default" w:ascii="Times New Roman" w:hAnsi="Times New Roman" w:cs="Times New Roman"/>
          <w:spacing w:val="-24"/>
          <w:sz w:val="24"/>
          <w:szCs w:val="24"/>
        </w:rPr>
        <w:t xml:space="preserve"> </w:t>
      </w:r>
      <w:r>
        <w:rPr>
          <w:rFonts w:hint="default" w:ascii="Times New Roman" w:hAnsi="Times New Roman" w:cs="Times New Roman"/>
          <w:spacing w:val="12"/>
          <w:sz w:val="24"/>
          <w:szCs w:val="24"/>
        </w:rPr>
        <w:t>ha</w:t>
      </w:r>
      <w:r>
        <w:rPr>
          <w:rFonts w:hint="default" w:ascii="Times New Roman" w:hAnsi="Times New Roman" w:cs="Times New Roman"/>
          <w:spacing w:val="-25"/>
          <w:sz w:val="24"/>
          <w:szCs w:val="24"/>
        </w:rPr>
        <w:t xml:space="preserve"> </w:t>
      </w:r>
      <w:r>
        <w:rPr>
          <w:rFonts w:hint="default" w:ascii="Times New Roman" w:hAnsi="Times New Roman" w:cs="Times New Roman"/>
          <w:spacing w:val="14"/>
          <w:sz w:val="24"/>
          <w:szCs w:val="24"/>
        </w:rPr>
        <w:t>ra</w:t>
      </w:r>
      <w:r>
        <w:rPr>
          <w:rFonts w:hint="default" w:ascii="Times New Roman" w:hAnsi="Times New Roman" w:cs="Times New Roman"/>
          <w:spacing w:val="-25"/>
          <w:sz w:val="24"/>
          <w:szCs w:val="24"/>
        </w:rPr>
        <w:t xml:space="preserve"> </w:t>
      </w:r>
      <w:r>
        <w:rPr>
          <w:rFonts w:hint="default" w:ascii="Times New Roman" w:hAnsi="Times New Roman" w:cs="Times New Roman"/>
          <w:spacing w:val="18"/>
          <w:sz w:val="24"/>
          <w:szCs w:val="24"/>
        </w:rPr>
        <w:t xml:space="preserve">cter </w:t>
      </w:r>
      <w:r>
        <w:rPr>
          <w:rFonts w:hint="default" w:ascii="Times New Roman" w:hAnsi="Times New Roman" w:cs="Times New Roman"/>
          <w:spacing w:val="91"/>
          <w:sz w:val="24"/>
          <w:szCs w:val="24"/>
        </w:rPr>
        <w:t xml:space="preserve"> </w:t>
      </w:r>
      <w:r>
        <w:rPr>
          <w:rFonts w:hint="default" w:ascii="Times New Roman" w:hAnsi="Times New Roman" w:cs="Times New Roman"/>
          <w:sz w:val="24"/>
          <w:szCs w:val="24"/>
        </w:rPr>
        <w:t>s</w:t>
      </w:r>
      <w:r>
        <w:rPr>
          <w:rFonts w:hint="default" w:ascii="Times New Roman" w:hAnsi="Times New Roman" w:cs="Times New Roman"/>
          <w:spacing w:val="-26"/>
          <w:sz w:val="24"/>
          <w:szCs w:val="24"/>
        </w:rPr>
        <w:t xml:space="preserve"> </w:t>
      </w:r>
      <w:r>
        <w:rPr>
          <w:rFonts w:hint="default" w:ascii="Times New Roman" w:hAnsi="Times New Roman" w:cs="Times New Roman"/>
          <w:spacing w:val="15"/>
          <w:sz w:val="24"/>
          <w:szCs w:val="24"/>
        </w:rPr>
        <w:t>equ</w:t>
      </w:r>
      <w:r>
        <w:rPr>
          <w:rFonts w:hint="default" w:ascii="Times New Roman" w:hAnsi="Times New Roman" w:cs="Times New Roman"/>
          <w:spacing w:val="-24"/>
          <w:sz w:val="24"/>
          <w:szCs w:val="24"/>
        </w:rPr>
        <w:t xml:space="preserve"> </w:t>
      </w:r>
      <w:r>
        <w:rPr>
          <w:rFonts w:hint="default" w:ascii="Times New Roman" w:hAnsi="Times New Roman" w:cs="Times New Roman"/>
          <w:spacing w:val="11"/>
          <w:sz w:val="24"/>
          <w:szCs w:val="24"/>
        </w:rPr>
        <w:t>en</w:t>
      </w:r>
      <w:r>
        <w:rPr>
          <w:rFonts w:hint="default" w:ascii="Times New Roman" w:hAnsi="Times New Roman" w:cs="Times New Roman"/>
          <w:spacing w:val="-23"/>
          <w:sz w:val="24"/>
          <w:szCs w:val="24"/>
        </w:rPr>
        <w:t xml:space="preserve"> </w:t>
      </w:r>
      <w:r>
        <w:rPr>
          <w:rFonts w:hint="default" w:ascii="Times New Roman" w:hAnsi="Times New Roman" w:cs="Times New Roman"/>
          <w:spacing w:val="11"/>
          <w:sz w:val="24"/>
          <w:szCs w:val="24"/>
        </w:rPr>
        <w:t xml:space="preserve">ce </w:t>
      </w:r>
      <w:r>
        <w:rPr>
          <w:rFonts w:hint="default" w:ascii="Times New Roman" w:hAnsi="Times New Roman" w:cs="Times New Roman"/>
          <w:spacing w:val="77"/>
          <w:sz w:val="24"/>
          <w:szCs w:val="24"/>
        </w:rPr>
        <w:t xml:space="preserve"> </w:t>
      </w:r>
      <w:r>
        <w:rPr>
          <w:rFonts w:hint="default" w:ascii="Times New Roman" w:hAnsi="Times New Roman" w:cs="Times New Roman"/>
          <w:sz w:val="24"/>
          <w:szCs w:val="24"/>
        </w:rPr>
        <w:t>D</w:t>
      </w:r>
      <w:r>
        <w:rPr>
          <w:rFonts w:hint="default" w:ascii="Times New Roman" w:hAnsi="Times New Roman" w:cs="Times New Roman"/>
          <w:spacing w:val="-26"/>
          <w:sz w:val="24"/>
          <w:szCs w:val="24"/>
        </w:rPr>
        <w:t xml:space="preserve"> </w:t>
      </w:r>
      <w:r>
        <w:rPr>
          <w:rFonts w:hint="default" w:ascii="Times New Roman" w:hAnsi="Times New Roman" w:cs="Times New Roman"/>
          <w:sz w:val="24"/>
          <w:szCs w:val="24"/>
        </w:rPr>
        <w:t>L</w:t>
      </w:r>
      <w:r>
        <w:rPr>
          <w:rFonts w:hint="default" w:ascii="Times New Roman" w:hAnsi="Times New Roman" w:cs="Times New Roman"/>
          <w:spacing w:val="-20"/>
          <w:sz w:val="24"/>
          <w:szCs w:val="24"/>
        </w:rPr>
        <w:t xml:space="preserve"> </w:t>
      </w:r>
      <w:r>
        <w:rPr>
          <w:rFonts w:hint="default" w:ascii="Times New Roman" w:hAnsi="Times New Roman" w:cs="Times New Roman"/>
          <w:sz w:val="24"/>
          <w:szCs w:val="24"/>
        </w:rPr>
        <w:t>E</w:t>
      </w:r>
      <w:r>
        <w:rPr>
          <w:rFonts w:hint="default" w:ascii="Times New Roman" w:hAnsi="Times New Roman" w:cs="Times New Roman"/>
          <w:spacing w:val="93"/>
          <w:sz w:val="24"/>
          <w:szCs w:val="24"/>
        </w:rPr>
        <w:t xml:space="preserve"> </w:t>
      </w:r>
      <w:r>
        <w:rPr>
          <w:rFonts w:hint="default" w:ascii="Times New Roman" w:hAnsi="Times New Roman" w:cs="Times New Roman"/>
          <w:spacing w:val="13"/>
          <w:sz w:val="24"/>
          <w:szCs w:val="24"/>
        </w:rPr>
        <w:t>ST</w:t>
      </w:r>
      <w:r>
        <w:rPr>
          <w:rFonts w:hint="default" w:ascii="Times New Roman" w:hAnsi="Times New Roman" w:cs="Times New Roman"/>
          <w:spacing w:val="-20"/>
          <w:sz w:val="24"/>
          <w:szCs w:val="24"/>
        </w:rPr>
        <w:t xml:space="preserve"> </w:t>
      </w:r>
      <w:r>
        <w:rPr>
          <w:rFonts w:hint="default" w:ascii="Times New Roman" w:hAnsi="Times New Roman" w:cs="Times New Roman"/>
          <w:sz w:val="24"/>
          <w:szCs w:val="24"/>
        </w:rPr>
        <w:t>X</w:t>
      </w:r>
      <w:r>
        <w:rPr>
          <w:rFonts w:hint="default" w:ascii="Times New Roman" w:hAnsi="Times New Roman" w:cs="Times New Roman"/>
          <w:spacing w:val="88"/>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25"/>
          <w:sz w:val="24"/>
          <w:szCs w:val="24"/>
        </w:rPr>
        <w:t xml:space="preserve"> </w:t>
      </w:r>
      <w:r>
        <w:rPr>
          <w:rFonts w:hint="default" w:ascii="Times New Roman" w:hAnsi="Times New Roman" w:cs="Times New Roman"/>
          <w:spacing w:val="12"/>
          <w:sz w:val="24"/>
          <w:szCs w:val="24"/>
        </w:rPr>
        <w:t xml:space="preserve">nd </w:t>
      </w:r>
      <w:r>
        <w:rPr>
          <w:rFonts w:hint="default" w:ascii="Times New Roman" w:hAnsi="Times New Roman" w:cs="Times New Roman"/>
          <w:spacing w:val="77"/>
          <w:sz w:val="24"/>
          <w:szCs w:val="24"/>
        </w:rPr>
        <w:t xml:space="preserve"> </w:t>
      </w:r>
      <w:r>
        <w:rPr>
          <w:rFonts w:hint="default" w:ascii="Times New Roman" w:hAnsi="Times New Roman" w:cs="Times New Roman"/>
          <w:spacing w:val="17"/>
          <w:sz w:val="24"/>
          <w:szCs w:val="24"/>
        </w:rPr>
        <w:t>the</w:t>
      </w:r>
      <w:r>
        <w:rPr>
          <w:rFonts w:hint="default" w:ascii="Times New Roman" w:hAnsi="Times New Roman" w:cs="Times New Roman"/>
          <w:spacing w:val="-56"/>
          <w:sz w:val="24"/>
          <w:szCs w:val="24"/>
        </w:rPr>
        <w:t xml:space="preserve"> </w:t>
      </w:r>
      <w:r>
        <w:rPr>
          <w:rFonts w:hint="default" w:ascii="Times New Roman" w:hAnsi="Times New Roman" w:cs="Times New Roman"/>
          <w:w w:val="105"/>
          <w:sz w:val="24"/>
          <w:szCs w:val="24"/>
        </w:rPr>
        <w:t>sequence DLE ETX. If the destination ever losses the track of the frame boundaries all it has to</w:t>
      </w:r>
      <w:r>
        <w:rPr>
          <w:rFonts w:hint="default" w:ascii="Times New Roman" w:hAnsi="Times New Roman" w:cs="Times New Roman"/>
          <w:spacing w:val="1"/>
          <w:w w:val="105"/>
          <w:sz w:val="24"/>
          <w:szCs w:val="24"/>
        </w:rPr>
        <w:t xml:space="preserve"> </w:t>
      </w:r>
      <w:r>
        <w:rPr>
          <w:rFonts w:hint="default" w:ascii="Times New Roman" w:hAnsi="Times New Roman" w:cs="Times New Roman"/>
          <w:sz w:val="24"/>
          <w:szCs w:val="24"/>
        </w:rPr>
        <w:t>do is look</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for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DLE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STX or</w:t>
      </w:r>
      <w:r>
        <w:rPr>
          <w:rFonts w:hint="default" w:ascii="Times New Roman" w:hAnsi="Times New Roman" w:cs="Times New Roman"/>
          <w:spacing w:val="57"/>
          <w:sz w:val="24"/>
          <w:szCs w:val="24"/>
        </w:rPr>
        <w:t xml:space="preserve"> </w:t>
      </w:r>
      <w:r>
        <w:rPr>
          <w:rFonts w:hint="default" w:ascii="Times New Roman" w:hAnsi="Times New Roman" w:cs="Times New Roman"/>
          <w:sz w:val="24"/>
          <w:szCs w:val="24"/>
        </w:rPr>
        <w:t>DLE</w:t>
      </w:r>
      <w:r>
        <w:rPr>
          <w:rFonts w:hint="default" w:ascii="Times New Roman" w:hAnsi="Times New Roman" w:cs="Times New Roman"/>
          <w:spacing w:val="58"/>
          <w:sz w:val="24"/>
          <w:szCs w:val="24"/>
        </w:rPr>
        <w:t xml:space="preserve"> </w:t>
      </w:r>
      <w:r>
        <w:rPr>
          <w:rFonts w:hint="default" w:ascii="Times New Roman" w:hAnsi="Times New Roman" w:cs="Times New Roman"/>
          <w:sz w:val="24"/>
          <w:szCs w:val="24"/>
        </w:rPr>
        <w:t>ETX characters to figure out.</w:t>
      </w:r>
      <w:r>
        <w:rPr>
          <w:rFonts w:hint="default" w:ascii="Times New Roman" w:hAnsi="Times New Roman" w:cs="Times New Roman"/>
          <w:spacing w:val="57"/>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58"/>
          <w:sz w:val="24"/>
          <w:szCs w:val="24"/>
        </w:rPr>
        <w:t xml:space="preserve"> </w:t>
      </w:r>
      <w:r>
        <w:rPr>
          <w:rFonts w:hint="default" w:ascii="Times New Roman" w:hAnsi="Times New Roman" w:cs="Times New Roman"/>
          <w:sz w:val="24"/>
          <w:szCs w:val="24"/>
        </w:rPr>
        <w:t>data link</w:t>
      </w:r>
      <w:r>
        <w:rPr>
          <w:rFonts w:hint="default" w:ascii="Times New Roman" w:hAnsi="Times New Roman" w:cs="Times New Roman"/>
          <w:spacing w:val="57"/>
          <w:sz w:val="24"/>
          <w:szCs w:val="24"/>
        </w:rPr>
        <w:t xml:space="preserve"> </w:t>
      </w:r>
      <w:r>
        <w:rPr>
          <w:rFonts w:hint="default" w:ascii="Times New Roman" w:hAnsi="Times New Roman" w:cs="Times New Roman"/>
          <w:spacing w:val="13"/>
          <w:sz w:val="24"/>
          <w:szCs w:val="24"/>
        </w:rPr>
        <w:t xml:space="preserve">la </w:t>
      </w:r>
      <w:r>
        <w:rPr>
          <w:rFonts w:hint="default" w:ascii="Times New Roman" w:hAnsi="Times New Roman" w:cs="Times New Roman"/>
          <w:spacing w:val="15"/>
          <w:sz w:val="24"/>
          <w:szCs w:val="24"/>
        </w:rPr>
        <w:t xml:space="preserve">yer  </w:t>
      </w:r>
      <w:r>
        <w:rPr>
          <w:rFonts w:hint="default" w:ascii="Times New Roman" w:hAnsi="Times New Roman" w:cs="Times New Roman"/>
          <w:spacing w:val="12"/>
          <w:sz w:val="24"/>
          <w:szCs w:val="24"/>
        </w:rPr>
        <w:t xml:space="preserve">on  </w:t>
      </w:r>
      <w:r>
        <w:rPr>
          <w:rFonts w:hint="default" w:ascii="Times New Roman" w:hAnsi="Times New Roman" w:cs="Times New Roman"/>
          <w:sz w:val="24"/>
          <w:szCs w:val="24"/>
        </w:rPr>
        <w:t xml:space="preserve">t </w:t>
      </w:r>
      <w:r>
        <w:rPr>
          <w:rFonts w:hint="default" w:ascii="Times New Roman" w:hAnsi="Times New Roman" w:cs="Times New Roman"/>
          <w:spacing w:val="12"/>
          <w:sz w:val="24"/>
          <w:szCs w:val="24"/>
        </w:rPr>
        <w:t>he</w:t>
      </w:r>
      <w:r>
        <w:rPr>
          <w:rFonts w:hint="default" w:ascii="Times New Roman" w:hAnsi="Times New Roman" w:cs="Times New Roman"/>
          <w:spacing w:val="13"/>
          <w:sz w:val="24"/>
          <w:szCs w:val="24"/>
        </w:rPr>
        <w:t xml:space="preserve"> </w:t>
      </w:r>
      <w:r>
        <w:rPr>
          <w:rFonts w:hint="default" w:ascii="Times New Roman" w:hAnsi="Times New Roman" w:cs="Times New Roman"/>
          <w:spacing w:val="19"/>
          <w:sz w:val="24"/>
          <w:szCs w:val="24"/>
        </w:rPr>
        <w:t>recei</w:t>
      </w:r>
      <w:r>
        <w:rPr>
          <w:rFonts w:hint="default" w:ascii="Times New Roman" w:hAnsi="Times New Roman" w:cs="Times New Roman"/>
          <w:spacing w:val="-21"/>
          <w:sz w:val="24"/>
          <w:szCs w:val="24"/>
        </w:rPr>
        <w:t xml:space="preserve"> </w:t>
      </w:r>
      <w:r>
        <w:rPr>
          <w:rFonts w:hint="default" w:ascii="Times New Roman" w:hAnsi="Times New Roman" w:cs="Times New Roman"/>
          <w:spacing w:val="17"/>
          <w:sz w:val="24"/>
          <w:szCs w:val="24"/>
        </w:rPr>
        <w:t>vin</w:t>
      </w:r>
      <w:r>
        <w:rPr>
          <w:rFonts w:hint="default" w:ascii="Times New Roman" w:hAnsi="Times New Roman" w:cs="Times New Roman"/>
          <w:spacing w:val="-22"/>
          <w:sz w:val="24"/>
          <w:szCs w:val="24"/>
        </w:rPr>
        <w:t xml:space="preserve"> </w:t>
      </w:r>
      <w:r>
        <w:rPr>
          <w:rFonts w:hint="default" w:ascii="Times New Roman" w:hAnsi="Times New Roman" w:cs="Times New Roman"/>
          <w:sz w:val="24"/>
          <w:szCs w:val="24"/>
        </w:rPr>
        <w:t>g</w:t>
      </w:r>
      <w:r>
        <w:rPr>
          <w:rFonts w:hint="default" w:ascii="Times New Roman" w:hAnsi="Times New Roman" w:cs="Times New Roman"/>
          <w:spacing w:val="25"/>
          <w:sz w:val="24"/>
          <w:szCs w:val="24"/>
        </w:rPr>
        <w:t xml:space="preserve"> </w:t>
      </w:r>
      <w:r>
        <w:rPr>
          <w:rFonts w:hint="default" w:ascii="Times New Roman" w:hAnsi="Times New Roman" w:cs="Times New Roman"/>
          <w:spacing w:val="11"/>
          <w:sz w:val="24"/>
          <w:szCs w:val="24"/>
        </w:rPr>
        <w:t>en</w:t>
      </w:r>
      <w:r>
        <w:rPr>
          <w:rFonts w:hint="default" w:ascii="Times New Roman" w:hAnsi="Times New Roman" w:cs="Times New Roman"/>
          <w:spacing w:val="-23"/>
          <w:sz w:val="24"/>
          <w:szCs w:val="24"/>
        </w:rPr>
        <w:t xml:space="preserve"> </w:t>
      </w:r>
      <w:r>
        <w:rPr>
          <w:rFonts w:hint="default" w:ascii="Times New Roman" w:hAnsi="Times New Roman" w:cs="Times New Roman"/>
          <w:sz w:val="24"/>
          <w:szCs w:val="24"/>
        </w:rPr>
        <w:t>d</w:t>
      </w:r>
      <w:r>
        <w:rPr>
          <w:rFonts w:hint="default" w:ascii="Times New Roman" w:hAnsi="Times New Roman" w:cs="Times New Roman"/>
          <w:spacing w:val="17"/>
          <w:sz w:val="24"/>
          <w:szCs w:val="24"/>
        </w:rPr>
        <w:t xml:space="preserve"> </w:t>
      </w:r>
      <w:r>
        <w:rPr>
          <w:rFonts w:hint="default" w:ascii="Times New Roman" w:hAnsi="Times New Roman" w:cs="Times New Roman"/>
          <w:spacing w:val="14"/>
          <w:sz w:val="24"/>
          <w:szCs w:val="24"/>
        </w:rPr>
        <w:t>re</w:t>
      </w:r>
      <w:r>
        <w:rPr>
          <w:rFonts w:hint="default" w:ascii="Times New Roman" w:hAnsi="Times New Roman" w:cs="Times New Roman"/>
          <w:spacing w:val="-23"/>
          <w:sz w:val="24"/>
          <w:szCs w:val="24"/>
        </w:rPr>
        <w:t xml:space="preserve"> </w:t>
      </w:r>
      <w:r>
        <w:rPr>
          <w:rFonts w:hint="default" w:ascii="Times New Roman" w:hAnsi="Times New Roman" w:cs="Times New Roman"/>
          <w:spacing w:val="11"/>
          <w:sz w:val="24"/>
          <w:szCs w:val="24"/>
        </w:rPr>
        <w:t>mo</w:t>
      </w:r>
      <w:r>
        <w:rPr>
          <w:rFonts w:hint="default" w:ascii="Times New Roman" w:hAnsi="Times New Roman" w:cs="Times New Roman"/>
          <w:spacing w:val="-23"/>
          <w:sz w:val="24"/>
          <w:szCs w:val="24"/>
        </w:rPr>
        <w:t xml:space="preserve"> </w:t>
      </w:r>
      <w:r>
        <w:rPr>
          <w:rFonts w:hint="default" w:ascii="Times New Roman" w:hAnsi="Times New Roman" w:cs="Times New Roman"/>
          <w:spacing w:val="12"/>
          <w:sz w:val="24"/>
          <w:szCs w:val="24"/>
        </w:rPr>
        <w:t>ve</w:t>
      </w:r>
      <w:r>
        <w:rPr>
          <w:rFonts w:hint="default" w:ascii="Times New Roman" w:hAnsi="Times New Roman" w:cs="Times New Roman"/>
          <w:spacing w:val="-23"/>
          <w:sz w:val="24"/>
          <w:szCs w:val="24"/>
        </w:rPr>
        <w:t xml:space="preserve"> </w:t>
      </w:r>
      <w:r>
        <w:rPr>
          <w:rFonts w:hint="default" w:ascii="Times New Roman" w:hAnsi="Times New Roman" w:cs="Times New Roman"/>
          <w:sz w:val="24"/>
          <w:szCs w:val="24"/>
        </w:rPr>
        <w:t>s</w:t>
      </w:r>
      <w:r>
        <w:rPr>
          <w:rFonts w:hint="default" w:ascii="Times New Roman" w:hAnsi="Times New Roman" w:cs="Times New Roman"/>
          <w:spacing w:val="22"/>
          <w:sz w:val="24"/>
          <w:szCs w:val="24"/>
        </w:rPr>
        <w:t xml:space="preserve"> </w:t>
      </w:r>
      <w:r>
        <w:rPr>
          <w:rFonts w:hint="default" w:ascii="Times New Roman" w:hAnsi="Times New Roman" w:cs="Times New Roman"/>
          <w:spacing w:val="13"/>
          <w:sz w:val="24"/>
          <w:szCs w:val="24"/>
        </w:rPr>
        <w:t>th</w:t>
      </w:r>
      <w:r>
        <w:rPr>
          <w:rFonts w:hint="default" w:ascii="Times New Roman" w:hAnsi="Times New Roman" w:cs="Times New Roman"/>
          <w:spacing w:val="-23"/>
          <w:sz w:val="24"/>
          <w:szCs w:val="24"/>
        </w:rPr>
        <w:t xml:space="preserve"> </w:t>
      </w:r>
      <w:r>
        <w:rPr>
          <w:rFonts w:hint="default" w:ascii="Times New Roman" w:hAnsi="Times New Roman" w:cs="Times New Roman"/>
          <w:sz w:val="24"/>
          <w:szCs w:val="24"/>
        </w:rPr>
        <w:t>e</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D</w:t>
      </w:r>
      <w:r>
        <w:rPr>
          <w:rFonts w:hint="default" w:ascii="Times New Roman" w:hAnsi="Times New Roman" w:cs="Times New Roman"/>
          <w:spacing w:val="-25"/>
          <w:sz w:val="24"/>
          <w:szCs w:val="24"/>
        </w:rPr>
        <w:t xml:space="preserve"> </w:t>
      </w:r>
      <w:r>
        <w:rPr>
          <w:rFonts w:hint="default" w:ascii="Times New Roman" w:hAnsi="Times New Roman" w:cs="Times New Roman"/>
          <w:spacing w:val="13"/>
          <w:sz w:val="24"/>
          <w:szCs w:val="24"/>
        </w:rPr>
        <w:t>LE</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b</w:t>
      </w:r>
      <w:r>
        <w:rPr>
          <w:rFonts w:hint="default" w:ascii="Times New Roman" w:hAnsi="Times New Roman" w:cs="Times New Roman"/>
          <w:spacing w:val="-22"/>
          <w:sz w:val="24"/>
          <w:szCs w:val="24"/>
        </w:rPr>
        <w:t xml:space="preserve"> </w:t>
      </w:r>
      <w:r>
        <w:rPr>
          <w:rFonts w:hint="default" w:ascii="Times New Roman" w:hAnsi="Times New Roman" w:cs="Times New Roman"/>
          <w:spacing w:val="20"/>
          <w:sz w:val="24"/>
          <w:szCs w:val="24"/>
        </w:rPr>
        <w:t>efore</w:t>
      </w:r>
      <w:r>
        <w:rPr>
          <w:rFonts w:hint="default" w:ascii="Times New Roman" w:hAnsi="Times New Roman" w:cs="Times New Roman"/>
          <w:spacing w:val="80"/>
          <w:sz w:val="24"/>
          <w:szCs w:val="24"/>
        </w:rPr>
        <w:t xml:space="preserve"> </w:t>
      </w:r>
      <w:r>
        <w:rPr>
          <w:rFonts w:hint="default" w:ascii="Times New Roman" w:hAnsi="Times New Roman" w:cs="Times New Roman"/>
          <w:spacing w:val="13"/>
          <w:sz w:val="24"/>
          <w:szCs w:val="24"/>
        </w:rPr>
        <w:t>th</w:t>
      </w:r>
      <w:r>
        <w:rPr>
          <w:rFonts w:hint="default" w:ascii="Times New Roman" w:hAnsi="Times New Roman" w:cs="Times New Roman"/>
          <w:spacing w:val="-22"/>
          <w:sz w:val="24"/>
          <w:szCs w:val="24"/>
        </w:rPr>
        <w:t xml:space="preserve"> </w:t>
      </w:r>
      <w:r>
        <w:rPr>
          <w:rFonts w:hint="default" w:ascii="Times New Roman" w:hAnsi="Times New Roman" w:cs="Times New Roman"/>
          <w:sz w:val="24"/>
          <w:szCs w:val="24"/>
        </w:rPr>
        <w:t>e</w:t>
      </w:r>
      <w:r>
        <w:rPr>
          <w:rFonts w:hint="default" w:ascii="Times New Roman" w:hAnsi="Times New Roman" w:cs="Times New Roman"/>
          <w:spacing w:val="16"/>
          <w:sz w:val="24"/>
          <w:szCs w:val="24"/>
        </w:rPr>
        <w:t xml:space="preserve"> </w:t>
      </w:r>
      <w:r>
        <w:rPr>
          <w:rFonts w:hint="default" w:ascii="Times New Roman" w:hAnsi="Times New Roman" w:cs="Times New Roman"/>
          <w:spacing w:val="12"/>
          <w:sz w:val="24"/>
          <w:szCs w:val="24"/>
        </w:rPr>
        <w:t>da</w:t>
      </w:r>
      <w:r>
        <w:rPr>
          <w:rFonts w:hint="default" w:ascii="Times New Roman" w:hAnsi="Times New Roman" w:cs="Times New Roman"/>
          <w:spacing w:val="-24"/>
          <w:sz w:val="24"/>
          <w:szCs w:val="24"/>
        </w:rPr>
        <w:t xml:space="preserve"> </w:t>
      </w:r>
      <w:r>
        <w:rPr>
          <w:rFonts w:hint="default" w:ascii="Times New Roman" w:hAnsi="Times New Roman" w:cs="Times New Roman"/>
          <w:spacing w:val="13"/>
          <w:sz w:val="24"/>
          <w:szCs w:val="24"/>
        </w:rPr>
        <w:t>ta</w:t>
      </w:r>
      <w:r>
        <w:rPr>
          <w:rFonts w:hint="default" w:ascii="Times New Roman" w:hAnsi="Times New Roman" w:cs="Times New Roman"/>
          <w:spacing w:val="81"/>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6"/>
          <w:sz w:val="24"/>
          <w:szCs w:val="24"/>
        </w:rPr>
        <w:t xml:space="preserve"> </w:t>
      </w:r>
      <w:r>
        <w:rPr>
          <w:rFonts w:hint="default" w:ascii="Times New Roman" w:hAnsi="Times New Roman" w:cs="Times New Roman"/>
          <w:spacing w:val="14"/>
          <w:sz w:val="24"/>
          <w:szCs w:val="24"/>
        </w:rPr>
        <w:t>re</w:t>
      </w:r>
      <w:r>
        <w:rPr>
          <w:rFonts w:hint="default" w:ascii="Times New Roman" w:hAnsi="Times New Roman" w:cs="Times New Roman"/>
          <w:spacing w:val="80"/>
          <w:sz w:val="24"/>
          <w:szCs w:val="24"/>
        </w:rPr>
        <w:t xml:space="preserve"> </w:t>
      </w:r>
      <w:r>
        <w:rPr>
          <w:rFonts w:hint="default" w:ascii="Times New Roman" w:hAnsi="Times New Roman" w:cs="Times New Roman"/>
          <w:spacing w:val="17"/>
          <w:sz w:val="24"/>
          <w:szCs w:val="24"/>
        </w:rPr>
        <w:t>giv</w:t>
      </w:r>
      <w:r>
        <w:rPr>
          <w:rFonts w:hint="default" w:ascii="Times New Roman" w:hAnsi="Times New Roman" w:cs="Times New Roman"/>
          <w:spacing w:val="-22"/>
          <w:sz w:val="24"/>
          <w:szCs w:val="24"/>
        </w:rPr>
        <w:t xml:space="preserve"> </w:t>
      </w:r>
      <w:r>
        <w:rPr>
          <w:rFonts w:hint="default" w:ascii="Times New Roman" w:hAnsi="Times New Roman" w:cs="Times New Roman"/>
          <w:spacing w:val="11"/>
          <w:sz w:val="24"/>
          <w:szCs w:val="24"/>
        </w:rPr>
        <w:t xml:space="preserve">en </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t</w:t>
      </w:r>
      <w:r>
        <w:rPr>
          <w:rFonts w:hint="default" w:ascii="Times New Roman" w:hAnsi="Times New Roman" w:cs="Times New Roman"/>
          <w:spacing w:val="-21"/>
          <w:sz w:val="24"/>
          <w:szCs w:val="24"/>
        </w:rPr>
        <w:t xml:space="preserve"> </w:t>
      </w:r>
      <w:r>
        <w:rPr>
          <w:rFonts w:hint="default" w:ascii="Times New Roman" w:hAnsi="Times New Roman" w:cs="Times New Roman"/>
          <w:sz w:val="24"/>
          <w:szCs w:val="24"/>
        </w:rPr>
        <w:t>o</w:t>
      </w:r>
      <w:r>
        <w:rPr>
          <w:rFonts w:hint="default" w:ascii="Times New Roman" w:hAnsi="Times New Roman" w:cs="Times New Roman"/>
          <w:spacing w:val="74"/>
          <w:sz w:val="24"/>
          <w:szCs w:val="24"/>
        </w:rPr>
        <w:t xml:space="preserve"> </w:t>
      </w:r>
      <w:r>
        <w:rPr>
          <w:rFonts w:hint="default" w:ascii="Times New Roman" w:hAnsi="Times New Roman" w:cs="Times New Roman"/>
          <w:spacing w:val="13"/>
          <w:sz w:val="24"/>
          <w:szCs w:val="24"/>
        </w:rPr>
        <w:t>th</w:t>
      </w:r>
      <w:r>
        <w:rPr>
          <w:rFonts w:hint="default" w:ascii="Times New Roman" w:hAnsi="Times New Roman" w:cs="Times New Roman"/>
          <w:spacing w:val="-23"/>
          <w:sz w:val="24"/>
          <w:szCs w:val="24"/>
        </w:rPr>
        <w:t xml:space="preserve"> </w:t>
      </w:r>
      <w:r>
        <w:rPr>
          <w:rFonts w:hint="default" w:ascii="Times New Roman" w:hAnsi="Times New Roman" w:cs="Times New Roman"/>
          <w:sz w:val="24"/>
          <w:szCs w:val="24"/>
        </w:rPr>
        <w:t>e</w:t>
      </w:r>
      <w:r>
        <w:rPr>
          <w:rFonts w:hint="default" w:ascii="Times New Roman" w:hAnsi="Times New Roman" w:cs="Times New Roman"/>
          <w:spacing w:val="87"/>
          <w:sz w:val="24"/>
          <w:szCs w:val="24"/>
        </w:rPr>
        <w:t xml:space="preserve"> </w:t>
      </w:r>
      <w:r>
        <w:rPr>
          <w:rFonts w:hint="default" w:ascii="Times New Roman" w:hAnsi="Times New Roman" w:cs="Times New Roman"/>
          <w:sz w:val="24"/>
          <w:szCs w:val="24"/>
        </w:rPr>
        <w:t>network</w:t>
      </w:r>
      <w:r>
        <w:rPr>
          <w:rFonts w:hint="default" w:ascii="Times New Roman" w:hAnsi="Times New Roman" w:cs="Times New Roman"/>
          <w:spacing w:val="18"/>
          <w:sz w:val="24"/>
          <w:szCs w:val="24"/>
        </w:rPr>
        <w:t xml:space="preserve"> </w:t>
      </w:r>
      <w:r>
        <w:rPr>
          <w:rFonts w:hint="default" w:ascii="Times New Roman" w:hAnsi="Times New Roman" w:cs="Times New Roman"/>
          <w:sz w:val="24"/>
          <w:szCs w:val="24"/>
        </w:rPr>
        <w:t>layer.</w:t>
      </w:r>
      <w:r>
        <w:rPr>
          <w:rFonts w:hint="default" w:ascii="Times New Roman" w:hAnsi="Times New Roman" w:cs="Times New Roman"/>
          <w:spacing w:val="-56"/>
          <w:sz w:val="24"/>
          <w:szCs w:val="24"/>
        </w:rPr>
        <w:t xml:space="preserve"> </w:t>
      </w:r>
      <w:r>
        <w:rPr>
          <w:rFonts w:hint="default" w:ascii="Times New Roman" w:hAnsi="Times New Roman" w:cs="Times New Roman"/>
          <w:w w:val="105"/>
          <w:sz w:val="24"/>
          <w:szCs w:val="24"/>
        </w:rPr>
        <w:t>This</w:t>
      </w:r>
      <w:r>
        <w:rPr>
          <w:rFonts w:hint="default" w:ascii="Times New Roman" w:hAnsi="Times New Roman" w:cs="Times New Roman"/>
          <w:spacing w:val="-4"/>
          <w:w w:val="105"/>
          <w:sz w:val="24"/>
          <w:szCs w:val="24"/>
        </w:rPr>
        <w:t xml:space="preserve"> </w:t>
      </w:r>
      <w:r>
        <w:rPr>
          <w:rFonts w:hint="default" w:ascii="Times New Roman" w:hAnsi="Times New Roman" w:cs="Times New Roman"/>
          <w:w w:val="105"/>
          <w:sz w:val="24"/>
          <w:szCs w:val="24"/>
        </w:rPr>
        <w:t>technique</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is</w:t>
      </w:r>
      <w:r>
        <w:rPr>
          <w:rFonts w:hint="default" w:ascii="Times New Roman" w:hAnsi="Times New Roman" w:cs="Times New Roman"/>
          <w:spacing w:val="-3"/>
          <w:w w:val="105"/>
          <w:sz w:val="24"/>
          <w:szCs w:val="24"/>
        </w:rPr>
        <w:t xml:space="preserve"> </w:t>
      </w:r>
      <w:r>
        <w:rPr>
          <w:rFonts w:hint="default" w:ascii="Times New Roman" w:hAnsi="Times New Roman" w:cs="Times New Roman"/>
          <w:w w:val="105"/>
          <w:sz w:val="24"/>
          <w:szCs w:val="24"/>
        </w:rPr>
        <w:t>called character</w:t>
      </w:r>
      <w:r>
        <w:rPr>
          <w:rFonts w:hint="default" w:ascii="Times New Roman" w:hAnsi="Times New Roman" w:cs="Times New Roman"/>
          <w:spacing w:val="4"/>
          <w:w w:val="105"/>
          <w:sz w:val="24"/>
          <w:szCs w:val="24"/>
        </w:rPr>
        <w:t xml:space="preserve"> </w:t>
      </w:r>
      <w:r>
        <w:rPr>
          <w:rFonts w:hint="default" w:ascii="Times New Roman" w:hAnsi="Times New Roman" w:cs="Times New Roman"/>
          <w:w w:val="105"/>
          <w:sz w:val="24"/>
          <w:szCs w:val="24"/>
        </w:rPr>
        <w:t>stuffing.</w:t>
      </w:r>
    </w:p>
    <w:p>
      <w:pPr>
        <w:pStyle w:val="8"/>
        <w:spacing w:before="0" w:line="262" w:lineRule="exact"/>
        <w:jc w:val="both"/>
        <w:rPr>
          <w:rFonts w:hint="default" w:ascii="Times New Roman" w:hAnsi="Times New Roman" w:cs="Times New Roman"/>
          <w:b/>
          <w:w w:val="105"/>
          <w:sz w:val="24"/>
          <w:szCs w:val="24"/>
        </w:rPr>
      </w:pPr>
    </w:p>
    <w:p>
      <w:pPr>
        <w:pStyle w:val="8"/>
        <w:spacing w:before="0" w:line="262" w:lineRule="exact"/>
        <w:jc w:val="both"/>
        <w:rPr>
          <w:rFonts w:hint="default" w:ascii="Times New Roman" w:hAnsi="Times New Roman" w:cs="Times New Roman"/>
          <w:sz w:val="24"/>
          <w:szCs w:val="24"/>
        </w:rPr>
      </w:pPr>
      <w:r>
        <w:rPr>
          <w:rFonts w:hint="default" w:ascii="Times New Roman" w:hAnsi="Times New Roman" w:cs="Times New Roman"/>
          <w:b/>
          <w:w w:val="105"/>
          <w:sz w:val="24"/>
          <w:szCs w:val="24"/>
        </w:rPr>
        <w:t>PROCEDURE:</w:t>
      </w:r>
      <w:r>
        <w:rPr>
          <w:rFonts w:hint="default" w:ascii="Times New Roman" w:hAnsi="Times New Roman" w:cs="Times New Roman"/>
          <w:b/>
          <w:spacing w:val="-2"/>
          <w:w w:val="105"/>
          <w:sz w:val="24"/>
          <w:szCs w:val="24"/>
        </w:rPr>
        <w:t xml:space="preserve"> </w:t>
      </w:r>
      <w:r>
        <w:rPr>
          <w:rFonts w:hint="default" w:ascii="Times New Roman" w:hAnsi="Times New Roman" w:cs="Times New Roman"/>
          <w:w w:val="105"/>
          <w:sz w:val="24"/>
          <w:szCs w:val="24"/>
        </w:rPr>
        <w:t>Go</w:t>
      </w:r>
      <w:r>
        <w:rPr>
          <w:rFonts w:hint="default" w:ascii="Times New Roman" w:hAnsi="Times New Roman" w:cs="Times New Roman"/>
          <w:spacing w:val="-4"/>
          <w:w w:val="105"/>
          <w:sz w:val="24"/>
          <w:szCs w:val="24"/>
        </w:rPr>
        <w:t xml:space="preserve"> </w:t>
      </w:r>
      <w:r>
        <w:rPr>
          <w:rFonts w:hint="default" w:ascii="Times New Roman" w:hAnsi="Times New Roman" w:cs="Times New Roman"/>
          <w:w w:val="105"/>
          <w:sz w:val="24"/>
          <w:szCs w:val="24"/>
        </w:rPr>
        <w:t>to</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debug</w:t>
      </w:r>
      <w:r>
        <w:rPr>
          <w:rFonts w:hint="default" w:ascii="Times New Roman" w:hAnsi="Times New Roman" w:cs="Times New Roman"/>
          <w:spacing w:val="4"/>
          <w:w w:val="105"/>
          <w:sz w:val="24"/>
          <w:szCs w:val="24"/>
        </w:rPr>
        <w:t xml:space="preserve"> </w:t>
      </w:r>
      <w:r>
        <w:rPr>
          <w:rFonts w:hint="default" w:ascii="Times New Roman" w:hAnsi="Times New Roman" w:cs="Times New Roman"/>
          <w:w w:val="105"/>
          <w:sz w:val="24"/>
          <w:szCs w:val="24"/>
        </w:rPr>
        <w:t>-&gt;</w:t>
      </w:r>
      <w:r>
        <w:rPr>
          <w:rFonts w:hint="default" w:ascii="Times New Roman" w:hAnsi="Times New Roman" w:cs="Times New Roman"/>
          <w:spacing w:val="-6"/>
          <w:w w:val="105"/>
          <w:sz w:val="24"/>
          <w:szCs w:val="24"/>
        </w:rPr>
        <w:t xml:space="preserve"> </w:t>
      </w:r>
      <w:r>
        <w:rPr>
          <w:rFonts w:hint="default" w:ascii="Times New Roman" w:hAnsi="Times New Roman" w:cs="Times New Roman"/>
          <w:w w:val="105"/>
          <w:sz w:val="24"/>
          <w:szCs w:val="24"/>
        </w:rPr>
        <w:t>run</w:t>
      </w:r>
      <w:r>
        <w:rPr>
          <w:rFonts w:hint="default" w:ascii="Times New Roman" w:hAnsi="Times New Roman" w:cs="Times New Roman"/>
          <w:spacing w:val="-5"/>
          <w:w w:val="105"/>
          <w:sz w:val="24"/>
          <w:szCs w:val="24"/>
        </w:rPr>
        <w:t xml:space="preserve"> </w:t>
      </w:r>
      <w:r>
        <w:rPr>
          <w:rFonts w:hint="default" w:ascii="Times New Roman" w:hAnsi="Times New Roman" w:cs="Times New Roman"/>
          <w:w w:val="105"/>
          <w:sz w:val="24"/>
          <w:szCs w:val="24"/>
        </w:rPr>
        <w:t>or</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press</w:t>
      </w:r>
      <w:r>
        <w:rPr>
          <w:rFonts w:hint="default" w:ascii="Times New Roman" w:hAnsi="Times New Roman" w:cs="Times New Roman"/>
          <w:spacing w:val="-7"/>
          <w:w w:val="105"/>
          <w:sz w:val="24"/>
          <w:szCs w:val="24"/>
        </w:rPr>
        <w:t xml:space="preserve"> </w:t>
      </w:r>
      <w:r>
        <w:rPr>
          <w:rFonts w:hint="default" w:ascii="Times New Roman" w:hAnsi="Times New Roman" w:cs="Times New Roman"/>
          <w:w w:val="105"/>
          <w:sz w:val="24"/>
          <w:szCs w:val="24"/>
        </w:rPr>
        <w:t>CTRL</w:t>
      </w:r>
      <w:r>
        <w:rPr>
          <w:rFonts w:hint="default" w:ascii="Times New Roman" w:hAnsi="Times New Roman" w:cs="Times New Roman"/>
          <w:spacing w:val="-10"/>
          <w:w w:val="105"/>
          <w:sz w:val="24"/>
          <w:szCs w:val="24"/>
        </w:rPr>
        <w:t xml:space="preserve"> </w:t>
      </w:r>
      <w:r>
        <w:rPr>
          <w:rFonts w:hint="default" w:ascii="Times New Roman" w:hAnsi="Times New Roman" w:cs="Times New Roman"/>
          <w:w w:val="105"/>
          <w:sz w:val="24"/>
          <w:szCs w:val="24"/>
        </w:rPr>
        <w:t>+</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F9</w:t>
      </w:r>
      <w:r>
        <w:rPr>
          <w:rFonts w:hint="default" w:ascii="Times New Roman" w:hAnsi="Times New Roman" w:cs="Times New Roman"/>
          <w:spacing w:val="-5"/>
          <w:w w:val="105"/>
          <w:sz w:val="24"/>
          <w:szCs w:val="24"/>
        </w:rPr>
        <w:t xml:space="preserve"> </w:t>
      </w:r>
      <w:r>
        <w:rPr>
          <w:rFonts w:hint="default" w:ascii="Times New Roman" w:hAnsi="Times New Roman" w:cs="Times New Roman"/>
          <w:w w:val="105"/>
          <w:sz w:val="24"/>
          <w:szCs w:val="24"/>
        </w:rPr>
        <w:t>to</w:t>
      </w:r>
      <w:r>
        <w:rPr>
          <w:rFonts w:hint="default" w:ascii="Times New Roman" w:hAnsi="Times New Roman" w:cs="Times New Roman"/>
          <w:spacing w:val="-11"/>
          <w:w w:val="105"/>
          <w:sz w:val="24"/>
          <w:szCs w:val="24"/>
        </w:rPr>
        <w:t xml:space="preserve"> </w:t>
      </w:r>
      <w:r>
        <w:rPr>
          <w:rFonts w:hint="default" w:ascii="Times New Roman" w:hAnsi="Times New Roman" w:cs="Times New Roman"/>
          <w:w w:val="105"/>
          <w:sz w:val="24"/>
          <w:szCs w:val="24"/>
        </w:rPr>
        <w:t>run</w:t>
      </w:r>
      <w:r>
        <w:rPr>
          <w:rFonts w:hint="default" w:ascii="Times New Roman" w:hAnsi="Times New Roman" w:cs="Times New Roman"/>
          <w:spacing w:val="-5"/>
          <w:w w:val="105"/>
          <w:sz w:val="24"/>
          <w:szCs w:val="24"/>
        </w:rPr>
        <w:t xml:space="preserve"> </w:t>
      </w:r>
      <w:r>
        <w:rPr>
          <w:rFonts w:hint="default" w:ascii="Times New Roman" w:hAnsi="Times New Roman" w:cs="Times New Roman"/>
          <w:w w:val="105"/>
          <w:sz w:val="24"/>
          <w:szCs w:val="24"/>
        </w:rPr>
        <w:t>the</w:t>
      </w:r>
      <w:r>
        <w:rPr>
          <w:rFonts w:hint="default" w:ascii="Times New Roman" w:hAnsi="Times New Roman" w:cs="Times New Roman"/>
          <w:spacing w:val="-6"/>
          <w:w w:val="105"/>
          <w:sz w:val="24"/>
          <w:szCs w:val="24"/>
        </w:rPr>
        <w:t xml:space="preserve"> </w:t>
      </w:r>
      <w:r>
        <w:rPr>
          <w:rFonts w:hint="default" w:ascii="Times New Roman" w:hAnsi="Times New Roman" w:cs="Times New Roman"/>
          <w:w w:val="105"/>
          <w:sz w:val="24"/>
          <w:szCs w:val="24"/>
        </w:rPr>
        <w:t>program.</w:t>
      </w:r>
    </w:p>
    <w:p>
      <w:pPr>
        <w:pStyle w:val="8"/>
        <w:spacing w:before="7"/>
        <w:ind w:left="0"/>
        <w:rPr>
          <w:rFonts w:hint="default" w:ascii="Times New Roman" w:hAnsi="Times New Roman" w:cs="Times New Roman"/>
          <w:sz w:val="24"/>
          <w:szCs w:val="24"/>
        </w:rPr>
      </w:pPr>
    </w:p>
    <w:p>
      <w:pPr>
        <w:pStyle w:val="3"/>
        <w:rPr>
          <w:rFonts w:hint="default" w:ascii="Times New Roman" w:hAnsi="Times New Roman" w:cs="Times New Roman"/>
          <w:sz w:val="24"/>
          <w:szCs w:val="24"/>
        </w:rPr>
      </w:pPr>
      <w:r>
        <w:rPr>
          <w:rFonts w:hint="default" w:ascii="Times New Roman" w:hAnsi="Times New Roman" w:cs="Times New Roman"/>
          <w:w w:val="105"/>
          <w:sz w:val="24"/>
          <w:szCs w:val="24"/>
        </w:rPr>
        <w:t>SOURCE</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CODE:</w:t>
      </w:r>
    </w:p>
    <w:p>
      <w:pPr>
        <w:pStyle w:val="8"/>
        <w:spacing w:before="2"/>
        <w:rPr>
          <w:rFonts w:hint="default" w:ascii="Times New Roman" w:hAnsi="Times New Roman" w:cs="Times New Roman"/>
          <w:sz w:val="24"/>
          <w:szCs w:val="24"/>
        </w:rPr>
      </w:pPr>
      <w:r>
        <w:rPr>
          <w:rFonts w:hint="default" w:ascii="Times New Roman" w:hAnsi="Times New Roman" w:cs="Times New Roman"/>
          <w:sz w:val="24"/>
          <w:szCs w:val="24"/>
        </w:rPr>
        <w:t>//PROGRAM</w:t>
      </w:r>
      <w:r>
        <w:rPr>
          <w:rFonts w:hint="default" w:ascii="Times New Roman" w:hAnsi="Times New Roman" w:cs="Times New Roman"/>
          <w:spacing w:val="39"/>
          <w:sz w:val="24"/>
          <w:szCs w:val="24"/>
        </w:rPr>
        <w:t xml:space="preserve"> </w:t>
      </w:r>
      <w:r>
        <w:rPr>
          <w:rFonts w:hint="default" w:ascii="Times New Roman" w:hAnsi="Times New Roman" w:cs="Times New Roman"/>
          <w:sz w:val="24"/>
          <w:szCs w:val="24"/>
        </w:rPr>
        <w:t>FOR</w:t>
      </w:r>
      <w:r>
        <w:rPr>
          <w:rFonts w:hint="default" w:ascii="Times New Roman" w:hAnsi="Times New Roman" w:cs="Times New Roman"/>
          <w:spacing w:val="33"/>
          <w:sz w:val="24"/>
          <w:szCs w:val="24"/>
        </w:rPr>
        <w:t xml:space="preserve"> </w:t>
      </w:r>
      <w:r>
        <w:rPr>
          <w:rFonts w:hint="default" w:ascii="Times New Roman" w:hAnsi="Times New Roman" w:cs="Times New Roman"/>
          <w:sz w:val="24"/>
          <w:szCs w:val="24"/>
        </w:rPr>
        <w:t>CHARACTER</w:t>
      </w:r>
      <w:r>
        <w:rPr>
          <w:rFonts w:hint="default" w:ascii="Times New Roman" w:hAnsi="Times New Roman" w:cs="Times New Roman"/>
          <w:spacing w:val="51"/>
          <w:sz w:val="24"/>
          <w:szCs w:val="24"/>
        </w:rPr>
        <w:t xml:space="preserve"> </w:t>
      </w:r>
      <w:r>
        <w:rPr>
          <w:rFonts w:hint="default" w:ascii="Times New Roman" w:hAnsi="Times New Roman" w:cs="Times New Roman"/>
          <w:sz w:val="24"/>
          <w:szCs w:val="24"/>
        </w:rPr>
        <w:t>STUFFING</w:t>
      </w:r>
    </w:p>
    <w:p>
      <w:pPr>
        <w:pStyle w:val="8"/>
        <w:spacing w:before="10" w:line="252" w:lineRule="auto"/>
        <w:ind w:right="7373"/>
        <w:rPr>
          <w:rFonts w:hint="default" w:ascii="Times New Roman" w:hAnsi="Times New Roman" w:cs="Times New Roman"/>
          <w:sz w:val="24"/>
          <w:szCs w:val="24"/>
        </w:rPr>
      </w:pPr>
      <w:r>
        <w:rPr>
          <w:rFonts w:hint="default" w:ascii="Times New Roman" w:hAnsi="Times New Roman" w:cs="Times New Roman"/>
          <w:w w:val="105"/>
          <w:sz w:val="24"/>
          <w:szCs w:val="24"/>
        </w:rPr>
        <w:t>#include&lt;stdio.h&gt;</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#include&lt;conio.h&gt;</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#include&lt;string.h&gt;</w:t>
      </w:r>
      <w:r>
        <w:rPr>
          <w:rFonts w:hint="default" w:ascii="Times New Roman" w:hAnsi="Times New Roman" w:cs="Times New Roman"/>
          <w:spacing w:val="1"/>
          <w:w w:val="105"/>
          <w:sz w:val="24"/>
          <w:szCs w:val="24"/>
        </w:rPr>
        <w:t xml:space="preserve"> </w:t>
      </w:r>
      <w:r>
        <w:rPr>
          <w:rFonts w:hint="default" w:ascii="Times New Roman" w:hAnsi="Times New Roman" w:cs="Times New Roman"/>
          <w:sz w:val="24"/>
          <w:szCs w:val="24"/>
        </w:rPr>
        <w:t>#include&lt;process.h&gt;</w:t>
      </w:r>
      <w:r>
        <w:rPr>
          <w:rFonts w:hint="default" w:ascii="Times New Roman" w:hAnsi="Times New Roman" w:cs="Times New Roman"/>
          <w:spacing w:val="1"/>
          <w:sz w:val="24"/>
          <w:szCs w:val="24"/>
        </w:rPr>
        <w:t xml:space="preserve"> </w:t>
      </w:r>
      <w:r>
        <w:rPr>
          <w:rFonts w:hint="default" w:ascii="Times New Roman" w:hAnsi="Times New Roman" w:cs="Times New Roman"/>
          <w:w w:val="105"/>
          <w:sz w:val="24"/>
          <w:szCs w:val="24"/>
        </w:rPr>
        <w:t>void</w:t>
      </w:r>
      <w:r>
        <w:rPr>
          <w:rFonts w:hint="default" w:ascii="Times New Roman" w:hAnsi="Times New Roman" w:cs="Times New Roman"/>
          <w:spacing w:val="5"/>
          <w:w w:val="105"/>
          <w:sz w:val="24"/>
          <w:szCs w:val="24"/>
        </w:rPr>
        <w:t xml:space="preserve"> </w:t>
      </w:r>
      <w:r>
        <w:rPr>
          <w:rFonts w:hint="default" w:ascii="Times New Roman" w:hAnsi="Times New Roman" w:cs="Times New Roman"/>
          <w:w w:val="105"/>
          <w:sz w:val="24"/>
          <w:szCs w:val="24"/>
        </w:rPr>
        <w:t>main()</w:t>
      </w:r>
    </w:p>
    <w:p>
      <w:pPr>
        <w:pStyle w:val="8"/>
        <w:spacing w:before="0" w:line="259" w:lineRule="exact"/>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line="254" w:lineRule="auto"/>
        <w:ind w:right="6154"/>
        <w:rPr>
          <w:rFonts w:hint="default" w:ascii="Times New Roman" w:hAnsi="Times New Roman" w:cs="Times New Roman"/>
          <w:sz w:val="24"/>
          <w:szCs w:val="24"/>
        </w:rPr>
      </w:pPr>
      <w:r>
        <w:rPr>
          <w:rFonts w:hint="default" w:ascii="Times New Roman" w:hAnsi="Times New Roman" w:cs="Times New Roman"/>
          <w:sz w:val="24"/>
          <w:szCs w:val="24"/>
        </w:rPr>
        <w:t>int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i=0,j=0,n,pos;char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a[20],b[50],ch;</w:t>
      </w:r>
      <w:r>
        <w:rPr>
          <w:rFonts w:hint="default" w:ascii="Times New Roman" w:hAnsi="Times New Roman" w:cs="Times New Roman"/>
          <w:spacing w:val="-55"/>
          <w:sz w:val="24"/>
          <w:szCs w:val="24"/>
        </w:rPr>
        <w:t xml:space="preserve"> </w:t>
      </w:r>
      <w:r>
        <w:rPr>
          <w:rFonts w:hint="default" w:ascii="Times New Roman" w:hAnsi="Times New Roman" w:cs="Times New Roman"/>
          <w:w w:val="105"/>
          <w:sz w:val="24"/>
          <w:szCs w:val="24"/>
        </w:rPr>
        <w:t>clrscr();</w:t>
      </w:r>
    </w:p>
    <w:p>
      <w:pPr>
        <w:pStyle w:val="8"/>
        <w:spacing w:before="0" w:line="252" w:lineRule="auto"/>
        <w:ind w:right="7442"/>
        <w:rPr>
          <w:rFonts w:hint="default" w:ascii="Times New Roman" w:hAnsi="Times New Roman" w:cs="Times New Roman"/>
          <w:sz w:val="24"/>
          <w:szCs w:val="24"/>
        </w:rPr>
      </w:pPr>
      <w:r>
        <w:rPr>
          <w:rFonts w:hint="default" w:ascii="Times New Roman" w:hAnsi="Times New Roman" w:cs="Times New Roman"/>
          <w:spacing w:val="-1"/>
          <w:w w:val="105"/>
          <w:sz w:val="24"/>
          <w:szCs w:val="24"/>
        </w:rPr>
        <w:t>printf("enter string\n");</w:t>
      </w:r>
      <w:r>
        <w:rPr>
          <w:rFonts w:hint="default" w:ascii="Times New Roman" w:hAnsi="Times New Roman" w:cs="Times New Roman"/>
          <w:spacing w:val="-58"/>
          <w:w w:val="105"/>
          <w:sz w:val="24"/>
          <w:szCs w:val="24"/>
        </w:rPr>
        <w:t xml:space="preserve"> </w:t>
      </w:r>
      <w:r>
        <w:rPr>
          <w:rFonts w:hint="default" w:ascii="Times New Roman" w:hAnsi="Times New Roman" w:cs="Times New Roman"/>
          <w:w w:val="105"/>
          <w:sz w:val="24"/>
          <w:szCs w:val="24"/>
        </w:rPr>
        <w:t>scanf("%s",&amp;a);</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n=strlen(a);</w:t>
      </w:r>
    </w:p>
    <w:p>
      <w:pPr>
        <w:pStyle w:val="8"/>
        <w:spacing w:before="0" w:line="252" w:lineRule="auto"/>
        <w:ind w:right="7216"/>
        <w:rPr>
          <w:rFonts w:hint="default" w:ascii="Times New Roman" w:hAnsi="Times New Roman" w:cs="Times New Roman"/>
          <w:sz w:val="24"/>
          <w:szCs w:val="24"/>
        </w:rPr>
      </w:pPr>
      <w:r>
        <w:rPr>
          <w:rFonts w:hint="default" w:ascii="Times New Roman" w:hAnsi="Times New Roman" w:cs="Times New Roman"/>
          <w:sz w:val="24"/>
          <w:szCs w:val="24"/>
        </w:rPr>
        <w:t>printf("enter</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position\n");</w:t>
      </w:r>
      <w:r>
        <w:rPr>
          <w:rFonts w:hint="default" w:ascii="Times New Roman" w:hAnsi="Times New Roman" w:cs="Times New Roman"/>
          <w:spacing w:val="-55"/>
          <w:sz w:val="24"/>
          <w:szCs w:val="24"/>
        </w:rPr>
        <w:t xml:space="preserve"> </w:t>
      </w:r>
      <w:r>
        <w:rPr>
          <w:rFonts w:hint="default" w:ascii="Times New Roman" w:hAnsi="Times New Roman" w:cs="Times New Roman"/>
          <w:w w:val="105"/>
          <w:sz w:val="24"/>
          <w:szCs w:val="24"/>
        </w:rPr>
        <w:t>scanf("%d",&amp;pos);</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if(pos&gt;n)</w:t>
      </w:r>
    </w:p>
    <w:p>
      <w:pPr>
        <w:pStyle w:val="8"/>
        <w:spacing w:before="0" w:line="259" w:lineRule="exact"/>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before="0" w:line="254" w:lineRule="auto"/>
        <w:ind w:right="5883"/>
        <w:rPr>
          <w:rFonts w:hint="default" w:ascii="Times New Roman" w:hAnsi="Times New Roman" w:cs="Times New Roman"/>
          <w:sz w:val="24"/>
          <w:szCs w:val="24"/>
        </w:rPr>
      </w:pPr>
      <w:r>
        <w:rPr>
          <w:rFonts w:hint="default" w:ascii="Times New Roman" w:hAnsi="Times New Roman" w:cs="Times New Roman"/>
          <w:w w:val="105"/>
          <w:sz w:val="24"/>
          <w:szCs w:val="24"/>
        </w:rPr>
        <w:t>printf("invalid</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position,</w:t>
      </w:r>
      <w:r>
        <w:rPr>
          <w:rFonts w:hint="default" w:ascii="Times New Roman" w:hAnsi="Times New Roman" w:cs="Times New Roman"/>
          <w:spacing w:val="-11"/>
          <w:w w:val="105"/>
          <w:sz w:val="24"/>
          <w:szCs w:val="24"/>
        </w:rPr>
        <w:t xml:space="preserve"> </w:t>
      </w:r>
      <w:r>
        <w:rPr>
          <w:rFonts w:hint="default" w:ascii="Times New Roman" w:hAnsi="Times New Roman" w:cs="Times New Roman"/>
          <w:w w:val="105"/>
          <w:sz w:val="24"/>
          <w:szCs w:val="24"/>
        </w:rPr>
        <w:t>Enter</w:t>
      </w:r>
      <w:r>
        <w:rPr>
          <w:rFonts w:hint="default" w:ascii="Times New Roman" w:hAnsi="Times New Roman" w:cs="Times New Roman"/>
          <w:spacing w:val="-14"/>
          <w:w w:val="105"/>
          <w:sz w:val="24"/>
          <w:szCs w:val="24"/>
        </w:rPr>
        <w:t xml:space="preserve"> </w:t>
      </w:r>
      <w:r>
        <w:rPr>
          <w:rFonts w:hint="default" w:ascii="Times New Roman" w:hAnsi="Times New Roman" w:cs="Times New Roman"/>
          <w:w w:val="105"/>
          <w:sz w:val="24"/>
          <w:szCs w:val="24"/>
        </w:rPr>
        <w:t>again</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w:t>
      </w:r>
      <w:r>
        <w:rPr>
          <w:rFonts w:hint="default" w:ascii="Times New Roman" w:hAnsi="Times New Roman" w:cs="Times New Roman"/>
          <w:spacing w:val="-57"/>
          <w:w w:val="105"/>
          <w:sz w:val="24"/>
          <w:szCs w:val="24"/>
        </w:rPr>
        <w:t xml:space="preserve"> </w:t>
      </w:r>
      <w:r>
        <w:rPr>
          <w:rFonts w:hint="default" w:ascii="Times New Roman" w:hAnsi="Times New Roman" w:cs="Times New Roman"/>
          <w:w w:val="105"/>
          <w:sz w:val="24"/>
          <w:szCs w:val="24"/>
        </w:rPr>
        <w:t>scanf("%d",&amp;pos);</w:t>
      </w:r>
    </w:p>
    <w:p>
      <w:pPr>
        <w:pStyle w:val="8"/>
        <w:spacing w:before="0" w:line="258" w:lineRule="exact"/>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line="254" w:lineRule="auto"/>
        <w:ind w:right="6758"/>
        <w:rPr>
          <w:rFonts w:hint="default" w:ascii="Times New Roman" w:hAnsi="Times New Roman" w:cs="Times New Roman"/>
          <w:sz w:val="24"/>
          <w:szCs w:val="24"/>
        </w:rPr>
      </w:pPr>
      <w:r>
        <w:rPr>
          <w:rFonts w:hint="default" w:ascii="Times New Roman" w:hAnsi="Times New Roman" w:cs="Times New Roman"/>
          <w:spacing w:val="-1"/>
          <w:w w:val="105"/>
          <w:sz w:val="24"/>
          <w:szCs w:val="24"/>
        </w:rPr>
        <w:t>printf("enter</w:t>
      </w:r>
      <w:r>
        <w:rPr>
          <w:rFonts w:hint="default" w:ascii="Times New Roman" w:hAnsi="Times New Roman" w:cs="Times New Roman"/>
          <w:spacing w:val="-10"/>
          <w:w w:val="105"/>
          <w:sz w:val="24"/>
          <w:szCs w:val="24"/>
        </w:rPr>
        <w:t xml:space="preserve"> </w:t>
      </w:r>
      <w:r>
        <w:rPr>
          <w:rFonts w:hint="default" w:ascii="Times New Roman" w:hAnsi="Times New Roman" w:cs="Times New Roman"/>
          <w:w w:val="105"/>
          <w:sz w:val="24"/>
          <w:szCs w:val="24"/>
        </w:rPr>
        <w:t>the</w:t>
      </w:r>
      <w:r>
        <w:rPr>
          <w:rFonts w:hint="default" w:ascii="Times New Roman" w:hAnsi="Times New Roman" w:cs="Times New Roman"/>
          <w:spacing w:val="-8"/>
          <w:w w:val="105"/>
          <w:sz w:val="24"/>
          <w:szCs w:val="24"/>
        </w:rPr>
        <w:t xml:space="preserve"> </w:t>
      </w:r>
      <w:r>
        <w:rPr>
          <w:rFonts w:hint="default" w:ascii="Times New Roman" w:hAnsi="Times New Roman" w:cs="Times New Roman"/>
          <w:w w:val="105"/>
          <w:sz w:val="24"/>
          <w:szCs w:val="24"/>
        </w:rPr>
        <w:t>character\n");</w:t>
      </w:r>
      <w:r>
        <w:rPr>
          <w:rFonts w:hint="default" w:ascii="Times New Roman" w:hAnsi="Times New Roman" w:cs="Times New Roman"/>
          <w:spacing w:val="-58"/>
          <w:w w:val="105"/>
          <w:sz w:val="24"/>
          <w:szCs w:val="24"/>
        </w:rPr>
        <w:t xml:space="preserve"> </w:t>
      </w:r>
      <w:r>
        <w:rPr>
          <w:rFonts w:hint="default" w:ascii="Times New Roman" w:hAnsi="Times New Roman" w:cs="Times New Roman"/>
          <w:w w:val="105"/>
          <w:sz w:val="24"/>
          <w:szCs w:val="24"/>
        </w:rPr>
        <w:t>ch=getche();</w:t>
      </w:r>
    </w:p>
    <w:p>
      <w:pPr>
        <w:pStyle w:val="8"/>
        <w:spacing w:before="0" w:line="258" w:lineRule="exact"/>
        <w:rPr>
          <w:rFonts w:hint="default" w:ascii="Times New Roman" w:hAnsi="Times New Roman" w:cs="Times New Roman"/>
          <w:sz w:val="24"/>
          <w:szCs w:val="24"/>
        </w:rPr>
      </w:pPr>
      <w:r>
        <w:rPr>
          <w:rFonts w:hint="default" w:ascii="Times New Roman" w:hAnsi="Times New Roman" w:cs="Times New Roman"/>
          <w:w w:val="105"/>
          <w:sz w:val="24"/>
          <w:szCs w:val="24"/>
        </w:rPr>
        <w:t>b[0]='d';</w:t>
      </w:r>
    </w:p>
    <w:p>
      <w:pPr>
        <w:pStyle w:val="8"/>
        <w:rPr>
          <w:rFonts w:hint="default" w:ascii="Times New Roman" w:hAnsi="Times New Roman" w:cs="Times New Roman"/>
          <w:sz w:val="24"/>
          <w:szCs w:val="24"/>
        </w:rPr>
      </w:pPr>
      <w:r>
        <w:rPr>
          <w:rFonts w:hint="default" w:ascii="Times New Roman" w:hAnsi="Times New Roman" w:cs="Times New Roman"/>
          <w:w w:val="105"/>
          <w:sz w:val="24"/>
          <w:szCs w:val="24"/>
        </w:rPr>
        <w:t>b[1]='l';</w:t>
      </w:r>
    </w:p>
    <w:p>
      <w:pPr>
        <w:pStyle w:val="8"/>
        <w:spacing w:before="17"/>
        <w:rPr>
          <w:rFonts w:hint="default" w:ascii="Times New Roman" w:hAnsi="Times New Roman" w:cs="Times New Roman"/>
          <w:sz w:val="24"/>
          <w:szCs w:val="24"/>
        </w:rPr>
      </w:pPr>
      <w:r>
        <w:rPr>
          <w:rFonts w:hint="default" w:ascii="Times New Roman" w:hAnsi="Times New Roman" w:cs="Times New Roman"/>
          <w:w w:val="105"/>
          <w:sz w:val="24"/>
          <w:szCs w:val="24"/>
        </w:rPr>
        <w:t>b[2]='e';</w:t>
      </w:r>
    </w:p>
    <w:p>
      <w:pPr>
        <w:pStyle w:val="8"/>
        <w:rPr>
          <w:rFonts w:hint="default" w:ascii="Times New Roman" w:hAnsi="Times New Roman" w:cs="Times New Roman"/>
          <w:sz w:val="24"/>
          <w:szCs w:val="24"/>
        </w:rPr>
      </w:pPr>
      <w:r>
        <w:rPr>
          <w:rFonts w:hint="default" w:ascii="Times New Roman" w:hAnsi="Times New Roman" w:cs="Times New Roman"/>
          <w:w w:val="105"/>
          <w:sz w:val="24"/>
          <w:szCs w:val="24"/>
        </w:rPr>
        <w:t>b[3]='s';</w:t>
      </w:r>
    </w:p>
    <w:p>
      <w:pPr>
        <w:pStyle w:val="8"/>
        <w:rPr>
          <w:rFonts w:hint="default" w:ascii="Times New Roman" w:hAnsi="Times New Roman" w:cs="Times New Roman"/>
          <w:sz w:val="24"/>
          <w:szCs w:val="24"/>
        </w:rPr>
      </w:pPr>
      <w:r>
        <w:rPr>
          <w:rFonts w:hint="default" w:ascii="Times New Roman" w:hAnsi="Times New Roman" w:cs="Times New Roman"/>
          <w:w w:val="105"/>
          <w:sz w:val="24"/>
          <w:szCs w:val="24"/>
        </w:rPr>
        <w:t>b[4]='t';</w:t>
      </w:r>
    </w:p>
    <w:p>
      <w:pPr>
        <w:pStyle w:val="8"/>
        <w:spacing w:line="254" w:lineRule="auto"/>
        <w:ind w:right="8646"/>
        <w:rPr>
          <w:rFonts w:hint="default" w:ascii="Times New Roman" w:hAnsi="Times New Roman" w:cs="Times New Roman"/>
          <w:sz w:val="24"/>
          <w:szCs w:val="24"/>
        </w:rPr>
      </w:pPr>
      <w:r>
        <w:rPr>
          <w:rFonts w:hint="default" w:ascii="Times New Roman" w:hAnsi="Times New Roman" w:cs="Times New Roman"/>
          <w:sz w:val="24"/>
          <w:szCs w:val="24"/>
        </w:rPr>
        <w:t>b[5]='x';</w:t>
      </w:r>
      <w:r>
        <w:rPr>
          <w:rFonts w:hint="default" w:ascii="Times New Roman" w:hAnsi="Times New Roman" w:cs="Times New Roman"/>
          <w:spacing w:val="-55"/>
          <w:sz w:val="24"/>
          <w:szCs w:val="24"/>
        </w:rPr>
        <w:t xml:space="preserve"> </w:t>
      </w:r>
      <w:r>
        <w:rPr>
          <w:rFonts w:hint="default" w:ascii="Times New Roman" w:hAnsi="Times New Roman" w:cs="Times New Roman"/>
          <w:w w:val="105"/>
          <w:sz w:val="24"/>
          <w:szCs w:val="24"/>
        </w:rPr>
        <w:t>j=6;</w:t>
      </w:r>
    </w:p>
    <w:p>
      <w:pPr>
        <w:pStyle w:val="8"/>
        <w:spacing w:before="0" w:line="259" w:lineRule="exact"/>
        <w:rPr>
          <w:rFonts w:hint="default" w:ascii="Times New Roman" w:hAnsi="Times New Roman" w:cs="Times New Roman"/>
          <w:w w:val="105"/>
          <w:sz w:val="24"/>
          <w:szCs w:val="24"/>
        </w:rPr>
      </w:pPr>
      <w:r>
        <w:rPr>
          <w:rFonts w:hint="default" w:ascii="Times New Roman" w:hAnsi="Times New Roman" w:cs="Times New Roman"/>
          <w:w w:val="105"/>
          <w:sz w:val="24"/>
          <w:szCs w:val="24"/>
        </w:rPr>
        <w:t>while(i&lt;n)</w:t>
      </w:r>
    </w:p>
    <w:p>
      <w:pPr>
        <w:pStyle w:val="8"/>
        <w:spacing w:before="87"/>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rPr>
          <w:rFonts w:hint="default" w:ascii="Times New Roman" w:hAnsi="Times New Roman" w:cs="Times New Roman"/>
          <w:sz w:val="24"/>
          <w:szCs w:val="24"/>
        </w:rPr>
      </w:pPr>
      <w:r>
        <w:rPr>
          <w:rFonts w:hint="default" w:ascii="Times New Roman" w:hAnsi="Times New Roman" w:cs="Times New Roman"/>
          <w:w w:val="105"/>
          <w:sz w:val="24"/>
          <w:szCs w:val="24"/>
        </w:rPr>
        <w:t>if(i==pos-1)</w:t>
      </w:r>
    </w:p>
    <w:p>
      <w:pPr>
        <w:pStyle w:val="8"/>
        <w:spacing w:before="16"/>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rPr>
          <w:rFonts w:hint="default" w:ascii="Times New Roman" w:hAnsi="Times New Roman" w:cs="Times New Roman"/>
          <w:sz w:val="24"/>
          <w:szCs w:val="24"/>
        </w:rPr>
      </w:pPr>
      <w:r>
        <w:rPr>
          <w:rFonts w:hint="default" w:ascii="Times New Roman" w:hAnsi="Times New Roman" w:cs="Times New Roman"/>
          <w:w w:val="105"/>
          <w:sz w:val="24"/>
          <w:szCs w:val="24"/>
        </w:rPr>
        <w:t>b[j]='d';</w:t>
      </w:r>
    </w:p>
    <w:p>
      <w:pPr>
        <w:pStyle w:val="8"/>
        <w:spacing w:before="10"/>
        <w:rPr>
          <w:rFonts w:hint="default" w:ascii="Times New Roman" w:hAnsi="Times New Roman" w:cs="Times New Roman"/>
          <w:sz w:val="24"/>
          <w:szCs w:val="24"/>
        </w:rPr>
      </w:pPr>
      <w:r>
        <w:rPr>
          <w:rFonts w:hint="default" w:ascii="Times New Roman" w:hAnsi="Times New Roman" w:cs="Times New Roman"/>
          <w:w w:val="105"/>
          <w:sz w:val="24"/>
          <w:szCs w:val="24"/>
        </w:rPr>
        <w:t>b[j+1]='l';</w:t>
      </w:r>
    </w:p>
    <w:p>
      <w:pPr>
        <w:pStyle w:val="8"/>
        <w:spacing w:before="16"/>
        <w:rPr>
          <w:rFonts w:hint="default" w:ascii="Times New Roman" w:hAnsi="Times New Roman" w:cs="Times New Roman"/>
          <w:sz w:val="24"/>
          <w:szCs w:val="24"/>
        </w:rPr>
      </w:pPr>
      <w:r>
        <w:rPr>
          <w:rFonts w:hint="default" w:ascii="Times New Roman" w:hAnsi="Times New Roman" w:cs="Times New Roman"/>
          <w:w w:val="105"/>
          <w:sz w:val="24"/>
          <w:szCs w:val="24"/>
        </w:rPr>
        <w:t>b[j+2]='e';</w:t>
      </w:r>
    </w:p>
    <w:p>
      <w:pPr>
        <w:pStyle w:val="8"/>
        <w:spacing w:line="249" w:lineRule="auto"/>
        <w:ind w:right="7883"/>
        <w:rPr>
          <w:rFonts w:hint="default" w:ascii="Times New Roman" w:hAnsi="Times New Roman" w:cs="Times New Roman"/>
          <w:sz w:val="24"/>
          <w:szCs w:val="24"/>
        </w:rPr>
      </w:pPr>
      <w:r>
        <w:rPr>
          <w:rFonts w:hint="default" w:ascii="Times New Roman" w:hAnsi="Times New Roman" w:cs="Times New Roman"/>
          <w:sz w:val="24"/>
          <w:szCs w:val="24"/>
        </w:rPr>
        <w:t>b[j+3]=ch;</w:t>
      </w:r>
      <w:r>
        <w:rPr>
          <w:rFonts w:hint="default" w:ascii="Times New Roman" w:hAnsi="Times New Roman" w:cs="Times New Roman"/>
          <w:spacing w:val="-55"/>
          <w:sz w:val="24"/>
          <w:szCs w:val="24"/>
        </w:rPr>
        <w:t xml:space="preserve"> </w:t>
      </w:r>
      <w:r>
        <w:rPr>
          <w:rFonts w:hint="default" w:ascii="Times New Roman" w:hAnsi="Times New Roman" w:cs="Times New Roman"/>
          <w:spacing w:val="-1"/>
          <w:w w:val="105"/>
          <w:sz w:val="24"/>
          <w:szCs w:val="24"/>
        </w:rPr>
        <w:t>b[j+4]='d';</w:t>
      </w:r>
    </w:p>
    <w:p>
      <w:pPr>
        <w:pStyle w:val="8"/>
        <w:spacing w:before="5"/>
        <w:rPr>
          <w:rFonts w:hint="default" w:ascii="Times New Roman" w:hAnsi="Times New Roman" w:cs="Times New Roman"/>
          <w:sz w:val="24"/>
          <w:szCs w:val="24"/>
        </w:rPr>
      </w:pPr>
      <w:r>
        <w:rPr>
          <w:rFonts w:hint="default" w:ascii="Times New Roman" w:hAnsi="Times New Roman" w:cs="Times New Roman"/>
          <w:w w:val="105"/>
          <w:sz w:val="24"/>
          <w:szCs w:val="24"/>
        </w:rPr>
        <w:t>b[j+5]='l';</w:t>
      </w:r>
    </w:p>
    <w:p>
      <w:pPr>
        <w:pStyle w:val="8"/>
        <w:rPr>
          <w:rFonts w:hint="default" w:ascii="Times New Roman" w:hAnsi="Times New Roman" w:cs="Times New Roman"/>
          <w:sz w:val="24"/>
          <w:szCs w:val="24"/>
        </w:rPr>
      </w:pPr>
      <w:r>
        <w:rPr>
          <w:rFonts w:hint="default" w:ascii="Times New Roman" w:hAnsi="Times New Roman" w:cs="Times New Roman"/>
          <w:w w:val="105"/>
          <w:sz w:val="24"/>
          <w:szCs w:val="24"/>
        </w:rPr>
        <w:t>b[j+6]='e';</w:t>
      </w:r>
    </w:p>
    <w:p>
      <w:pPr>
        <w:pStyle w:val="8"/>
        <w:rPr>
          <w:rFonts w:hint="default" w:ascii="Times New Roman" w:hAnsi="Times New Roman" w:cs="Times New Roman"/>
          <w:sz w:val="24"/>
          <w:szCs w:val="24"/>
        </w:rPr>
      </w:pPr>
      <w:r>
        <w:rPr>
          <w:rFonts w:hint="default" w:ascii="Times New Roman" w:hAnsi="Times New Roman" w:cs="Times New Roman"/>
          <w:w w:val="105"/>
          <w:sz w:val="24"/>
          <w:szCs w:val="24"/>
        </w:rPr>
        <w:t>j=j+7;</w:t>
      </w:r>
    </w:p>
    <w:p>
      <w:pPr>
        <w:pStyle w:val="8"/>
        <w:spacing w:before="17"/>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rPr>
          <w:rFonts w:hint="default" w:ascii="Times New Roman" w:hAnsi="Times New Roman" w:cs="Times New Roman"/>
          <w:sz w:val="24"/>
          <w:szCs w:val="24"/>
        </w:rPr>
      </w:pPr>
      <w:r>
        <w:rPr>
          <w:rFonts w:hint="default" w:ascii="Times New Roman" w:hAnsi="Times New Roman" w:cs="Times New Roman"/>
          <w:sz w:val="24"/>
          <w:szCs w:val="24"/>
        </w:rPr>
        <w:t>if(a[i]=='d'</w:t>
      </w:r>
      <w:r>
        <w:rPr>
          <w:rFonts w:hint="default" w:ascii="Times New Roman" w:hAnsi="Times New Roman" w:cs="Times New Roman"/>
          <w:spacing w:val="28"/>
          <w:sz w:val="24"/>
          <w:szCs w:val="24"/>
        </w:rPr>
        <w:t xml:space="preserve"> </w:t>
      </w:r>
      <w:r>
        <w:rPr>
          <w:rFonts w:hint="default" w:ascii="Times New Roman" w:hAnsi="Times New Roman" w:cs="Times New Roman"/>
          <w:sz w:val="24"/>
          <w:szCs w:val="24"/>
        </w:rPr>
        <w:t>&amp;&amp;</w:t>
      </w:r>
      <w:r>
        <w:rPr>
          <w:rFonts w:hint="default" w:ascii="Times New Roman" w:hAnsi="Times New Roman" w:cs="Times New Roman"/>
          <w:spacing w:val="24"/>
          <w:sz w:val="24"/>
          <w:szCs w:val="24"/>
        </w:rPr>
        <w:t xml:space="preserve"> </w:t>
      </w:r>
      <w:r>
        <w:rPr>
          <w:rFonts w:hint="default" w:ascii="Times New Roman" w:hAnsi="Times New Roman" w:cs="Times New Roman"/>
          <w:sz w:val="24"/>
          <w:szCs w:val="24"/>
        </w:rPr>
        <w:t>a[i+1]=='l'</w:t>
      </w:r>
      <w:r>
        <w:rPr>
          <w:rFonts w:hint="default" w:ascii="Times New Roman" w:hAnsi="Times New Roman" w:cs="Times New Roman"/>
          <w:spacing w:val="28"/>
          <w:sz w:val="24"/>
          <w:szCs w:val="24"/>
        </w:rPr>
        <w:t xml:space="preserve"> </w:t>
      </w:r>
      <w:r>
        <w:rPr>
          <w:rFonts w:hint="default" w:ascii="Times New Roman" w:hAnsi="Times New Roman" w:cs="Times New Roman"/>
          <w:sz w:val="24"/>
          <w:szCs w:val="24"/>
        </w:rPr>
        <w:t>&amp;&amp;</w:t>
      </w:r>
      <w:r>
        <w:rPr>
          <w:rFonts w:hint="default" w:ascii="Times New Roman" w:hAnsi="Times New Roman" w:cs="Times New Roman"/>
          <w:spacing w:val="31"/>
          <w:sz w:val="24"/>
          <w:szCs w:val="24"/>
        </w:rPr>
        <w:t xml:space="preserve"> </w:t>
      </w:r>
      <w:r>
        <w:rPr>
          <w:rFonts w:hint="default" w:ascii="Times New Roman" w:hAnsi="Times New Roman" w:cs="Times New Roman"/>
          <w:sz w:val="24"/>
          <w:szCs w:val="24"/>
        </w:rPr>
        <w:t>a[i+2]=='e')</w:t>
      </w:r>
    </w:p>
    <w:p>
      <w:pPr>
        <w:pStyle w:val="8"/>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before="17"/>
        <w:rPr>
          <w:rFonts w:hint="default" w:ascii="Times New Roman" w:hAnsi="Times New Roman" w:cs="Times New Roman"/>
          <w:sz w:val="24"/>
          <w:szCs w:val="24"/>
        </w:rPr>
      </w:pPr>
      <w:r>
        <w:rPr>
          <w:rFonts w:hint="default" w:ascii="Times New Roman" w:hAnsi="Times New Roman" w:cs="Times New Roman"/>
          <w:w w:val="105"/>
          <w:sz w:val="24"/>
          <w:szCs w:val="24"/>
        </w:rPr>
        <w:t>b[j]='d';</w:t>
      </w:r>
    </w:p>
    <w:p>
      <w:pPr>
        <w:pStyle w:val="8"/>
        <w:rPr>
          <w:rFonts w:hint="default" w:ascii="Times New Roman" w:hAnsi="Times New Roman" w:cs="Times New Roman"/>
          <w:sz w:val="24"/>
          <w:szCs w:val="24"/>
        </w:rPr>
      </w:pPr>
      <w:r>
        <w:rPr>
          <w:rFonts w:hint="default" w:ascii="Times New Roman" w:hAnsi="Times New Roman" w:cs="Times New Roman"/>
          <w:w w:val="105"/>
          <w:sz w:val="24"/>
          <w:szCs w:val="24"/>
        </w:rPr>
        <w:t>b[j+1]='l';</w:t>
      </w:r>
    </w:p>
    <w:p>
      <w:pPr>
        <w:pStyle w:val="8"/>
        <w:rPr>
          <w:rFonts w:hint="default" w:ascii="Times New Roman" w:hAnsi="Times New Roman" w:cs="Times New Roman"/>
          <w:sz w:val="24"/>
          <w:szCs w:val="24"/>
        </w:rPr>
      </w:pPr>
      <w:r>
        <w:rPr>
          <w:rFonts w:hint="default" w:ascii="Times New Roman" w:hAnsi="Times New Roman" w:cs="Times New Roman"/>
          <w:w w:val="105"/>
          <w:sz w:val="24"/>
          <w:szCs w:val="24"/>
        </w:rPr>
        <w:t>b[j+2]='e';</w:t>
      </w:r>
    </w:p>
    <w:p>
      <w:pPr>
        <w:pStyle w:val="8"/>
        <w:spacing w:before="17"/>
        <w:ind w:left="258"/>
        <w:rPr>
          <w:rFonts w:hint="default" w:ascii="Times New Roman" w:hAnsi="Times New Roman" w:cs="Times New Roman"/>
          <w:sz w:val="24"/>
          <w:szCs w:val="24"/>
        </w:rPr>
      </w:pPr>
      <w:r>
        <w:rPr>
          <w:rFonts w:hint="default" w:ascii="Times New Roman" w:hAnsi="Times New Roman" w:cs="Times New Roman"/>
          <w:w w:val="105"/>
          <w:sz w:val="24"/>
          <w:szCs w:val="24"/>
        </w:rPr>
        <w:t>j=j+3;</w:t>
      </w:r>
    </w:p>
    <w:p>
      <w:pPr>
        <w:pStyle w:val="8"/>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line="254" w:lineRule="auto"/>
        <w:ind w:right="8646"/>
        <w:rPr>
          <w:rFonts w:hint="default" w:ascii="Times New Roman" w:hAnsi="Times New Roman" w:cs="Times New Roman"/>
          <w:sz w:val="24"/>
          <w:szCs w:val="24"/>
        </w:rPr>
      </w:pPr>
      <w:r>
        <w:rPr>
          <w:rFonts w:hint="default" w:ascii="Times New Roman" w:hAnsi="Times New Roman" w:cs="Times New Roman"/>
          <w:sz w:val="24"/>
          <w:szCs w:val="24"/>
        </w:rPr>
        <w:t>b[j]=a[i];</w:t>
      </w:r>
      <w:r>
        <w:rPr>
          <w:rFonts w:hint="default" w:ascii="Times New Roman" w:hAnsi="Times New Roman" w:cs="Times New Roman"/>
          <w:spacing w:val="-55"/>
          <w:sz w:val="24"/>
          <w:szCs w:val="24"/>
        </w:rPr>
        <w:t xml:space="preserve"> </w:t>
      </w:r>
      <w:r>
        <w:rPr>
          <w:rFonts w:hint="default" w:ascii="Times New Roman" w:hAnsi="Times New Roman" w:cs="Times New Roman"/>
          <w:w w:val="105"/>
          <w:sz w:val="24"/>
          <w:szCs w:val="24"/>
        </w:rPr>
        <w:t>i++;</w:t>
      </w:r>
    </w:p>
    <w:p>
      <w:pPr>
        <w:pStyle w:val="8"/>
        <w:spacing w:before="0" w:line="258" w:lineRule="exact"/>
        <w:rPr>
          <w:rFonts w:hint="default" w:ascii="Times New Roman" w:hAnsi="Times New Roman" w:cs="Times New Roman"/>
          <w:sz w:val="24"/>
          <w:szCs w:val="24"/>
        </w:rPr>
      </w:pPr>
      <w:r>
        <w:rPr>
          <w:rFonts w:hint="default" w:ascii="Times New Roman" w:hAnsi="Times New Roman" w:cs="Times New Roman"/>
          <w:w w:val="105"/>
          <w:sz w:val="24"/>
          <w:szCs w:val="24"/>
        </w:rPr>
        <w:t>j++;</w:t>
      </w:r>
    </w:p>
    <w:p>
      <w:pPr>
        <w:pStyle w:val="8"/>
        <w:spacing w:before="10"/>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before="16"/>
        <w:rPr>
          <w:rFonts w:hint="default" w:ascii="Times New Roman" w:hAnsi="Times New Roman" w:cs="Times New Roman"/>
          <w:sz w:val="24"/>
          <w:szCs w:val="24"/>
        </w:rPr>
      </w:pPr>
      <w:r>
        <w:rPr>
          <w:rFonts w:hint="default" w:ascii="Times New Roman" w:hAnsi="Times New Roman" w:cs="Times New Roman"/>
          <w:w w:val="105"/>
          <w:sz w:val="24"/>
          <w:szCs w:val="24"/>
        </w:rPr>
        <w:t>b[j]='d';</w:t>
      </w:r>
    </w:p>
    <w:p>
      <w:pPr>
        <w:pStyle w:val="8"/>
        <w:rPr>
          <w:rFonts w:hint="default" w:ascii="Times New Roman" w:hAnsi="Times New Roman" w:cs="Times New Roman"/>
          <w:sz w:val="24"/>
          <w:szCs w:val="24"/>
        </w:rPr>
      </w:pPr>
      <w:r>
        <w:rPr>
          <w:rFonts w:hint="default" w:ascii="Times New Roman" w:hAnsi="Times New Roman" w:cs="Times New Roman"/>
          <w:w w:val="105"/>
          <w:sz w:val="24"/>
          <w:szCs w:val="24"/>
        </w:rPr>
        <w:t>b[j+1]='l';</w:t>
      </w:r>
    </w:p>
    <w:p>
      <w:pPr>
        <w:pStyle w:val="8"/>
        <w:spacing w:before="10"/>
        <w:rPr>
          <w:rFonts w:hint="default" w:ascii="Times New Roman" w:hAnsi="Times New Roman" w:cs="Times New Roman"/>
          <w:sz w:val="24"/>
          <w:szCs w:val="24"/>
        </w:rPr>
      </w:pPr>
      <w:r>
        <w:rPr>
          <w:rFonts w:hint="default" w:ascii="Times New Roman" w:hAnsi="Times New Roman" w:cs="Times New Roman"/>
          <w:w w:val="105"/>
          <w:sz w:val="24"/>
          <w:szCs w:val="24"/>
        </w:rPr>
        <w:t>b[j+2]='e';</w:t>
      </w:r>
    </w:p>
    <w:p>
      <w:pPr>
        <w:pStyle w:val="8"/>
        <w:spacing w:before="16"/>
        <w:rPr>
          <w:rFonts w:hint="default" w:ascii="Times New Roman" w:hAnsi="Times New Roman" w:cs="Times New Roman"/>
          <w:sz w:val="24"/>
          <w:szCs w:val="24"/>
        </w:rPr>
      </w:pPr>
      <w:r>
        <w:rPr>
          <w:rFonts w:hint="default" w:ascii="Times New Roman" w:hAnsi="Times New Roman" w:cs="Times New Roman"/>
          <w:w w:val="105"/>
          <w:sz w:val="24"/>
          <w:szCs w:val="24"/>
        </w:rPr>
        <w:t>b[j+3]='e';</w:t>
      </w:r>
    </w:p>
    <w:p>
      <w:pPr>
        <w:pStyle w:val="8"/>
        <w:spacing w:before="10"/>
        <w:rPr>
          <w:rFonts w:hint="default" w:ascii="Times New Roman" w:hAnsi="Times New Roman" w:cs="Times New Roman"/>
          <w:sz w:val="24"/>
          <w:szCs w:val="24"/>
        </w:rPr>
      </w:pPr>
      <w:r>
        <w:rPr>
          <w:rFonts w:hint="default" w:ascii="Times New Roman" w:hAnsi="Times New Roman" w:cs="Times New Roman"/>
          <w:w w:val="105"/>
          <w:sz w:val="24"/>
          <w:szCs w:val="24"/>
        </w:rPr>
        <w:t>b[j+4]='t';</w:t>
      </w:r>
    </w:p>
    <w:p>
      <w:pPr>
        <w:pStyle w:val="8"/>
        <w:rPr>
          <w:rFonts w:hint="default" w:ascii="Times New Roman" w:hAnsi="Times New Roman" w:cs="Times New Roman"/>
          <w:sz w:val="24"/>
          <w:szCs w:val="24"/>
        </w:rPr>
      </w:pPr>
      <w:r>
        <w:rPr>
          <w:rFonts w:hint="default" w:ascii="Times New Roman" w:hAnsi="Times New Roman" w:cs="Times New Roman"/>
          <w:w w:val="105"/>
          <w:sz w:val="24"/>
          <w:szCs w:val="24"/>
        </w:rPr>
        <w:t>b[j+5]='x';</w:t>
      </w:r>
    </w:p>
    <w:p>
      <w:pPr>
        <w:pStyle w:val="8"/>
        <w:spacing w:before="16"/>
        <w:rPr>
          <w:rFonts w:hint="default" w:ascii="Times New Roman" w:hAnsi="Times New Roman" w:cs="Times New Roman"/>
          <w:sz w:val="24"/>
          <w:szCs w:val="24"/>
        </w:rPr>
      </w:pPr>
      <w:r>
        <w:rPr>
          <w:rFonts w:hint="default" w:ascii="Times New Roman" w:hAnsi="Times New Roman" w:cs="Times New Roman"/>
          <w:w w:val="105"/>
          <w:sz w:val="24"/>
          <w:szCs w:val="24"/>
        </w:rPr>
        <w:t>b[j+6]='\0';</w:t>
      </w:r>
    </w:p>
    <w:p>
      <w:pPr>
        <w:pStyle w:val="8"/>
        <w:spacing w:before="10" w:line="247" w:lineRule="auto"/>
        <w:ind w:right="5445"/>
        <w:rPr>
          <w:rFonts w:hint="default" w:ascii="Times New Roman" w:hAnsi="Times New Roman" w:cs="Times New Roman"/>
          <w:sz w:val="24"/>
          <w:szCs w:val="24"/>
        </w:rPr>
      </w:pPr>
      <w:r>
        <w:rPr>
          <w:rFonts w:hint="default" w:ascii="Times New Roman" w:hAnsi="Times New Roman" w:cs="Times New Roman"/>
          <w:sz w:val="24"/>
          <w:szCs w:val="24"/>
        </w:rPr>
        <w:t>printf("\nframe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after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stuffing:\n");</w:t>
      </w:r>
      <w:r>
        <w:rPr>
          <w:rFonts w:hint="default" w:ascii="Times New Roman" w:hAnsi="Times New Roman" w:cs="Times New Roman"/>
          <w:spacing w:val="-55"/>
          <w:sz w:val="24"/>
          <w:szCs w:val="24"/>
        </w:rPr>
        <w:t xml:space="preserve"> </w:t>
      </w:r>
      <w:r>
        <w:rPr>
          <w:rFonts w:hint="default" w:ascii="Times New Roman" w:hAnsi="Times New Roman" w:cs="Times New Roman"/>
          <w:w w:val="105"/>
          <w:sz w:val="24"/>
          <w:szCs w:val="24"/>
        </w:rPr>
        <w:t>printf("%s",b);</w:t>
      </w:r>
    </w:p>
    <w:p>
      <w:pPr>
        <w:pStyle w:val="8"/>
        <w:rPr>
          <w:rFonts w:hint="default" w:ascii="Times New Roman" w:hAnsi="Times New Roman" w:cs="Times New Roman"/>
          <w:sz w:val="24"/>
          <w:szCs w:val="24"/>
        </w:rPr>
      </w:pPr>
      <w:r>
        <w:rPr>
          <w:rFonts w:hint="default" w:ascii="Times New Roman" w:hAnsi="Times New Roman" w:cs="Times New Roman"/>
          <w:w w:val="105"/>
          <w:sz w:val="24"/>
          <w:szCs w:val="24"/>
        </w:rPr>
        <w:t>getch();</w:t>
      </w:r>
    </w:p>
    <w:p>
      <w:pPr>
        <w:pStyle w:val="8"/>
        <w:rPr>
          <w:rFonts w:hint="default" w:ascii="Times New Roman" w:hAnsi="Times New Roman" w:cs="Times New Roman"/>
          <w:sz w:val="24"/>
          <w:szCs w:val="24"/>
        </w:rPr>
      </w:pPr>
      <w:r>
        <w:rPr>
          <w:rFonts w:hint="default" w:ascii="Times New Roman" w:hAnsi="Times New Roman" w:cs="Times New Roman"/>
          <w:w w:val="103"/>
          <w:sz w:val="24"/>
          <w:szCs w:val="24"/>
        </w:rPr>
        <w:t>}</w:t>
      </w:r>
    </w:p>
    <w:p>
      <w:pPr>
        <w:spacing w:after="0"/>
        <w:rPr>
          <w:rFonts w:hint="default" w:ascii="Times New Roman" w:hAnsi="Times New Roman" w:cs="Times New Roman"/>
          <w:sz w:val="24"/>
          <w:szCs w:val="24"/>
        </w:rPr>
        <w:sectPr>
          <w:pgSz w:w="12240" w:h="15840"/>
          <w:pgMar w:top="1340" w:right="1120" w:bottom="1200" w:left="1240" w:header="732" w:footer="994" w:gutter="0"/>
          <w:pgBorders>
            <w:top w:val="thinThickSmallGap" w:color="auto" w:sz="24" w:space="1"/>
            <w:left w:val="thinThickSmallGap" w:color="auto" w:sz="24" w:space="4"/>
            <w:bottom w:val="thinThickSmallGap" w:color="auto" w:sz="24" w:space="1"/>
            <w:right w:val="thinThickSmallGap" w:color="auto" w:sz="24" w:space="4"/>
          </w:pgBorders>
          <w:cols w:space="720" w:num="1"/>
        </w:sectPr>
      </w:pPr>
    </w:p>
    <w:p>
      <w:pPr>
        <w:pStyle w:val="8"/>
        <w:spacing w:before="87" w:after="9"/>
        <w:rPr>
          <w:rFonts w:hint="default" w:ascii="Times New Roman" w:hAnsi="Times New Roman" w:cs="Times New Roman"/>
          <w:b/>
          <w:bCs/>
          <w:w w:val="105"/>
          <w:sz w:val="24"/>
          <w:szCs w:val="24"/>
        </w:rPr>
      </w:pPr>
      <w:r>
        <w:rPr>
          <w:rFonts w:hint="default" w:ascii="Times New Roman" w:hAnsi="Times New Roman" w:cs="Times New Roman"/>
          <w:b/>
          <w:bCs/>
          <w:w w:val="105"/>
          <w:sz w:val="24"/>
          <w:szCs w:val="24"/>
        </w:rPr>
        <w:t>OUTPUT:</w:t>
      </w:r>
    </w:p>
    <w:p>
      <w:pPr>
        <w:pStyle w:val="8"/>
        <w:spacing w:before="87" w:after="9"/>
        <w:rPr>
          <w:rFonts w:hint="default" w:ascii="Times New Roman" w:hAnsi="Times New Roman" w:cs="Times New Roman"/>
          <w:b/>
          <w:bCs/>
          <w:w w:val="105"/>
          <w:sz w:val="24"/>
          <w:szCs w:val="24"/>
        </w:rPr>
      </w:pPr>
    </w:p>
    <w:p>
      <w:pPr>
        <w:pStyle w:val="8"/>
        <w:spacing w:before="0"/>
        <w:ind w:left="23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810250" cy="4330065"/>
            <wp:effectExtent l="0" t="0" r="0" b="13335"/>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1" cstate="print"/>
                    <a:stretch>
                      <a:fillRect/>
                    </a:stretch>
                  </pic:blipFill>
                  <pic:spPr>
                    <a:xfrm>
                      <a:off x="0" y="0"/>
                      <a:ext cx="5810250" cy="4330065"/>
                    </a:xfrm>
                    <a:prstGeom prst="rect">
                      <a:avLst/>
                    </a:prstGeom>
                  </pic:spPr>
                </pic:pic>
              </a:graphicData>
            </a:graphic>
          </wp:inline>
        </w:drawing>
      </w:r>
    </w:p>
    <w:p>
      <w:pPr>
        <w:pStyle w:val="8"/>
        <w:spacing w:before="4"/>
        <w:ind w:left="0"/>
        <w:rPr>
          <w:rFonts w:hint="default" w:ascii="Times New Roman" w:hAnsi="Times New Roman" w:cs="Times New Roman"/>
          <w:sz w:val="24"/>
          <w:szCs w:val="24"/>
        </w:rPr>
      </w:pPr>
    </w:p>
    <w:p>
      <w:pPr>
        <w:pStyle w:val="3"/>
        <w:rPr>
          <w:rFonts w:hint="default" w:ascii="Times New Roman" w:hAnsi="Times New Roman" w:cs="Times New Roman"/>
          <w:sz w:val="24"/>
          <w:szCs w:val="24"/>
        </w:rPr>
      </w:pPr>
      <w:r>
        <w:rPr>
          <w:rFonts w:hint="default" w:ascii="Times New Roman" w:hAnsi="Times New Roman" w:cs="Times New Roman"/>
          <w:spacing w:val="-8"/>
          <w:sz w:val="24"/>
          <w:szCs w:val="24"/>
        </w:rPr>
        <w:t>Viva</w:t>
      </w:r>
      <w:r>
        <w:rPr>
          <w:rFonts w:hint="default" w:ascii="Times New Roman" w:hAnsi="Times New Roman" w:cs="Times New Roman"/>
          <w:spacing w:val="-26"/>
          <w:sz w:val="24"/>
          <w:szCs w:val="24"/>
        </w:rPr>
        <w:t xml:space="preserve"> </w:t>
      </w:r>
      <w:r>
        <w:rPr>
          <w:rFonts w:hint="default" w:ascii="Times New Roman" w:hAnsi="Times New Roman" w:cs="Times New Roman"/>
          <w:spacing w:val="-8"/>
          <w:sz w:val="24"/>
          <w:szCs w:val="24"/>
        </w:rPr>
        <w:t>Questions:</w:t>
      </w:r>
    </w:p>
    <w:p>
      <w:pPr>
        <w:pStyle w:val="18"/>
        <w:numPr>
          <w:ilvl w:val="1"/>
          <w:numId w:val="12"/>
        </w:numPr>
        <w:tabs>
          <w:tab w:val="left" w:pos="1282"/>
        </w:tabs>
        <w:spacing w:before="2" w:after="0" w:line="240" w:lineRule="auto"/>
        <w:ind w:left="1281" w:right="0" w:hanging="361"/>
        <w:jc w:val="left"/>
        <w:rPr>
          <w:rFonts w:hint="default" w:ascii="Times New Roman" w:hAnsi="Times New Roman" w:cs="Times New Roman"/>
          <w:sz w:val="24"/>
          <w:szCs w:val="24"/>
        </w:rPr>
      </w:pPr>
      <w:r>
        <w:rPr>
          <w:rFonts w:hint="default" w:ascii="Times New Roman" w:hAnsi="Times New Roman" w:cs="Times New Roman"/>
          <w:spacing w:val="-9"/>
          <w:sz w:val="24"/>
          <w:szCs w:val="24"/>
        </w:rPr>
        <w:t>What</w:t>
      </w:r>
      <w:r>
        <w:rPr>
          <w:rFonts w:hint="default" w:ascii="Times New Roman" w:hAnsi="Times New Roman" w:cs="Times New Roman"/>
          <w:spacing w:val="-22"/>
          <w:sz w:val="24"/>
          <w:szCs w:val="24"/>
        </w:rPr>
        <w:t xml:space="preserve"> </w:t>
      </w:r>
      <w:r>
        <w:rPr>
          <w:rFonts w:hint="default" w:ascii="Times New Roman" w:hAnsi="Times New Roman" w:cs="Times New Roman"/>
          <w:spacing w:val="-9"/>
          <w:sz w:val="24"/>
          <w:szCs w:val="24"/>
        </w:rPr>
        <w:t>is</w:t>
      </w:r>
      <w:r>
        <w:rPr>
          <w:rFonts w:hint="default" w:ascii="Times New Roman" w:hAnsi="Times New Roman" w:cs="Times New Roman"/>
          <w:spacing w:val="-27"/>
          <w:sz w:val="24"/>
          <w:szCs w:val="24"/>
        </w:rPr>
        <w:t xml:space="preserve"> </w:t>
      </w:r>
      <w:r>
        <w:rPr>
          <w:rFonts w:hint="default" w:ascii="Times New Roman" w:hAnsi="Times New Roman" w:cs="Times New Roman"/>
          <w:spacing w:val="-9"/>
          <w:sz w:val="24"/>
          <w:szCs w:val="24"/>
        </w:rPr>
        <w:t>Character</w:t>
      </w:r>
      <w:r>
        <w:rPr>
          <w:rFonts w:hint="default" w:ascii="Times New Roman" w:hAnsi="Times New Roman" w:cs="Times New Roman"/>
          <w:spacing w:val="-21"/>
          <w:sz w:val="24"/>
          <w:szCs w:val="24"/>
        </w:rPr>
        <w:t xml:space="preserve"> </w:t>
      </w:r>
      <w:r>
        <w:rPr>
          <w:rFonts w:hint="default" w:ascii="Times New Roman" w:hAnsi="Times New Roman" w:cs="Times New Roman"/>
          <w:spacing w:val="-8"/>
          <w:sz w:val="24"/>
          <w:szCs w:val="24"/>
        </w:rPr>
        <w:t>stuffing?</w:t>
      </w:r>
    </w:p>
    <w:p>
      <w:pPr>
        <w:pStyle w:val="18"/>
        <w:numPr>
          <w:ilvl w:val="1"/>
          <w:numId w:val="12"/>
        </w:numPr>
        <w:tabs>
          <w:tab w:val="left" w:pos="1282"/>
        </w:tabs>
        <w:spacing w:before="9" w:after="0" w:line="240" w:lineRule="auto"/>
        <w:ind w:left="1281" w:right="0" w:hanging="361"/>
        <w:jc w:val="left"/>
        <w:rPr>
          <w:rFonts w:hint="default" w:ascii="Times New Roman" w:hAnsi="Times New Roman" w:cs="Times New Roman"/>
          <w:sz w:val="24"/>
          <w:szCs w:val="24"/>
        </w:rPr>
      </w:pPr>
      <w:r>
        <w:rPr>
          <w:rFonts w:hint="default" w:ascii="Times New Roman" w:hAnsi="Times New Roman" w:cs="Times New Roman"/>
          <w:spacing w:val="-8"/>
          <w:sz w:val="24"/>
          <w:szCs w:val="24"/>
        </w:rPr>
        <w:t>What</w:t>
      </w:r>
      <w:r>
        <w:rPr>
          <w:rFonts w:hint="default" w:ascii="Times New Roman" w:hAnsi="Times New Roman" w:cs="Times New Roman"/>
          <w:spacing w:val="-23"/>
          <w:sz w:val="24"/>
          <w:szCs w:val="24"/>
        </w:rPr>
        <w:t xml:space="preserve"> </w:t>
      </w:r>
      <w:r>
        <w:rPr>
          <w:rFonts w:hint="default" w:ascii="Times New Roman" w:hAnsi="Times New Roman" w:cs="Times New Roman"/>
          <w:spacing w:val="-8"/>
          <w:sz w:val="24"/>
          <w:szCs w:val="24"/>
        </w:rPr>
        <w:t>is</w:t>
      </w:r>
      <w:r>
        <w:rPr>
          <w:rFonts w:hint="default" w:ascii="Times New Roman" w:hAnsi="Times New Roman" w:cs="Times New Roman"/>
          <w:spacing w:val="-28"/>
          <w:sz w:val="24"/>
          <w:szCs w:val="24"/>
        </w:rPr>
        <w:t xml:space="preserve"> </w:t>
      </w:r>
      <w:r>
        <w:rPr>
          <w:rFonts w:hint="default" w:ascii="Times New Roman" w:hAnsi="Times New Roman" w:cs="Times New Roman"/>
          <w:spacing w:val="-8"/>
          <w:sz w:val="24"/>
          <w:szCs w:val="24"/>
        </w:rPr>
        <w:t>the</w:t>
      </w:r>
      <w:r>
        <w:rPr>
          <w:rFonts w:hint="default" w:ascii="Times New Roman" w:hAnsi="Times New Roman" w:cs="Times New Roman"/>
          <w:spacing w:val="-27"/>
          <w:sz w:val="24"/>
          <w:szCs w:val="24"/>
        </w:rPr>
        <w:t xml:space="preserve"> </w:t>
      </w:r>
      <w:r>
        <w:rPr>
          <w:rFonts w:hint="default" w:ascii="Times New Roman" w:hAnsi="Times New Roman" w:cs="Times New Roman"/>
          <w:spacing w:val="-8"/>
          <w:sz w:val="24"/>
          <w:szCs w:val="24"/>
        </w:rPr>
        <w:t>use</w:t>
      </w:r>
      <w:r>
        <w:rPr>
          <w:rFonts w:hint="default" w:ascii="Times New Roman" w:hAnsi="Times New Roman" w:cs="Times New Roman"/>
          <w:spacing w:val="-27"/>
          <w:sz w:val="24"/>
          <w:szCs w:val="24"/>
        </w:rPr>
        <w:t xml:space="preserve"> </w:t>
      </w:r>
      <w:r>
        <w:rPr>
          <w:rFonts w:hint="default" w:ascii="Times New Roman" w:hAnsi="Times New Roman" w:cs="Times New Roman"/>
          <w:spacing w:val="-8"/>
          <w:sz w:val="24"/>
          <w:szCs w:val="24"/>
        </w:rPr>
        <w:t>of</w:t>
      </w:r>
      <w:r>
        <w:rPr>
          <w:rFonts w:hint="default" w:ascii="Times New Roman" w:hAnsi="Times New Roman" w:cs="Times New Roman"/>
          <w:spacing w:val="-21"/>
          <w:sz w:val="24"/>
          <w:szCs w:val="24"/>
        </w:rPr>
        <w:t xml:space="preserve"> </w:t>
      </w:r>
      <w:r>
        <w:rPr>
          <w:rFonts w:hint="default" w:ascii="Times New Roman" w:hAnsi="Times New Roman" w:cs="Times New Roman"/>
          <w:spacing w:val="-8"/>
          <w:sz w:val="24"/>
          <w:szCs w:val="24"/>
        </w:rPr>
        <w:t>character</w:t>
      </w:r>
      <w:r>
        <w:rPr>
          <w:rFonts w:hint="default" w:ascii="Times New Roman" w:hAnsi="Times New Roman" w:cs="Times New Roman"/>
          <w:spacing w:val="-22"/>
          <w:sz w:val="24"/>
          <w:szCs w:val="24"/>
        </w:rPr>
        <w:t xml:space="preserve"> </w:t>
      </w:r>
      <w:r>
        <w:rPr>
          <w:rFonts w:hint="default" w:ascii="Times New Roman" w:hAnsi="Times New Roman" w:cs="Times New Roman"/>
          <w:spacing w:val="-7"/>
          <w:sz w:val="24"/>
          <w:szCs w:val="24"/>
        </w:rPr>
        <w:t>stuffing?</w:t>
      </w:r>
    </w:p>
    <w:p>
      <w:pPr>
        <w:pStyle w:val="18"/>
        <w:numPr>
          <w:ilvl w:val="1"/>
          <w:numId w:val="12"/>
        </w:numPr>
        <w:tabs>
          <w:tab w:val="left" w:pos="1282"/>
        </w:tabs>
        <w:spacing w:before="9" w:after="0" w:line="240" w:lineRule="auto"/>
        <w:ind w:left="1281" w:right="0" w:hanging="361"/>
        <w:jc w:val="left"/>
        <w:rPr>
          <w:rFonts w:hint="default" w:ascii="Times New Roman" w:hAnsi="Times New Roman" w:cs="Times New Roman"/>
          <w:sz w:val="24"/>
          <w:szCs w:val="24"/>
        </w:rPr>
      </w:pPr>
      <w:r>
        <w:rPr>
          <w:rFonts w:hint="default" w:ascii="Times New Roman" w:hAnsi="Times New Roman" w:cs="Times New Roman"/>
          <w:spacing w:val="-8"/>
          <w:sz w:val="24"/>
          <w:szCs w:val="24"/>
          <w:lang w:val="en-IN"/>
        </w:rPr>
        <w:t>_ _ _ _ _ _</w:t>
      </w:r>
      <w:r>
        <w:rPr>
          <w:rFonts w:hint="default" w:ascii="Times New Roman" w:hAnsi="Times New Roman" w:cs="Times New Roman"/>
          <w:spacing w:val="-8"/>
          <w:sz w:val="24"/>
          <w:szCs w:val="24"/>
        </w:rPr>
        <w:t>are</w:t>
      </w:r>
      <w:r>
        <w:rPr>
          <w:rFonts w:hint="default" w:ascii="Times New Roman" w:hAnsi="Times New Roman" w:cs="Times New Roman"/>
          <w:spacing w:val="-27"/>
          <w:sz w:val="24"/>
          <w:szCs w:val="24"/>
        </w:rPr>
        <w:t xml:space="preserve"> </w:t>
      </w:r>
      <w:r>
        <w:rPr>
          <w:rFonts w:hint="default" w:ascii="Times New Roman" w:hAnsi="Times New Roman" w:cs="Times New Roman"/>
          <w:spacing w:val="-8"/>
          <w:sz w:val="24"/>
          <w:szCs w:val="24"/>
        </w:rPr>
        <w:t>the</w:t>
      </w:r>
      <w:r>
        <w:rPr>
          <w:rFonts w:hint="default" w:ascii="Times New Roman" w:hAnsi="Times New Roman" w:cs="Times New Roman"/>
          <w:spacing w:val="-27"/>
          <w:sz w:val="24"/>
          <w:szCs w:val="24"/>
        </w:rPr>
        <w:t xml:space="preserve"> </w:t>
      </w:r>
      <w:r>
        <w:rPr>
          <w:rFonts w:hint="default" w:ascii="Times New Roman" w:hAnsi="Times New Roman" w:cs="Times New Roman"/>
          <w:spacing w:val="-8"/>
          <w:sz w:val="24"/>
          <w:szCs w:val="24"/>
        </w:rPr>
        <w:t>delimiters</w:t>
      </w:r>
      <w:r>
        <w:rPr>
          <w:rFonts w:hint="default" w:ascii="Times New Roman" w:hAnsi="Times New Roman" w:cs="Times New Roman"/>
          <w:spacing w:val="-28"/>
          <w:sz w:val="24"/>
          <w:szCs w:val="24"/>
        </w:rPr>
        <w:t xml:space="preserve"> </w:t>
      </w:r>
      <w:r>
        <w:rPr>
          <w:rFonts w:hint="default" w:ascii="Times New Roman" w:hAnsi="Times New Roman" w:cs="Times New Roman"/>
          <w:spacing w:val="-8"/>
          <w:sz w:val="24"/>
          <w:szCs w:val="24"/>
        </w:rPr>
        <w:t>for</w:t>
      </w:r>
      <w:r>
        <w:rPr>
          <w:rFonts w:hint="default" w:ascii="Times New Roman" w:hAnsi="Times New Roman" w:cs="Times New Roman"/>
          <w:spacing w:val="-22"/>
          <w:sz w:val="24"/>
          <w:szCs w:val="24"/>
        </w:rPr>
        <w:t xml:space="preserve"> </w:t>
      </w:r>
      <w:r>
        <w:rPr>
          <w:rFonts w:hint="default" w:ascii="Times New Roman" w:hAnsi="Times New Roman" w:cs="Times New Roman"/>
          <w:spacing w:val="-8"/>
          <w:sz w:val="24"/>
          <w:szCs w:val="24"/>
        </w:rPr>
        <w:t>the</w:t>
      </w:r>
      <w:r>
        <w:rPr>
          <w:rFonts w:hint="default" w:ascii="Times New Roman" w:hAnsi="Times New Roman" w:cs="Times New Roman"/>
          <w:spacing w:val="-27"/>
          <w:sz w:val="24"/>
          <w:szCs w:val="24"/>
        </w:rPr>
        <w:t xml:space="preserve"> </w:t>
      </w:r>
      <w:r>
        <w:rPr>
          <w:rFonts w:hint="default" w:ascii="Times New Roman" w:hAnsi="Times New Roman" w:cs="Times New Roman"/>
          <w:spacing w:val="-8"/>
          <w:sz w:val="24"/>
          <w:szCs w:val="24"/>
        </w:rPr>
        <w:t>character</w:t>
      </w:r>
      <w:r>
        <w:rPr>
          <w:rFonts w:hint="default" w:ascii="Times New Roman" w:hAnsi="Times New Roman" w:cs="Times New Roman"/>
          <w:spacing w:val="-22"/>
          <w:sz w:val="24"/>
          <w:szCs w:val="24"/>
        </w:rPr>
        <w:t xml:space="preserve"> </w:t>
      </w:r>
      <w:r>
        <w:rPr>
          <w:rFonts w:hint="default" w:ascii="Times New Roman" w:hAnsi="Times New Roman" w:cs="Times New Roman"/>
          <w:spacing w:val="-8"/>
          <w:sz w:val="24"/>
          <w:szCs w:val="24"/>
        </w:rPr>
        <w:t>stuffing?</w:t>
      </w:r>
    </w:p>
    <w:p>
      <w:pPr>
        <w:pStyle w:val="18"/>
        <w:numPr>
          <w:ilvl w:val="1"/>
          <w:numId w:val="12"/>
        </w:numPr>
        <w:tabs>
          <w:tab w:val="left" w:pos="1282"/>
        </w:tabs>
        <w:spacing w:before="9" w:after="0" w:line="240" w:lineRule="auto"/>
        <w:ind w:left="1281" w:right="0" w:hanging="361"/>
        <w:jc w:val="left"/>
        <w:rPr>
          <w:rFonts w:hint="default" w:ascii="Times New Roman" w:hAnsi="Times New Roman" w:cs="Times New Roman"/>
          <w:sz w:val="24"/>
          <w:szCs w:val="24"/>
        </w:rPr>
      </w:pPr>
      <w:r>
        <w:rPr>
          <w:rFonts w:hint="default" w:ascii="Times New Roman" w:hAnsi="Times New Roman" w:cs="Times New Roman"/>
          <w:spacing w:val="-7"/>
          <w:sz w:val="24"/>
          <w:szCs w:val="24"/>
        </w:rPr>
        <w:t>Expand</w:t>
      </w:r>
      <w:r>
        <w:rPr>
          <w:rFonts w:hint="default" w:ascii="Times New Roman" w:hAnsi="Times New Roman" w:cs="Times New Roman"/>
          <w:spacing w:val="-25"/>
          <w:sz w:val="24"/>
          <w:szCs w:val="24"/>
        </w:rPr>
        <w:t xml:space="preserve"> </w:t>
      </w:r>
      <w:r>
        <w:rPr>
          <w:rFonts w:hint="default" w:ascii="Times New Roman" w:hAnsi="Times New Roman" w:cs="Times New Roman"/>
          <w:spacing w:val="-6"/>
          <w:sz w:val="24"/>
          <w:szCs w:val="24"/>
        </w:rPr>
        <w:t>DLE</w:t>
      </w:r>
      <w:r>
        <w:rPr>
          <w:rFonts w:hint="default" w:ascii="Times New Roman" w:hAnsi="Times New Roman" w:cs="Times New Roman"/>
          <w:spacing w:val="-23"/>
          <w:sz w:val="24"/>
          <w:szCs w:val="24"/>
        </w:rPr>
        <w:t xml:space="preserve"> </w:t>
      </w:r>
      <w:r>
        <w:rPr>
          <w:rFonts w:hint="default" w:ascii="Times New Roman" w:hAnsi="Times New Roman" w:cs="Times New Roman"/>
          <w:spacing w:val="-6"/>
          <w:sz w:val="24"/>
          <w:szCs w:val="24"/>
        </w:rPr>
        <w:t>STX?</w:t>
      </w:r>
    </w:p>
    <w:p>
      <w:pPr>
        <w:pStyle w:val="18"/>
        <w:numPr>
          <w:ilvl w:val="1"/>
          <w:numId w:val="12"/>
        </w:numPr>
        <w:tabs>
          <w:tab w:val="left" w:pos="1282"/>
        </w:tabs>
        <w:spacing w:before="9" w:after="0" w:line="240" w:lineRule="auto"/>
        <w:ind w:left="1281" w:right="0" w:hanging="361"/>
        <w:jc w:val="left"/>
        <w:rPr>
          <w:rFonts w:hint="default" w:ascii="Times New Roman" w:hAnsi="Times New Roman" w:cs="Times New Roman"/>
          <w:sz w:val="24"/>
          <w:szCs w:val="24"/>
        </w:rPr>
      </w:pPr>
      <w:r>
        <w:rPr>
          <w:rFonts w:hint="default" w:ascii="Times New Roman" w:hAnsi="Times New Roman" w:cs="Times New Roman"/>
          <w:spacing w:val="-7"/>
          <w:sz w:val="24"/>
          <w:szCs w:val="24"/>
        </w:rPr>
        <w:t>Expand</w:t>
      </w:r>
      <w:r>
        <w:rPr>
          <w:rFonts w:hint="default" w:ascii="Times New Roman" w:hAnsi="Times New Roman" w:cs="Times New Roman"/>
          <w:spacing w:val="-24"/>
          <w:sz w:val="24"/>
          <w:szCs w:val="24"/>
        </w:rPr>
        <w:t xml:space="preserve"> </w:t>
      </w:r>
      <w:r>
        <w:rPr>
          <w:rFonts w:hint="default" w:ascii="Times New Roman" w:hAnsi="Times New Roman" w:cs="Times New Roman"/>
          <w:spacing w:val="-6"/>
          <w:sz w:val="24"/>
          <w:szCs w:val="24"/>
        </w:rPr>
        <w:t>DLE</w:t>
      </w:r>
      <w:r>
        <w:rPr>
          <w:rFonts w:hint="default" w:ascii="Times New Roman" w:hAnsi="Times New Roman" w:cs="Times New Roman"/>
          <w:spacing w:val="-22"/>
          <w:sz w:val="24"/>
          <w:szCs w:val="24"/>
        </w:rPr>
        <w:t xml:space="preserve"> </w:t>
      </w:r>
      <w:r>
        <w:rPr>
          <w:rFonts w:hint="default" w:ascii="Times New Roman" w:hAnsi="Times New Roman" w:cs="Times New Roman"/>
          <w:spacing w:val="-6"/>
          <w:sz w:val="24"/>
          <w:szCs w:val="24"/>
        </w:rPr>
        <w:t>ETX?</w:t>
      </w:r>
    </w:p>
    <w:p>
      <w:pPr>
        <w:spacing w:after="0" w:line="240" w:lineRule="auto"/>
        <w:jc w:val="left"/>
        <w:rPr>
          <w:rFonts w:hint="default" w:ascii="Times New Roman" w:hAnsi="Times New Roman" w:cs="Times New Roman"/>
          <w:sz w:val="24"/>
          <w:szCs w:val="24"/>
        </w:rPr>
        <w:sectPr>
          <w:pgSz w:w="12240" w:h="15840"/>
          <w:pgMar w:top="1340" w:right="1120" w:bottom="1200" w:left="1240" w:header="732" w:footer="994" w:gutter="0"/>
          <w:pgBorders>
            <w:top w:val="thinThickSmallGap" w:color="auto" w:sz="24" w:space="1"/>
            <w:left w:val="thinThickSmallGap" w:color="auto" w:sz="24" w:space="4"/>
            <w:bottom w:val="thinThickSmallGap" w:color="auto" w:sz="24" w:space="1"/>
            <w:right w:val="thinThickSmallGap" w:color="auto" w:sz="24" w:space="4"/>
          </w:pgBorders>
          <w:cols w:space="720" w:num="1"/>
        </w:sectPr>
      </w:pPr>
    </w:p>
    <w:p>
      <w:pPr>
        <w:pStyle w:val="2"/>
        <w:rPr>
          <w:rFonts w:hint="default" w:cs="Times New Roman"/>
          <w:spacing w:val="-5"/>
          <w:sz w:val="28"/>
          <w:szCs w:val="28"/>
          <w:lang w:val="en-IN"/>
        </w:rPr>
      </w:pPr>
      <w:r>
        <w:rPr>
          <w:rFonts w:hint="default" w:ascii="Times New Roman" w:hAnsi="Times New Roman" w:cs="Times New Roman"/>
          <w:spacing w:val="-6"/>
          <w:sz w:val="28"/>
          <w:szCs w:val="28"/>
        </w:rPr>
        <w:t>EXPERIMENT</w:t>
      </w:r>
      <w:r>
        <w:rPr>
          <w:rFonts w:hint="default" w:ascii="Times New Roman" w:hAnsi="Times New Roman" w:cs="Times New Roman"/>
          <w:spacing w:val="-26"/>
          <w:sz w:val="28"/>
          <w:szCs w:val="28"/>
        </w:rPr>
        <w:t xml:space="preserve"> </w:t>
      </w:r>
      <w:r>
        <w:rPr>
          <w:rFonts w:hint="default" w:ascii="Times New Roman" w:hAnsi="Times New Roman" w:cs="Times New Roman"/>
          <w:spacing w:val="-5"/>
          <w:sz w:val="28"/>
          <w:szCs w:val="28"/>
        </w:rPr>
        <w:t>NO:</w:t>
      </w:r>
      <w:r>
        <w:rPr>
          <w:rFonts w:hint="default" w:ascii="Times New Roman" w:hAnsi="Times New Roman" w:cs="Times New Roman"/>
          <w:spacing w:val="-21"/>
          <w:sz w:val="28"/>
          <w:szCs w:val="28"/>
        </w:rPr>
        <w:t xml:space="preserve"> </w:t>
      </w:r>
      <w:r>
        <w:rPr>
          <w:rFonts w:hint="default" w:cs="Times New Roman"/>
          <w:spacing w:val="-5"/>
          <w:sz w:val="28"/>
          <w:szCs w:val="28"/>
          <w:lang w:val="en-IN"/>
        </w:rPr>
        <w:t>3</w:t>
      </w:r>
    </w:p>
    <w:p>
      <w:pPr>
        <w:rPr>
          <w:rFonts w:hint="default"/>
          <w:lang w:val="en-IN"/>
        </w:rPr>
      </w:pPr>
    </w:p>
    <w:p>
      <w:pPr>
        <w:bidi w:val="0"/>
        <w:ind w:left="220" w:leftChars="100" w:firstLine="0" w:firstLineChars="0"/>
        <w:rPr>
          <w:rFonts w:hint="default"/>
          <w:lang w:val="en-IN"/>
        </w:rPr>
      </w:pPr>
      <w:r>
        <w:rPr>
          <w:rFonts w:hint="default" w:ascii="Times New Roman" w:hAnsi="Times New Roman" w:cs="Times New Roman"/>
          <w:b/>
          <w:szCs w:val="24"/>
        </w:rPr>
        <w:t>NAME</w:t>
      </w:r>
      <w:r>
        <w:rPr>
          <w:rFonts w:hint="default" w:ascii="Times New Roman" w:hAnsi="Times New Roman" w:cs="Times New Roman"/>
          <w:b/>
          <w:spacing w:val="34"/>
          <w:szCs w:val="24"/>
        </w:rPr>
        <w:t xml:space="preserve"> </w:t>
      </w:r>
      <w:r>
        <w:rPr>
          <w:rFonts w:hint="default" w:ascii="Times New Roman" w:hAnsi="Times New Roman" w:cs="Times New Roman"/>
          <w:b/>
          <w:szCs w:val="24"/>
        </w:rPr>
        <w:t>OF</w:t>
      </w:r>
      <w:r>
        <w:rPr>
          <w:rFonts w:hint="default" w:ascii="Times New Roman" w:hAnsi="Times New Roman" w:cs="Times New Roman"/>
          <w:b/>
          <w:spacing w:val="43"/>
          <w:szCs w:val="24"/>
        </w:rPr>
        <w:t xml:space="preserve"> </w:t>
      </w:r>
      <w:r>
        <w:rPr>
          <w:rFonts w:hint="default" w:ascii="Times New Roman" w:hAnsi="Times New Roman" w:cs="Times New Roman"/>
          <w:b/>
          <w:szCs w:val="24"/>
        </w:rPr>
        <w:t>THE</w:t>
      </w:r>
      <w:r>
        <w:rPr>
          <w:rFonts w:hint="default" w:ascii="Times New Roman" w:hAnsi="Times New Roman" w:cs="Times New Roman"/>
          <w:b/>
          <w:spacing w:val="50"/>
          <w:szCs w:val="24"/>
        </w:rPr>
        <w:t xml:space="preserve"> </w:t>
      </w:r>
      <w:r>
        <w:rPr>
          <w:rFonts w:hint="default" w:ascii="Times New Roman" w:hAnsi="Times New Roman" w:cs="Times New Roman"/>
          <w:b/>
          <w:szCs w:val="24"/>
        </w:rPr>
        <w:t>EXPERIMENT:</w:t>
      </w:r>
      <w:r>
        <w:rPr>
          <w:rFonts w:hint="default" w:ascii="Times New Roman" w:hAnsi="Times New Roman" w:cs="Times New Roman"/>
          <w:b/>
          <w:spacing w:val="49"/>
          <w:szCs w:val="24"/>
        </w:rPr>
        <w:t xml:space="preserve"> </w:t>
      </w:r>
      <w:r>
        <w:rPr>
          <w:rFonts w:hint="default"/>
          <w:lang w:val="en-IN"/>
        </w:rPr>
        <w:t>Program to implement data link layer framing method checksum.</w:t>
      </w:r>
    </w:p>
    <w:p>
      <w:pPr>
        <w:pStyle w:val="8"/>
        <w:spacing w:before="17" w:line="247" w:lineRule="auto"/>
        <w:ind w:right="178"/>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spacing w:val="-1"/>
          <w:w w:val="105"/>
          <w:sz w:val="24"/>
          <w:szCs w:val="24"/>
        </w:rPr>
        <w:t>OBJECTIVE:</w:t>
      </w:r>
      <w:r>
        <w:rPr>
          <w:rFonts w:hint="default" w:ascii="Times New Roman" w:hAnsi="Times New Roman" w:eastAsia="sans-serif" w:cs="Times New Roman"/>
          <w:i w:val="0"/>
          <w:iCs w:val="0"/>
          <w:caps w:val="0"/>
          <w:color w:val="000000" w:themeColor="text1"/>
          <w:spacing w:val="2"/>
          <w:sz w:val="24"/>
          <w:szCs w:val="24"/>
          <w:shd w:val="clear" w:fill="FFFFFF"/>
          <w14:textFill>
            <w14:solidFill>
              <w14:schemeClr w14:val="tx1"/>
            </w14:solidFill>
          </w14:textFill>
        </w:rPr>
        <w:t>The </w:t>
      </w:r>
      <w:r>
        <w:rPr>
          <w:rFonts w:hint="default" w:ascii="Times New Roman" w:hAnsi="Times New Roman" w:eastAsia="sans-serif" w:cs="Times New Roman"/>
          <w:i w:val="0"/>
          <w:iCs w:val="0"/>
          <w:caps w:val="0"/>
          <w:color w:val="000000" w:themeColor="text1"/>
          <w:spacing w:val="2"/>
          <w:sz w:val="24"/>
          <w:szCs w:val="24"/>
          <w:u w:val="single"/>
          <w:shd w:val="clear" w:fill="FFFFFF"/>
          <w:vertAlign w:val="baseline"/>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2"/>
          <w:sz w:val="24"/>
          <w:szCs w:val="24"/>
          <w:u w:val="single"/>
          <w:shd w:val="clear" w:fill="FFFFFF"/>
          <w:vertAlign w:val="baseline"/>
          <w14:textFill>
            <w14:solidFill>
              <w14:schemeClr w14:val="tx1"/>
            </w14:solidFill>
          </w14:textFill>
        </w:rPr>
        <w:instrText xml:space="preserve"> HYPERLINK "https://www.geeksforgeeks.org/error-detection-code-checksum/" </w:instrText>
      </w:r>
      <w:r>
        <w:rPr>
          <w:rFonts w:hint="default" w:ascii="Times New Roman" w:hAnsi="Times New Roman" w:eastAsia="sans-serif" w:cs="Times New Roman"/>
          <w:i w:val="0"/>
          <w:iCs w:val="0"/>
          <w:caps w:val="0"/>
          <w:color w:val="000000" w:themeColor="text1"/>
          <w:spacing w:val="2"/>
          <w:sz w:val="24"/>
          <w:szCs w:val="24"/>
          <w:u w:val="single"/>
          <w:shd w:val="clear" w:fill="FFFFFF"/>
          <w:vertAlign w:val="baseline"/>
          <w14:textFill>
            <w14:solidFill>
              <w14:schemeClr w14:val="tx1"/>
            </w14:solidFill>
          </w14:textFill>
        </w:rPr>
        <w:fldChar w:fldCharType="separate"/>
      </w:r>
      <w:r>
        <w:rPr>
          <w:rStyle w:val="12"/>
          <w:rFonts w:hint="default" w:ascii="Times New Roman" w:hAnsi="Times New Roman" w:eastAsia="sans-serif" w:cs="Times New Roman"/>
          <w:i w:val="0"/>
          <w:iCs w:val="0"/>
          <w:caps w:val="0"/>
          <w:color w:val="000000" w:themeColor="text1"/>
          <w:spacing w:val="2"/>
          <w:sz w:val="24"/>
          <w:szCs w:val="24"/>
          <w:u w:val="single"/>
          <w:shd w:val="clear" w:fill="FFFFFF"/>
          <w:vertAlign w:val="baseline"/>
          <w14:textFill>
            <w14:solidFill>
              <w14:schemeClr w14:val="tx1"/>
            </w14:solidFill>
          </w14:textFill>
        </w:rPr>
        <w:t>Checksum</w:t>
      </w:r>
      <w:r>
        <w:rPr>
          <w:rFonts w:hint="default" w:ascii="Times New Roman" w:hAnsi="Times New Roman" w:eastAsia="sans-serif" w:cs="Times New Roman"/>
          <w:i w:val="0"/>
          <w:iCs w:val="0"/>
          <w:caps w:val="0"/>
          <w:color w:val="000000" w:themeColor="text1"/>
          <w:spacing w:val="2"/>
          <w:sz w:val="24"/>
          <w:szCs w:val="24"/>
          <w:u w:val="single"/>
          <w:shd w:val="clear" w:fill="FFFFFF"/>
          <w:vertAlign w:val="baseline"/>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2"/>
          <w:sz w:val="24"/>
          <w:szCs w:val="24"/>
          <w:shd w:val="clear" w:fill="FFFFFF"/>
          <w14:textFill>
            <w14:solidFill>
              <w14:schemeClr w14:val="tx1"/>
            </w14:solidFill>
          </w14:textFill>
        </w:rPr>
        <w:t> is an error detection method that detected errors in data/message while it is transmitted from sender to receiver. This method is used by the higher layer protocols and makes use of the Checksum Generator on the Sender side and Checksum Checker on the Receiver side.</w:t>
      </w:r>
    </w:p>
    <w:p>
      <w:pPr>
        <w:spacing w:before="2"/>
        <w:ind w:left="200" w:right="0" w:firstLine="0"/>
        <w:jc w:val="left"/>
        <w:rPr>
          <w:rFonts w:hint="default" w:ascii="Times New Roman" w:hAnsi="Times New Roman" w:cs="Times New Roman"/>
          <w:sz w:val="24"/>
          <w:szCs w:val="24"/>
        </w:rPr>
      </w:pPr>
      <w:r>
        <w:rPr>
          <w:rFonts w:hint="default" w:ascii="Times New Roman" w:hAnsi="Times New Roman" w:cs="Times New Roman"/>
          <w:b/>
          <w:w w:val="105"/>
          <w:sz w:val="24"/>
          <w:szCs w:val="24"/>
        </w:rPr>
        <w:t>RESOURCE:</w:t>
      </w:r>
      <w:r>
        <w:rPr>
          <w:rFonts w:hint="default" w:ascii="Times New Roman" w:hAnsi="Times New Roman" w:cs="Times New Roman"/>
          <w:b/>
          <w:spacing w:val="-5"/>
          <w:w w:val="105"/>
          <w:sz w:val="24"/>
          <w:szCs w:val="24"/>
        </w:rPr>
        <w:t xml:space="preserve"> </w:t>
      </w:r>
      <w:r>
        <w:rPr>
          <w:rFonts w:hint="default" w:ascii="Times New Roman" w:hAnsi="Times New Roman" w:cs="Times New Roman"/>
          <w:w w:val="105"/>
          <w:sz w:val="24"/>
          <w:szCs w:val="24"/>
        </w:rPr>
        <w:t>Turbo</w:t>
      </w:r>
      <w:r>
        <w:rPr>
          <w:rFonts w:hint="default" w:ascii="Times New Roman" w:hAnsi="Times New Roman" w:cs="Times New Roman"/>
          <w:spacing w:val="-9"/>
          <w:w w:val="105"/>
          <w:sz w:val="24"/>
          <w:szCs w:val="24"/>
        </w:rPr>
        <w:t xml:space="preserve"> </w:t>
      </w:r>
      <w:r>
        <w:rPr>
          <w:rFonts w:hint="default" w:ascii="Times New Roman" w:hAnsi="Times New Roman" w:cs="Times New Roman"/>
          <w:w w:val="105"/>
          <w:sz w:val="24"/>
          <w:szCs w:val="24"/>
        </w:rPr>
        <w:t>C</w:t>
      </w:r>
    </w:p>
    <w:p>
      <w:pPr>
        <w:pStyle w:val="2"/>
        <w:ind w:left="218" w:leftChars="99" w:right="200" w:rightChars="0" w:firstLine="0" w:firstLineChars="0"/>
        <w:jc w:val="left"/>
        <w:rPr>
          <w:rFonts w:hint="default" w:ascii="Times New Roman" w:hAnsi="Times New Roman" w:eastAsia="sans-serif" w:cs="Times New Roman"/>
          <w:i w:val="0"/>
          <w:iCs w:val="0"/>
          <w:caps w:val="0"/>
          <w:color w:val="273239"/>
          <w:spacing w:val="2"/>
          <w:sz w:val="24"/>
          <w:szCs w:val="24"/>
          <w:shd w:val="clear" w:fill="FFFFFF"/>
          <w:vertAlign w:val="baseline"/>
        </w:rPr>
      </w:pPr>
      <w:r>
        <w:rPr>
          <w:rFonts w:hint="default" w:ascii="Times New Roman" w:hAnsi="Times New Roman" w:cs="Times New Roman"/>
          <w:w w:val="105"/>
          <w:sz w:val="24"/>
          <w:szCs w:val="24"/>
        </w:rPr>
        <w:t>PROGRAM</w:t>
      </w:r>
      <w:r>
        <w:rPr>
          <w:rFonts w:hint="default" w:ascii="Times New Roman" w:hAnsi="Times New Roman" w:cs="Times New Roman"/>
          <w:spacing w:val="-14"/>
          <w:w w:val="105"/>
          <w:sz w:val="24"/>
          <w:szCs w:val="24"/>
        </w:rPr>
        <w:t xml:space="preserve"> </w:t>
      </w:r>
      <w:r>
        <w:rPr>
          <w:rFonts w:hint="default" w:ascii="Times New Roman" w:hAnsi="Times New Roman" w:cs="Times New Roman"/>
          <w:w w:val="105"/>
          <w:sz w:val="24"/>
          <w:szCs w:val="24"/>
        </w:rPr>
        <w:t>LOGIC</w:t>
      </w:r>
      <w:r>
        <w:rPr>
          <w:rFonts w:hint="default" w:cs="Times New Roman"/>
          <w:w w:val="105"/>
          <w:sz w:val="24"/>
          <w:szCs w:val="24"/>
          <w:lang w:val="en-IN"/>
        </w:rPr>
        <w:t xml:space="preserve"> or APPROACH :</w:t>
      </w:r>
      <w:r>
        <w:rPr>
          <w:rFonts w:hint="default" w:ascii="sans-serif" w:hAnsi="sans-serif" w:eastAsia="sans-serif" w:cs="sans-serif"/>
          <w:i w:val="0"/>
          <w:iCs w:val="0"/>
          <w:caps w:val="0"/>
          <w:color w:val="273239"/>
          <w:spacing w:val="2"/>
          <w:sz w:val="25"/>
          <w:szCs w:val="25"/>
          <w:shd w:val="clear" w:fill="FFFFFF"/>
          <w:vertAlign w:val="baseline"/>
        </w:rPr>
        <w:t> </w:t>
      </w:r>
      <w:r>
        <w:rPr>
          <w:rFonts w:hint="default" w:ascii="Times New Roman" w:hAnsi="Times New Roman" w:eastAsia="sans-serif" w:cs="Times New Roman"/>
          <w:i w:val="0"/>
          <w:iCs w:val="0"/>
          <w:caps w:val="0"/>
          <w:color w:val="273239"/>
          <w:spacing w:val="2"/>
          <w:sz w:val="24"/>
          <w:szCs w:val="24"/>
          <w:shd w:val="clear" w:fill="FFFFFF"/>
          <w:vertAlign w:val="baseline"/>
        </w:rPr>
        <w:t>The given</w:t>
      </w:r>
      <w:r>
        <w:rPr>
          <w:rFonts w:hint="default" w:ascii="Times New Roman" w:hAnsi="Times New Roman" w:eastAsia="sans-serif" w:cs="Times New Roman"/>
          <w:i w:val="0"/>
          <w:iCs w:val="0"/>
          <w:caps w:val="0"/>
          <w:color w:val="273239"/>
          <w:spacing w:val="2"/>
          <w:sz w:val="24"/>
          <w:szCs w:val="24"/>
          <w:shd w:val="clear" w:fill="FFFFFF"/>
          <w:vertAlign w:val="baseline"/>
          <w:lang w:val="en-IN"/>
        </w:rPr>
        <w:t xml:space="preserve"> </w:t>
      </w:r>
      <w:r>
        <w:rPr>
          <w:rFonts w:hint="default" w:ascii="Times New Roman" w:hAnsi="Times New Roman" w:eastAsia="sans-serif" w:cs="Times New Roman"/>
          <w:i w:val="0"/>
          <w:iCs w:val="0"/>
          <w:caps w:val="0"/>
          <w:color w:val="273239"/>
          <w:spacing w:val="2"/>
          <w:sz w:val="24"/>
          <w:szCs w:val="24"/>
          <w:shd w:val="clear" w:fill="FFFFFF"/>
          <w:vertAlign w:val="baseline"/>
        </w:rPr>
        <w:t>problem can be divided into two</w:t>
      </w:r>
    </w:p>
    <w:p>
      <w:pPr>
        <w:pStyle w:val="2"/>
        <w:ind w:left="0" w:leftChars="0" w:right="200" w:rightChars="0" w:firstLine="4516" w:firstLineChars="1850"/>
        <w:jc w:val="left"/>
        <w:rPr>
          <w:rFonts w:hint="default" w:ascii="Times New Roman" w:hAnsi="Times New Roman" w:eastAsia="sans-serif" w:cs="Times New Roman"/>
          <w:i w:val="0"/>
          <w:iCs w:val="0"/>
          <w:caps w:val="0"/>
          <w:color w:val="273239"/>
          <w:spacing w:val="2"/>
          <w:sz w:val="24"/>
          <w:szCs w:val="24"/>
        </w:rPr>
      </w:pPr>
      <w:r>
        <w:rPr>
          <w:rFonts w:hint="default" w:ascii="Times New Roman" w:hAnsi="Times New Roman" w:eastAsia="sans-serif" w:cs="Times New Roman"/>
          <w:i w:val="0"/>
          <w:iCs w:val="0"/>
          <w:caps w:val="0"/>
          <w:color w:val="273239"/>
          <w:spacing w:val="2"/>
          <w:sz w:val="24"/>
          <w:szCs w:val="24"/>
          <w:shd w:val="clear" w:fill="FFFFFF"/>
          <w:vertAlign w:val="baseline"/>
        </w:rPr>
        <w:t xml:space="preserve"> following parts:</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tabs>
          <w:tab w:val="left" w:pos="720"/>
          <w:tab w:val="clear" w:pos="1140"/>
        </w:tabs>
        <w:spacing w:before="0" w:beforeAutospacing="0" w:after="0" w:afterAutospacing="0" w:line="24" w:lineRule="atLeast"/>
        <w:ind w:left="780" w:leftChars="0" w:right="0" w:hanging="360"/>
        <w:jc w:val="left"/>
        <w:textAlignment w:val="baseline"/>
        <w:rPr>
          <w:rFonts w:hint="default" w:ascii="Times New Roman" w:hAnsi="Times New Roman" w:cs="Times New Roman"/>
          <w:sz w:val="24"/>
          <w:szCs w:val="24"/>
        </w:rPr>
      </w:pPr>
      <w:r>
        <w:rPr>
          <w:rFonts w:hint="default" w:ascii="Times New Roman" w:hAnsi="Times New Roman" w:eastAsia="sans-serif" w:cs="Times New Roman"/>
          <w:i w:val="0"/>
          <w:iCs w:val="0"/>
          <w:caps w:val="0"/>
          <w:color w:val="273239"/>
          <w:spacing w:val="2"/>
          <w:sz w:val="24"/>
          <w:szCs w:val="24"/>
          <w:shd w:val="clear" w:fill="FFFFFF"/>
          <w:vertAlign w:val="baseline"/>
        </w:rPr>
        <w:t>Generating the </w:t>
      </w:r>
      <w:r>
        <w:rPr>
          <w:rFonts w:hint="default" w:ascii="Times New Roman" w:hAnsi="Times New Roman" w:eastAsia="sans-serif" w:cs="Times New Roman"/>
          <w:i w:val="0"/>
          <w:iCs w:val="0"/>
          <w:caps w:val="0"/>
          <w:spacing w:val="2"/>
          <w:sz w:val="24"/>
          <w:szCs w:val="24"/>
          <w:u w:val="single"/>
          <w:shd w:val="clear" w:fill="FFFFFF"/>
          <w:vertAlign w:val="baseline"/>
        </w:rPr>
        <w:fldChar w:fldCharType="begin"/>
      </w:r>
      <w:r>
        <w:rPr>
          <w:rFonts w:hint="default" w:ascii="Times New Roman" w:hAnsi="Times New Roman" w:eastAsia="sans-serif" w:cs="Times New Roman"/>
          <w:i w:val="0"/>
          <w:iCs w:val="0"/>
          <w:caps w:val="0"/>
          <w:spacing w:val="2"/>
          <w:sz w:val="24"/>
          <w:szCs w:val="24"/>
          <w:u w:val="single"/>
          <w:shd w:val="clear" w:fill="FFFFFF"/>
          <w:vertAlign w:val="baseline"/>
        </w:rPr>
        <w:instrText xml:space="preserve"> HYPERLINK "https://www.geeksforgeeks.org/error-detection-in-computer-networks/" </w:instrText>
      </w:r>
      <w:r>
        <w:rPr>
          <w:rFonts w:hint="default" w:ascii="Times New Roman" w:hAnsi="Times New Roman" w:eastAsia="sans-serif" w:cs="Times New Roman"/>
          <w:i w:val="0"/>
          <w:iCs w:val="0"/>
          <w:caps w:val="0"/>
          <w:spacing w:val="2"/>
          <w:sz w:val="24"/>
          <w:szCs w:val="24"/>
          <w:u w:val="single"/>
          <w:shd w:val="clear" w:fill="FFFFFF"/>
          <w:vertAlign w:val="baseline"/>
        </w:rPr>
        <w:fldChar w:fldCharType="separate"/>
      </w:r>
      <w:r>
        <w:rPr>
          <w:rStyle w:val="12"/>
          <w:rFonts w:hint="default" w:ascii="Times New Roman" w:hAnsi="Times New Roman" w:eastAsia="sans-serif" w:cs="Times New Roman"/>
          <w:i w:val="0"/>
          <w:iCs w:val="0"/>
          <w:caps w:val="0"/>
          <w:spacing w:val="2"/>
          <w:sz w:val="24"/>
          <w:szCs w:val="24"/>
          <w:u w:val="single"/>
          <w:shd w:val="clear" w:fill="FFFFFF"/>
          <w:vertAlign w:val="baseline"/>
        </w:rPr>
        <w:t>Checksum</w:t>
      </w:r>
      <w:r>
        <w:rPr>
          <w:rFonts w:hint="default" w:ascii="Times New Roman" w:hAnsi="Times New Roman" w:eastAsia="sans-serif" w:cs="Times New Roman"/>
          <w:i w:val="0"/>
          <w:iCs w:val="0"/>
          <w:caps w:val="0"/>
          <w:spacing w:val="2"/>
          <w:sz w:val="24"/>
          <w:szCs w:val="24"/>
          <w:u w:val="single"/>
          <w:shd w:val="clear" w:fill="FFFFFF"/>
          <w:vertAlign w:val="baseline"/>
        </w:rPr>
        <w:fldChar w:fldCharType="end"/>
      </w:r>
      <w:r>
        <w:rPr>
          <w:rFonts w:hint="default" w:ascii="Times New Roman" w:hAnsi="Times New Roman" w:eastAsia="sans-serif" w:cs="Times New Roman"/>
          <w:i w:val="0"/>
          <w:iCs w:val="0"/>
          <w:caps w:val="0"/>
          <w:color w:val="273239"/>
          <w:spacing w:val="2"/>
          <w:sz w:val="24"/>
          <w:szCs w:val="24"/>
          <w:shd w:val="clear" w:fill="FFFFFF"/>
          <w:vertAlign w:val="baseline"/>
        </w:rPr>
        <w:t> value of the </w:t>
      </w:r>
      <w:r>
        <w:rPr>
          <w:rStyle w:val="14"/>
          <w:rFonts w:hint="default" w:ascii="Times New Roman" w:hAnsi="Times New Roman" w:eastAsia="sans-serif" w:cs="Times New Roman"/>
          <w:i w:val="0"/>
          <w:iCs w:val="0"/>
          <w:caps w:val="0"/>
          <w:color w:val="273239"/>
          <w:spacing w:val="2"/>
          <w:sz w:val="24"/>
          <w:szCs w:val="24"/>
          <w:shd w:val="clear" w:fill="FFFFFF"/>
          <w:vertAlign w:val="baseline"/>
        </w:rPr>
        <w:t>sender’s message</w:t>
      </w:r>
      <w:r>
        <w:rPr>
          <w:rFonts w:hint="default" w:ascii="Times New Roman" w:hAnsi="Times New Roman" w:eastAsia="sans-serif" w:cs="Times New Roman"/>
          <w:i w:val="0"/>
          <w:iCs w:val="0"/>
          <w:caps w:val="0"/>
          <w:color w:val="273239"/>
          <w:spacing w:val="2"/>
          <w:sz w:val="24"/>
          <w:szCs w:val="24"/>
          <w:shd w:val="clear" w:fill="FFFFFF"/>
          <w:vertAlign w:val="baseline"/>
        </w:rPr>
        <w:t> can be done using the following</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Chars="0" w:right="0" w:rightChars="0" w:firstLine="720" w:firstLineChars="0"/>
        <w:jc w:val="left"/>
        <w:textAlignment w:val="baseline"/>
        <w:rPr>
          <w:rFonts w:hint="default" w:ascii="Times New Roman" w:hAnsi="Times New Roman" w:cs="Times New Roman"/>
          <w:sz w:val="24"/>
          <w:szCs w:val="24"/>
        </w:rPr>
      </w:pPr>
      <w:r>
        <w:rPr>
          <w:rFonts w:hint="default" w:ascii="Times New Roman" w:hAnsi="Times New Roman" w:eastAsia="sans-serif" w:cs="Times New Roman"/>
          <w:i w:val="0"/>
          <w:iCs w:val="0"/>
          <w:caps w:val="0"/>
          <w:color w:val="273239"/>
          <w:spacing w:val="2"/>
          <w:sz w:val="24"/>
          <w:szCs w:val="24"/>
          <w:shd w:val="clear" w:fill="FFFFFF"/>
          <w:vertAlign w:val="baseline"/>
        </w:rPr>
        <w:t xml:space="preserve"> steps:</w:t>
      </w:r>
    </w:p>
    <w:p>
      <w:pPr>
        <w:keepNext w:val="0"/>
        <w:keepLines w:val="0"/>
        <w:widowControl/>
        <w:numPr>
          <w:ilvl w:val="3"/>
          <w:numId w:val="13"/>
        </w:numPr>
        <w:suppressLineNumbers w:val="0"/>
        <w:pBdr>
          <w:top w:val="none" w:color="auto" w:sz="0" w:space="0"/>
          <w:left w:val="none" w:color="auto" w:sz="0" w:space="0"/>
          <w:bottom w:val="none" w:color="auto" w:sz="0" w:space="0"/>
          <w:right w:val="none" w:color="auto" w:sz="0" w:space="0"/>
        </w:pBdr>
        <w:tabs>
          <w:tab w:val="left" w:pos="1440"/>
          <w:tab w:val="clear" w:pos="3300"/>
        </w:tabs>
        <w:spacing w:before="0" w:beforeAutospacing="0" w:after="0" w:afterAutospacing="0" w:line="24" w:lineRule="atLeast"/>
        <w:ind w:left="1620" w:leftChars="0" w:right="0" w:hanging="360"/>
        <w:jc w:val="left"/>
        <w:textAlignment w:val="baseline"/>
        <w:rPr>
          <w:rFonts w:hint="default" w:ascii="Times New Roman" w:hAnsi="Times New Roman" w:cs="Times New Roman"/>
          <w:sz w:val="24"/>
          <w:szCs w:val="24"/>
        </w:rPr>
      </w:pPr>
      <w:r>
        <w:rPr>
          <w:rFonts w:hint="default" w:ascii="Times New Roman" w:hAnsi="Times New Roman" w:eastAsia="sans-serif" w:cs="Times New Roman"/>
          <w:i w:val="0"/>
          <w:iCs w:val="0"/>
          <w:caps w:val="0"/>
          <w:color w:val="273239"/>
          <w:spacing w:val="2"/>
          <w:sz w:val="24"/>
          <w:szCs w:val="24"/>
          <w:shd w:val="clear" w:fill="FFFFFF"/>
          <w:vertAlign w:val="baseline"/>
        </w:rPr>
        <w:t>Divide the message into the </w:t>
      </w:r>
      <w:r>
        <w:rPr>
          <w:rFonts w:hint="default" w:ascii="Times New Roman" w:hAnsi="Times New Roman" w:eastAsia="sans-serif" w:cs="Times New Roman"/>
          <w:i w:val="0"/>
          <w:iCs w:val="0"/>
          <w:caps w:val="0"/>
          <w:spacing w:val="2"/>
          <w:sz w:val="24"/>
          <w:szCs w:val="24"/>
          <w:u w:val="single"/>
          <w:shd w:val="clear" w:fill="FFFFFF"/>
          <w:vertAlign w:val="baseline"/>
        </w:rPr>
        <w:fldChar w:fldCharType="begin"/>
      </w:r>
      <w:r>
        <w:rPr>
          <w:rFonts w:hint="default" w:ascii="Times New Roman" w:hAnsi="Times New Roman" w:eastAsia="sans-serif" w:cs="Times New Roman"/>
          <w:i w:val="0"/>
          <w:iCs w:val="0"/>
          <w:caps w:val="0"/>
          <w:spacing w:val="2"/>
          <w:sz w:val="24"/>
          <w:szCs w:val="24"/>
          <w:u w:val="single"/>
          <w:shd w:val="clear" w:fill="FFFFFF"/>
          <w:vertAlign w:val="baseline"/>
        </w:rPr>
        <w:instrText xml:space="preserve"> HYPERLINK "https://www.geeksforgeeks.org/tag/binary-string/" </w:instrText>
      </w:r>
      <w:r>
        <w:rPr>
          <w:rFonts w:hint="default" w:ascii="Times New Roman" w:hAnsi="Times New Roman" w:eastAsia="sans-serif" w:cs="Times New Roman"/>
          <w:i w:val="0"/>
          <w:iCs w:val="0"/>
          <w:caps w:val="0"/>
          <w:spacing w:val="2"/>
          <w:sz w:val="24"/>
          <w:szCs w:val="24"/>
          <w:u w:val="single"/>
          <w:shd w:val="clear" w:fill="FFFFFF"/>
          <w:vertAlign w:val="baseline"/>
        </w:rPr>
        <w:fldChar w:fldCharType="separate"/>
      </w:r>
      <w:r>
        <w:rPr>
          <w:rStyle w:val="12"/>
          <w:rFonts w:hint="default" w:ascii="Times New Roman" w:hAnsi="Times New Roman" w:eastAsia="sans-serif" w:cs="Times New Roman"/>
          <w:i w:val="0"/>
          <w:iCs w:val="0"/>
          <w:caps w:val="0"/>
          <w:spacing w:val="2"/>
          <w:sz w:val="24"/>
          <w:szCs w:val="24"/>
          <w:u w:val="single"/>
          <w:shd w:val="clear" w:fill="FFFFFF"/>
          <w:vertAlign w:val="baseline"/>
        </w:rPr>
        <w:t>binary strings</w:t>
      </w:r>
      <w:r>
        <w:rPr>
          <w:rFonts w:hint="default" w:ascii="Times New Roman" w:hAnsi="Times New Roman" w:eastAsia="sans-serif" w:cs="Times New Roman"/>
          <w:i w:val="0"/>
          <w:iCs w:val="0"/>
          <w:caps w:val="0"/>
          <w:spacing w:val="2"/>
          <w:sz w:val="24"/>
          <w:szCs w:val="24"/>
          <w:u w:val="single"/>
          <w:shd w:val="clear" w:fill="FFFFFF"/>
          <w:vertAlign w:val="baseline"/>
        </w:rPr>
        <w:fldChar w:fldCharType="end"/>
      </w:r>
      <w:r>
        <w:rPr>
          <w:rFonts w:hint="default" w:ascii="Times New Roman" w:hAnsi="Times New Roman" w:eastAsia="sans-serif" w:cs="Times New Roman"/>
          <w:i w:val="0"/>
          <w:iCs w:val="0"/>
          <w:caps w:val="0"/>
          <w:color w:val="273239"/>
          <w:spacing w:val="2"/>
          <w:sz w:val="24"/>
          <w:szCs w:val="24"/>
          <w:shd w:val="clear" w:fill="FFFFFF"/>
          <w:vertAlign w:val="baseline"/>
        </w:rPr>
        <w:t> of the given </w:t>
      </w:r>
      <w:r>
        <w:rPr>
          <w:rStyle w:val="14"/>
          <w:rFonts w:hint="default" w:ascii="Times New Roman" w:hAnsi="Times New Roman" w:eastAsia="sans-serif" w:cs="Times New Roman"/>
          <w:i w:val="0"/>
          <w:iCs w:val="0"/>
          <w:caps w:val="0"/>
          <w:color w:val="273239"/>
          <w:spacing w:val="2"/>
          <w:sz w:val="24"/>
          <w:szCs w:val="24"/>
          <w:shd w:val="clear" w:fill="FFFFFF"/>
          <w:vertAlign w:val="baseline"/>
        </w:rPr>
        <w:t>block size</w:t>
      </w:r>
      <w:r>
        <w:rPr>
          <w:rFonts w:hint="default" w:ascii="Times New Roman" w:hAnsi="Times New Roman" w:eastAsia="sans-serif" w:cs="Times New Roman"/>
          <w:i w:val="0"/>
          <w:iCs w:val="0"/>
          <w:caps w:val="0"/>
          <w:color w:val="273239"/>
          <w:spacing w:val="2"/>
          <w:sz w:val="24"/>
          <w:szCs w:val="24"/>
          <w:shd w:val="clear" w:fill="FFFFFF"/>
          <w:vertAlign w:val="baseline"/>
        </w:rPr>
        <w:t>.</w:t>
      </w:r>
    </w:p>
    <w:p>
      <w:pPr>
        <w:keepNext w:val="0"/>
        <w:keepLines w:val="0"/>
        <w:widowControl/>
        <w:numPr>
          <w:ilvl w:val="3"/>
          <w:numId w:val="13"/>
        </w:numPr>
        <w:suppressLineNumbers w:val="0"/>
        <w:pBdr>
          <w:top w:val="none" w:color="auto" w:sz="0" w:space="0"/>
          <w:left w:val="none" w:color="auto" w:sz="0" w:space="0"/>
          <w:bottom w:val="none" w:color="auto" w:sz="0" w:space="0"/>
          <w:right w:val="none" w:color="auto" w:sz="0" w:space="0"/>
        </w:pBdr>
        <w:tabs>
          <w:tab w:val="left" w:pos="1440"/>
          <w:tab w:val="clear" w:pos="3300"/>
        </w:tabs>
        <w:spacing w:before="0" w:beforeAutospacing="0" w:after="0" w:afterAutospacing="0" w:line="24" w:lineRule="atLeast"/>
        <w:ind w:left="1620" w:leftChars="0" w:right="0" w:hanging="360"/>
        <w:jc w:val="left"/>
        <w:textAlignment w:val="baseline"/>
        <w:rPr>
          <w:rFonts w:hint="default" w:ascii="Times New Roman" w:hAnsi="Times New Roman" w:cs="Times New Roman"/>
          <w:sz w:val="24"/>
          <w:szCs w:val="24"/>
        </w:rPr>
      </w:pPr>
      <w:r>
        <w:rPr>
          <w:rFonts w:hint="default" w:ascii="Times New Roman" w:hAnsi="Times New Roman" w:eastAsia="sans-serif" w:cs="Times New Roman"/>
          <w:i w:val="0"/>
          <w:iCs w:val="0"/>
          <w:caps w:val="0"/>
          <w:color w:val="273239"/>
          <w:spacing w:val="2"/>
          <w:sz w:val="24"/>
          <w:szCs w:val="24"/>
          <w:shd w:val="clear" w:fill="FFFFFF"/>
          <w:vertAlign w:val="baseline"/>
        </w:rPr>
        <w:t>All the </w:t>
      </w:r>
      <w:r>
        <w:rPr>
          <w:rFonts w:hint="default" w:ascii="Times New Roman" w:hAnsi="Times New Roman" w:eastAsia="sans-serif" w:cs="Times New Roman"/>
          <w:i w:val="0"/>
          <w:iCs w:val="0"/>
          <w:caps w:val="0"/>
          <w:spacing w:val="2"/>
          <w:sz w:val="24"/>
          <w:szCs w:val="24"/>
          <w:u w:val="single"/>
          <w:shd w:val="clear" w:fill="FFFFFF"/>
          <w:vertAlign w:val="baseline"/>
        </w:rPr>
        <w:fldChar w:fldCharType="begin"/>
      </w:r>
      <w:r>
        <w:rPr>
          <w:rFonts w:hint="default" w:ascii="Times New Roman" w:hAnsi="Times New Roman" w:eastAsia="sans-serif" w:cs="Times New Roman"/>
          <w:i w:val="0"/>
          <w:iCs w:val="0"/>
          <w:caps w:val="0"/>
          <w:spacing w:val="2"/>
          <w:sz w:val="24"/>
          <w:szCs w:val="24"/>
          <w:u w:val="single"/>
          <w:shd w:val="clear" w:fill="FFFFFF"/>
          <w:vertAlign w:val="baseline"/>
        </w:rPr>
        <w:instrText xml:space="preserve"> HYPERLINK "https://www.geeksforgeeks.org/program-to-add-two-binary-strings/" </w:instrText>
      </w:r>
      <w:r>
        <w:rPr>
          <w:rFonts w:hint="default" w:ascii="Times New Roman" w:hAnsi="Times New Roman" w:eastAsia="sans-serif" w:cs="Times New Roman"/>
          <w:i w:val="0"/>
          <w:iCs w:val="0"/>
          <w:caps w:val="0"/>
          <w:spacing w:val="2"/>
          <w:sz w:val="24"/>
          <w:szCs w:val="24"/>
          <w:u w:val="single"/>
          <w:shd w:val="clear" w:fill="FFFFFF"/>
          <w:vertAlign w:val="baseline"/>
        </w:rPr>
        <w:fldChar w:fldCharType="separate"/>
      </w:r>
      <w:r>
        <w:rPr>
          <w:rStyle w:val="12"/>
          <w:rFonts w:hint="default" w:ascii="Times New Roman" w:hAnsi="Times New Roman" w:eastAsia="sans-serif" w:cs="Times New Roman"/>
          <w:i w:val="0"/>
          <w:iCs w:val="0"/>
          <w:caps w:val="0"/>
          <w:spacing w:val="2"/>
          <w:sz w:val="24"/>
          <w:szCs w:val="24"/>
          <w:u w:val="single"/>
          <w:shd w:val="clear" w:fill="FFFFFF"/>
          <w:vertAlign w:val="baseline"/>
        </w:rPr>
        <w:t>binary strings are added together</w:t>
      </w:r>
      <w:r>
        <w:rPr>
          <w:rFonts w:hint="default" w:ascii="Times New Roman" w:hAnsi="Times New Roman" w:eastAsia="sans-serif" w:cs="Times New Roman"/>
          <w:i w:val="0"/>
          <w:iCs w:val="0"/>
          <w:caps w:val="0"/>
          <w:spacing w:val="2"/>
          <w:sz w:val="24"/>
          <w:szCs w:val="24"/>
          <w:u w:val="single"/>
          <w:shd w:val="clear" w:fill="FFFFFF"/>
          <w:vertAlign w:val="baseline"/>
        </w:rPr>
        <w:fldChar w:fldCharType="end"/>
      </w:r>
      <w:r>
        <w:rPr>
          <w:rFonts w:hint="default" w:ascii="Times New Roman" w:hAnsi="Times New Roman" w:eastAsia="sans-serif" w:cs="Times New Roman"/>
          <w:i w:val="0"/>
          <w:iCs w:val="0"/>
          <w:caps w:val="0"/>
          <w:color w:val="273239"/>
          <w:spacing w:val="2"/>
          <w:sz w:val="24"/>
          <w:szCs w:val="24"/>
          <w:shd w:val="clear" w:fill="FFFFFF"/>
          <w:vertAlign w:val="baseline"/>
        </w:rPr>
        <w:t> to get the </w:t>
      </w:r>
      <w:r>
        <w:rPr>
          <w:rStyle w:val="14"/>
          <w:rFonts w:hint="default" w:ascii="Times New Roman" w:hAnsi="Times New Roman" w:eastAsia="sans-serif" w:cs="Times New Roman"/>
          <w:i w:val="0"/>
          <w:iCs w:val="0"/>
          <w:caps w:val="0"/>
          <w:color w:val="273239"/>
          <w:spacing w:val="2"/>
          <w:sz w:val="24"/>
          <w:szCs w:val="24"/>
          <w:shd w:val="clear" w:fill="FFFFFF"/>
          <w:vertAlign w:val="baseline"/>
        </w:rPr>
        <w:t>sum</w:t>
      </w:r>
      <w:r>
        <w:rPr>
          <w:rFonts w:hint="default" w:ascii="Times New Roman" w:hAnsi="Times New Roman" w:eastAsia="sans-serif" w:cs="Times New Roman"/>
          <w:i w:val="0"/>
          <w:iCs w:val="0"/>
          <w:caps w:val="0"/>
          <w:color w:val="273239"/>
          <w:spacing w:val="2"/>
          <w:sz w:val="24"/>
          <w:szCs w:val="24"/>
          <w:shd w:val="clear" w:fill="FFFFFF"/>
          <w:vertAlign w:val="baseline"/>
        </w:rPr>
        <w:t>.</w:t>
      </w:r>
    </w:p>
    <w:p>
      <w:pPr>
        <w:keepNext w:val="0"/>
        <w:keepLines w:val="0"/>
        <w:widowControl/>
        <w:numPr>
          <w:ilvl w:val="3"/>
          <w:numId w:val="13"/>
        </w:numPr>
        <w:suppressLineNumbers w:val="0"/>
        <w:pBdr>
          <w:top w:val="none" w:color="auto" w:sz="0" w:space="0"/>
          <w:left w:val="none" w:color="auto" w:sz="0" w:space="0"/>
          <w:bottom w:val="none" w:color="auto" w:sz="0" w:space="0"/>
          <w:right w:val="none" w:color="auto" w:sz="0" w:space="0"/>
        </w:pBdr>
        <w:tabs>
          <w:tab w:val="left" w:pos="1440"/>
          <w:tab w:val="clear" w:pos="3300"/>
        </w:tabs>
        <w:spacing w:before="0" w:beforeAutospacing="0" w:after="0" w:afterAutospacing="0" w:line="24" w:lineRule="atLeast"/>
        <w:ind w:left="1620" w:leftChars="0" w:right="0" w:hanging="360"/>
        <w:jc w:val="left"/>
        <w:textAlignment w:val="baseline"/>
        <w:rPr>
          <w:rFonts w:hint="default" w:ascii="Times New Roman" w:hAnsi="Times New Roman" w:cs="Times New Roman"/>
          <w:sz w:val="24"/>
          <w:szCs w:val="24"/>
        </w:rPr>
      </w:pPr>
      <w:r>
        <w:rPr>
          <w:rFonts w:hint="default" w:ascii="Times New Roman" w:hAnsi="Times New Roman" w:eastAsia="sans-serif" w:cs="Times New Roman"/>
          <w:i w:val="0"/>
          <w:iCs w:val="0"/>
          <w:caps w:val="0"/>
          <w:color w:val="273239"/>
          <w:spacing w:val="2"/>
          <w:sz w:val="24"/>
          <w:szCs w:val="24"/>
          <w:shd w:val="clear" w:fill="FFFFFF"/>
          <w:vertAlign w:val="baseline"/>
        </w:rPr>
        <w:t>The </w:t>
      </w:r>
      <w:r>
        <w:rPr>
          <w:rFonts w:hint="default" w:ascii="Times New Roman" w:hAnsi="Times New Roman" w:eastAsia="sans-serif" w:cs="Times New Roman"/>
          <w:i w:val="0"/>
          <w:iCs w:val="0"/>
          <w:caps w:val="0"/>
          <w:spacing w:val="2"/>
          <w:sz w:val="24"/>
          <w:szCs w:val="24"/>
          <w:u w:val="single"/>
          <w:shd w:val="clear" w:fill="FFFFFF"/>
          <w:vertAlign w:val="baseline"/>
        </w:rPr>
        <w:fldChar w:fldCharType="begin"/>
      </w:r>
      <w:r>
        <w:rPr>
          <w:rFonts w:hint="default" w:ascii="Times New Roman" w:hAnsi="Times New Roman" w:eastAsia="sans-serif" w:cs="Times New Roman"/>
          <w:i w:val="0"/>
          <w:iCs w:val="0"/>
          <w:caps w:val="0"/>
          <w:spacing w:val="2"/>
          <w:sz w:val="24"/>
          <w:szCs w:val="24"/>
          <w:u w:val="single"/>
          <w:shd w:val="clear" w:fill="FFFFFF"/>
          <w:vertAlign w:val="baseline"/>
        </w:rPr>
        <w:instrText xml:space="preserve"> HYPERLINK "https://www.geeksforgeeks.org/1s-2s-complement-binary-number/" </w:instrText>
      </w:r>
      <w:r>
        <w:rPr>
          <w:rFonts w:hint="default" w:ascii="Times New Roman" w:hAnsi="Times New Roman" w:eastAsia="sans-serif" w:cs="Times New Roman"/>
          <w:i w:val="0"/>
          <w:iCs w:val="0"/>
          <w:caps w:val="0"/>
          <w:spacing w:val="2"/>
          <w:sz w:val="24"/>
          <w:szCs w:val="24"/>
          <w:u w:val="single"/>
          <w:shd w:val="clear" w:fill="FFFFFF"/>
          <w:vertAlign w:val="baseline"/>
        </w:rPr>
        <w:fldChar w:fldCharType="separate"/>
      </w:r>
      <w:r>
        <w:rPr>
          <w:rStyle w:val="12"/>
          <w:rFonts w:hint="default" w:ascii="Times New Roman" w:hAnsi="Times New Roman" w:eastAsia="sans-serif" w:cs="Times New Roman"/>
          <w:i w:val="0"/>
          <w:iCs w:val="0"/>
          <w:caps w:val="0"/>
          <w:spacing w:val="2"/>
          <w:sz w:val="24"/>
          <w:szCs w:val="24"/>
          <w:u w:val="single"/>
          <w:shd w:val="clear" w:fill="FFFFFF"/>
          <w:vertAlign w:val="baseline"/>
        </w:rPr>
        <w:t>One’s Complement of the binary string</w:t>
      </w:r>
      <w:r>
        <w:rPr>
          <w:rFonts w:hint="default" w:ascii="Times New Roman" w:hAnsi="Times New Roman" w:eastAsia="sans-serif" w:cs="Times New Roman"/>
          <w:i w:val="0"/>
          <w:iCs w:val="0"/>
          <w:caps w:val="0"/>
          <w:spacing w:val="2"/>
          <w:sz w:val="24"/>
          <w:szCs w:val="24"/>
          <w:u w:val="single"/>
          <w:shd w:val="clear" w:fill="FFFFFF"/>
          <w:vertAlign w:val="baseline"/>
        </w:rPr>
        <w:fldChar w:fldCharType="end"/>
      </w:r>
      <w:r>
        <w:rPr>
          <w:rFonts w:hint="default" w:ascii="Times New Roman" w:hAnsi="Times New Roman" w:eastAsia="sans-serif" w:cs="Times New Roman"/>
          <w:i w:val="0"/>
          <w:iCs w:val="0"/>
          <w:caps w:val="0"/>
          <w:color w:val="273239"/>
          <w:spacing w:val="2"/>
          <w:sz w:val="24"/>
          <w:szCs w:val="24"/>
          <w:shd w:val="clear" w:fill="FFFFFF"/>
          <w:vertAlign w:val="baseline"/>
        </w:rPr>
        <w:t> representing the </w:t>
      </w:r>
      <w:r>
        <w:rPr>
          <w:rStyle w:val="14"/>
          <w:rFonts w:hint="default" w:ascii="Times New Roman" w:hAnsi="Times New Roman" w:eastAsia="sans-serif" w:cs="Times New Roman"/>
          <w:i w:val="0"/>
          <w:iCs w:val="0"/>
          <w:caps w:val="0"/>
          <w:color w:val="273239"/>
          <w:spacing w:val="2"/>
          <w:sz w:val="24"/>
          <w:szCs w:val="24"/>
          <w:shd w:val="clear" w:fill="FFFFFF"/>
          <w:vertAlign w:val="baseline"/>
        </w:rPr>
        <w:t>sum</w:t>
      </w:r>
      <w:r>
        <w:rPr>
          <w:rFonts w:hint="default" w:ascii="Times New Roman" w:hAnsi="Times New Roman" w:eastAsia="sans-serif" w:cs="Times New Roman"/>
          <w:i w:val="0"/>
          <w:iCs w:val="0"/>
          <w:caps w:val="0"/>
          <w:color w:val="273239"/>
          <w:spacing w:val="2"/>
          <w:sz w:val="24"/>
          <w:szCs w:val="24"/>
          <w:shd w:val="clear" w:fill="FFFFFF"/>
          <w:vertAlign w:val="baseline"/>
        </w:rPr>
        <w:t xml:space="preserve"> is the required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line="24" w:lineRule="atLeast"/>
        <w:ind w:left="1260" w:leftChars="0" w:right="0" w:rightChars="0" w:firstLine="244" w:firstLineChars="100"/>
        <w:jc w:val="left"/>
        <w:textAlignment w:val="baseline"/>
        <w:rPr>
          <w:rFonts w:hint="default" w:ascii="Times New Roman" w:hAnsi="Times New Roman" w:cs="Times New Roman"/>
          <w:sz w:val="24"/>
          <w:szCs w:val="24"/>
        </w:rPr>
      </w:pPr>
      <w:r>
        <w:rPr>
          <w:rFonts w:hint="default" w:ascii="Times New Roman" w:hAnsi="Times New Roman" w:eastAsia="sans-serif" w:cs="Times New Roman"/>
          <w:i w:val="0"/>
          <w:iCs w:val="0"/>
          <w:caps w:val="0"/>
          <w:color w:val="273239"/>
          <w:spacing w:val="2"/>
          <w:sz w:val="24"/>
          <w:szCs w:val="24"/>
          <w:shd w:val="clear" w:fill="FFFFFF"/>
          <w:vertAlign w:val="baseline"/>
        </w:rPr>
        <w:t>checksum value.</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tabs>
          <w:tab w:val="left" w:pos="720"/>
          <w:tab w:val="clear" w:pos="1140"/>
        </w:tabs>
        <w:spacing w:before="0" w:beforeAutospacing="0" w:after="0" w:afterAutospacing="0" w:line="24" w:lineRule="atLeast"/>
        <w:ind w:left="780" w:leftChars="0" w:right="0" w:hanging="360"/>
        <w:jc w:val="left"/>
        <w:textAlignment w:val="baseline"/>
        <w:rPr>
          <w:rFonts w:hint="default" w:ascii="Times New Roman" w:hAnsi="Times New Roman" w:cs="Times New Roman"/>
          <w:sz w:val="24"/>
          <w:szCs w:val="24"/>
        </w:rPr>
      </w:pPr>
      <w:r>
        <w:rPr>
          <w:rFonts w:hint="default" w:ascii="Times New Roman" w:hAnsi="Times New Roman" w:eastAsia="sans-serif" w:cs="Times New Roman"/>
          <w:i w:val="0"/>
          <w:iCs w:val="0"/>
          <w:caps w:val="0"/>
          <w:color w:val="273239"/>
          <w:spacing w:val="2"/>
          <w:sz w:val="24"/>
          <w:szCs w:val="24"/>
          <w:shd w:val="clear" w:fill="FFFFFF"/>
          <w:vertAlign w:val="baseline"/>
        </w:rPr>
        <w:t>Check if the value of the </w:t>
      </w:r>
      <w:r>
        <w:rPr>
          <w:rStyle w:val="14"/>
          <w:rFonts w:hint="default" w:ascii="Times New Roman" w:hAnsi="Times New Roman" w:eastAsia="sans-serif" w:cs="Times New Roman"/>
          <w:i w:val="0"/>
          <w:iCs w:val="0"/>
          <w:caps w:val="0"/>
          <w:color w:val="273239"/>
          <w:spacing w:val="2"/>
          <w:sz w:val="24"/>
          <w:szCs w:val="24"/>
          <w:shd w:val="clear" w:fill="FFFFFF"/>
          <w:vertAlign w:val="baseline"/>
        </w:rPr>
        <w:t>received message</w:t>
      </w:r>
      <w:r>
        <w:rPr>
          <w:rFonts w:hint="default" w:ascii="Times New Roman" w:hAnsi="Times New Roman" w:eastAsia="sans-serif" w:cs="Times New Roman"/>
          <w:i w:val="0"/>
          <w:iCs w:val="0"/>
          <w:caps w:val="0"/>
          <w:color w:val="273239"/>
          <w:spacing w:val="2"/>
          <w:sz w:val="24"/>
          <w:szCs w:val="24"/>
          <w:shd w:val="clear" w:fill="FFFFFF"/>
          <w:vertAlign w:val="baseline"/>
        </w:rPr>
        <w:t> (i.e, </w:t>
      </w:r>
      <w:r>
        <w:rPr>
          <w:rStyle w:val="14"/>
          <w:rFonts w:hint="default" w:ascii="Times New Roman" w:hAnsi="Times New Roman" w:eastAsia="sans-serif" w:cs="Times New Roman"/>
          <w:i w:val="0"/>
          <w:iCs w:val="0"/>
          <w:caps w:val="0"/>
          <w:color w:val="273239"/>
          <w:spacing w:val="2"/>
          <w:sz w:val="24"/>
          <w:szCs w:val="24"/>
          <w:shd w:val="clear" w:fill="FFFFFF"/>
          <w:vertAlign w:val="baseline"/>
        </w:rPr>
        <w:t>rec_message + senders_checksum</w:t>
      </w:r>
      <w:r>
        <w:rPr>
          <w:rFonts w:hint="default" w:ascii="Times New Roman" w:hAnsi="Times New Roman" w:eastAsia="sans-serif" w:cs="Times New Roman"/>
          <w:i w:val="0"/>
          <w:iCs w:val="0"/>
          <w:caps w:val="0"/>
          <w:color w:val="273239"/>
          <w:spacing w:val="2"/>
          <w:sz w:val="24"/>
          <w:szCs w:val="24"/>
          <w:shd w:val="clear" w:fill="FFFFFF"/>
          <w:vertAlign w:val="baseline"/>
        </w:rPr>
        <w:t>) is equal to</w:t>
      </w:r>
      <w:r>
        <w:rPr>
          <w:rStyle w:val="14"/>
          <w:rFonts w:hint="default" w:ascii="Times New Roman" w:hAnsi="Times New Roman" w:eastAsia="sans-serif" w:cs="Times New Roman"/>
          <w:i w:val="0"/>
          <w:iCs w:val="0"/>
          <w:caps w:val="0"/>
          <w:color w:val="273239"/>
          <w:spacing w:val="2"/>
          <w:sz w:val="24"/>
          <w:szCs w:val="24"/>
          <w:shd w:val="clear" w:fill="FFFFFF"/>
          <w:vertAlign w:val="baseline"/>
        </w:rPr>
        <w:t> 0</w:t>
      </w:r>
      <w:r>
        <w:rPr>
          <w:rFonts w:hint="default" w:ascii="Times New Roman" w:hAnsi="Times New Roman" w:eastAsia="sans-serif" w:cs="Times New Roman"/>
          <w:i w:val="0"/>
          <w:iCs w:val="0"/>
          <w:caps w:val="0"/>
          <w:color w:val="273239"/>
          <w:spacing w:val="2"/>
          <w:sz w:val="24"/>
          <w:szCs w:val="24"/>
          <w:shd w:val="clear" w:fill="FFFFFF"/>
          <w:vertAlign w:val="baseline"/>
        </w:rPr>
        <w:t>.</w:t>
      </w:r>
    </w:p>
    <w:p>
      <w:pPr>
        <w:keepNext w:val="0"/>
        <w:keepLines w:val="0"/>
        <w:widowControl/>
        <w:numPr>
          <w:ilvl w:val="3"/>
          <w:numId w:val="14"/>
        </w:numPr>
        <w:suppressLineNumbers w:val="0"/>
        <w:pBdr>
          <w:top w:val="none" w:color="auto" w:sz="0" w:space="0"/>
          <w:left w:val="none" w:color="auto" w:sz="0" w:space="0"/>
          <w:bottom w:val="none" w:color="auto" w:sz="0" w:space="0"/>
          <w:right w:val="none" w:color="auto" w:sz="0" w:space="0"/>
        </w:pBdr>
        <w:tabs>
          <w:tab w:val="left" w:pos="1440"/>
          <w:tab w:val="left" w:pos="3300"/>
        </w:tabs>
        <w:spacing w:before="0" w:beforeAutospacing="0" w:after="0" w:afterAutospacing="0" w:line="24" w:lineRule="atLeast"/>
        <w:ind w:left="1620" w:leftChars="0" w:right="0" w:hanging="360"/>
        <w:jc w:val="left"/>
        <w:textAlignment w:val="baseline"/>
        <w:rPr>
          <w:rFonts w:hint="default" w:ascii="Times New Roman" w:hAnsi="Times New Roman" w:cs="Times New Roman"/>
          <w:sz w:val="24"/>
          <w:szCs w:val="24"/>
        </w:rPr>
      </w:pPr>
      <w:r>
        <w:rPr>
          <w:rFonts w:hint="default" w:ascii="Times New Roman" w:hAnsi="Times New Roman" w:eastAsia="sans-serif" w:cs="Times New Roman"/>
          <w:i w:val="0"/>
          <w:iCs w:val="0"/>
          <w:caps w:val="0"/>
          <w:color w:val="273239"/>
          <w:spacing w:val="2"/>
          <w:sz w:val="24"/>
          <w:szCs w:val="24"/>
          <w:shd w:val="clear" w:fill="FFFFFF"/>
          <w:vertAlign w:val="baseline"/>
        </w:rPr>
        <w:t>The checksum of the received message can be calculated similarly to the checksum</w:t>
      </w:r>
      <w:r>
        <w:rPr>
          <w:rFonts w:hint="default" w:ascii="Times New Roman" w:hAnsi="Times New Roman" w:eastAsia="sans-serif" w:cs="Times New Roman"/>
          <w:i w:val="0"/>
          <w:iCs w:val="0"/>
          <w:caps w:val="0"/>
          <w:color w:val="273239"/>
          <w:spacing w:val="2"/>
          <w:sz w:val="24"/>
          <w:szCs w:val="24"/>
          <w:shd w:val="clear" w:fill="FFFFFF"/>
          <w:vertAlign w:val="baseline"/>
          <w:lang w:val="en-IN"/>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line="24" w:lineRule="atLeast"/>
        <w:ind w:left="1260" w:leftChars="0" w:right="0" w:rightChars="0" w:firstLine="244" w:firstLineChars="100"/>
        <w:jc w:val="left"/>
        <w:textAlignment w:val="baseline"/>
        <w:rPr>
          <w:rFonts w:hint="default" w:ascii="Times New Roman" w:hAnsi="Times New Roman" w:cs="Times New Roman"/>
          <w:sz w:val="24"/>
          <w:szCs w:val="24"/>
        </w:rPr>
      </w:pPr>
      <w:r>
        <w:rPr>
          <w:rFonts w:hint="default" w:ascii="Times New Roman" w:hAnsi="Times New Roman" w:eastAsia="sans-serif" w:cs="Times New Roman"/>
          <w:i w:val="0"/>
          <w:iCs w:val="0"/>
          <w:caps w:val="0"/>
          <w:color w:val="273239"/>
          <w:spacing w:val="2"/>
          <w:sz w:val="24"/>
          <w:szCs w:val="24"/>
          <w:shd w:val="clear" w:fill="FFFFFF"/>
          <w:vertAlign w:val="baseline"/>
        </w:rPr>
        <w:t>calculated in the above process.</w:t>
      </w:r>
    </w:p>
    <w:p>
      <w:pPr>
        <w:keepNext w:val="0"/>
        <w:keepLines w:val="0"/>
        <w:widowControl/>
        <w:numPr>
          <w:ilvl w:val="3"/>
          <w:numId w:val="14"/>
        </w:numPr>
        <w:suppressLineNumbers w:val="0"/>
        <w:pBdr>
          <w:top w:val="none" w:color="auto" w:sz="0" w:space="0"/>
          <w:left w:val="none" w:color="auto" w:sz="0" w:space="0"/>
          <w:bottom w:val="none" w:color="auto" w:sz="0" w:space="0"/>
          <w:right w:val="none" w:color="auto" w:sz="0" w:space="0"/>
        </w:pBdr>
        <w:tabs>
          <w:tab w:val="left" w:pos="1440"/>
          <w:tab w:val="left" w:pos="3300"/>
        </w:tabs>
        <w:spacing w:before="0" w:beforeAutospacing="0" w:after="0" w:afterAutospacing="0" w:line="24" w:lineRule="atLeast"/>
        <w:ind w:left="1620" w:leftChars="0" w:right="0" w:hanging="360"/>
        <w:jc w:val="left"/>
        <w:textAlignment w:val="baseline"/>
        <w:rPr>
          <w:rFonts w:hint="default" w:ascii="Times New Roman" w:hAnsi="Times New Roman" w:cs="Times New Roman"/>
          <w:sz w:val="24"/>
          <w:szCs w:val="24"/>
        </w:rPr>
      </w:pPr>
      <w:r>
        <w:rPr>
          <w:rFonts w:hint="default" w:ascii="Times New Roman" w:hAnsi="Times New Roman" w:eastAsia="sans-serif" w:cs="Times New Roman"/>
          <w:i w:val="0"/>
          <w:iCs w:val="0"/>
          <w:caps w:val="0"/>
          <w:color w:val="273239"/>
          <w:spacing w:val="2"/>
          <w:sz w:val="24"/>
          <w:szCs w:val="24"/>
          <w:shd w:val="clear" w:fill="FFFFFF"/>
          <w:vertAlign w:val="baseline"/>
        </w:rPr>
        <w:t>If the checksum value is </w:t>
      </w:r>
      <w:r>
        <w:rPr>
          <w:rStyle w:val="14"/>
          <w:rFonts w:hint="default" w:ascii="Times New Roman" w:hAnsi="Times New Roman" w:eastAsia="sans-serif" w:cs="Times New Roman"/>
          <w:i w:val="0"/>
          <w:iCs w:val="0"/>
          <w:caps w:val="0"/>
          <w:color w:val="273239"/>
          <w:spacing w:val="2"/>
          <w:sz w:val="24"/>
          <w:szCs w:val="24"/>
          <w:shd w:val="clear" w:fill="FFFFFF"/>
          <w:vertAlign w:val="baseline"/>
        </w:rPr>
        <w:t>0</w:t>
      </w:r>
      <w:r>
        <w:rPr>
          <w:rFonts w:hint="default" w:ascii="Times New Roman" w:hAnsi="Times New Roman" w:eastAsia="sans-serif" w:cs="Times New Roman"/>
          <w:i w:val="0"/>
          <w:iCs w:val="0"/>
          <w:caps w:val="0"/>
          <w:color w:val="273239"/>
          <w:spacing w:val="2"/>
          <w:sz w:val="24"/>
          <w:szCs w:val="24"/>
          <w:shd w:val="clear" w:fill="FFFFFF"/>
          <w:vertAlign w:val="baseline"/>
        </w:rPr>
        <w:t>, the message is transmitted properly with no errors</w:t>
      </w:r>
      <w:r>
        <w:rPr>
          <w:rFonts w:hint="default" w:ascii="Times New Roman" w:hAnsi="Times New Roman" w:eastAsia="sans-serif" w:cs="Times New Roman"/>
          <w:i w:val="0"/>
          <w:iCs w:val="0"/>
          <w:caps w:val="0"/>
          <w:color w:val="273239"/>
          <w:spacing w:val="2"/>
          <w:sz w:val="24"/>
          <w:szCs w:val="24"/>
          <w:shd w:val="clear" w:fill="FFFFFF"/>
          <w:vertAlign w:val="baseline"/>
          <w:lang w:val="en-IN"/>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line="24" w:lineRule="atLeast"/>
        <w:ind w:right="0" w:rightChars="0" w:firstLine="1464" w:firstLineChars="600"/>
        <w:jc w:val="left"/>
        <w:textAlignment w:val="baseline"/>
        <w:rPr>
          <w:rFonts w:hint="default" w:ascii="Times New Roman" w:hAnsi="Times New Roman" w:cs="Times New Roman"/>
          <w:sz w:val="24"/>
          <w:szCs w:val="24"/>
        </w:rPr>
      </w:pPr>
      <w:r>
        <w:rPr>
          <w:rFonts w:hint="default" w:ascii="Times New Roman" w:hAnsi="Times New Roman" w:eastAsia="sans-serif" w:cs="Times New Roman"/>
          <w:i w:val="0"/>
          <w:iCs w:val="0"/>
          <w:caps w:val="0"/>
          <w:color w:val="273239"/>
          <w:spacing w:val="2"/>
          <w:sz w:val="24"/>
          <w:szCs w:val="24"/>
          <w:shd w:val="clear" w:fill="FFFFFF"/>
          <w:vertAlign w:val="baseline"/>
        </w:rPr>
        <w:t>otherwise, some error has occurred during the transmission.</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720" w:firstLineChars="0"/>
        <w:jc w:val="left"/>
        <w:textAlignment w:val="baseline"/>
        <w:rPr>
          <w:rFonts w:hint="default" w:ascii="Times New Roman" w:hAnsi="Times New Roman" w:eastAsia="sans-serif" w:cs="Times New Roman"/>
          <w:i w:val="0"/>
          <w:iCs w:val="0"/>
          <w:caps w:val="0"/>
          <w:color w:val="273239"/>
          <w:spacing w:val="2"/>
          <w:sz w:val="24"/>
          <w:szCs w:val="24"/>
        </w:rPr>
      </w:pPr>
      <w:r>
        <w:rPr>
          <w:rFonts w:hint="default" w:ascii="Times New Roman" w:hAnsi="Times New Roman" w:eastAsia="sans-serif" w:cs="Times New Roman"/>
          <w:i w:val="0"/>
          <w:iCs w:val="0"/>
          <w:caps w:val="0"/>
          <w:color w:val="273239"/>
          <w:spacing w:val="2"/>
          <w:sz w:val="24"/>
          <w:szCs w:val="24"/>
          <w:shd w:val="clear" w:fill="FFFFFF"/>
          <w:vertAlign w:val="baseline"/>
        </w:rPr>
        <w:t>Below is the implementation of the above approach: </w:t>
      </w:r>
    </w:p>
    <w:tbl>
      <w:tblPr>
        <w:tblStyle w:val="7"/>
        <w:tblpPr w:leftFromText="180" w:rightFromText="180" w:vertAnchor="text" w:horzAnchor="page" w:tblpX="1846" w:tblpY="494"/>
        <w:tblOverlap w:val="never"/>
        <w:tblW w:w="861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86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rPr>
        <w:tc>
          <w:tcPr>
            <w:tcW w:w="8618" w:type="dxa"/>
            <w:tcBorders>
              <w:top w:val="nil"/>
              <w:left w:val="nil"/>
              <w:bottom w:val="nil"/>
              <w:right w:val="nil"/>
            </w:tcBorders>
            <w:shd w:val="clear" w:color="auto" w:fill="auto"/>
            <w:tcMar>
              <w:top w:w="210" w:type="dxa"/>
              <w:left w:w="150" w:type="dxa"/>
              <w:bottom w:w="210" w:type="dxa"/>
              <w:right w:w="15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color w:val="008200"/>
                <w:kern w:val="0"/>
                <w:sz w:val="22"/>
                <w:szCs w:val="22"/>
                <w:shd w:val="clear" w:fill="FFFFFF"/>
                <w:vertAlign w:val="baseline"/>
                <w:lang w:val="en-US" w:eastAsia="zh-CN" w:bidi="ar"/>
              </w:rPr>
              <w:t>// C++ implementation of the above approach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color w:val="808080"/>
                <w:kern w:val="0"/>
                <w:sz w:val="22"/>
                <w:szCs w:val="22"/>
                <w:shd w:val="clear" w:fill="FFFFFF"/>
                <w:vertAlign w:val="baseline"/>
                <w:lang w:val="en-US" w:eastAsia="zh-CN" w:bidi="ar"/>
              </w:rPr>
              <w:t>#include &lt;bits/stdc++.h&gt;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bCs/>
                <w:i w:val="0"/>
                <w:iCs w:val="0"/>
                <w:color w:val="006699"/>
                <w:kern w:val="0"/>
                <w:sz w:val="22"/>
                <w:szCs w:val="22"/>
                <w:shd w:val="clear" w:fill="FFFFFF"/>
                <w:vertAlign w:val="baseline"/>
                <w:lang w:val="en-US" w:eastAsia="zh-CN" w:bidi="ar"/>
              </w:rPr>
              <w:t>using</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bCs/>
                <w:i w:val="0"/>
                <w:iCs w:val="0"/>
                <w:color w:val="006699"/>
                <w:kern w:val="0"/>
                <w:sz w:val="22"/>
                <w:szCs w:val="22"/>
                <w:shd w:val="clear" w:fill="FFFFFF"/>
                <w:vertAlign w:val="baseline"/>
                <w:lang w:val="en-US" w:eastAsia="zh-CN" w:bidi="ar"/>
              </w:rPr>
              <w:t>namespace</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std;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color w:val="008200"/>
                <w:kern w:val="0"/>
                <w:sz w:val="22"/>
                <w:szCs w:val="22"/>
                <w:shd w:val="clear" w:fill="FFFFFF"/>
                <w:vertAlign w:val="baseline"/>
                <w:lang w:val="en-US" w:eastAsia="zh-CN" w:bidi="ar"/>
              </w:rPr>
              <w:t>// Function to find the One's complement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color w:val="008200"/>
                <w:kern w:val="0"/>
                <w:sz w:val="22"/>
                <w:szCs w:val="22"/>
                <w:shd w:val="clear" w:fill="FFFFFF"/>
                <w:vertAlign w:val="baseline"/>
                <w:lang w:val="en-US" w:eastAsia="zh-CN" w:bidi="ar"/>
              </w:rPr>
              <w:t>// of the given binary string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string Ones_complement(string 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bCs/>
                <w:i w:val="0"/>
                <w:iCs w:val="0"/>
                <w:color w:val="006699"/>
                <w:kern w:val="0"/>
                <w:sz w:val="22"/>
                <w:szCs w:val="22"/>
                <w:shd w:val="clear" w:fill="FFFFFF"/>
                <w:vertAlign w:val="baseline"/>
                <w:lang w:val="en-US" w:eastAsia="zh-CN" w:bidi="ar"/>
              </w:rPr>
              <w:t>for</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r>
              <w:rPr>
                <w:rStyle w:val="10"/>
                <w:rFonts w:hint="default" w:ascii="Consolas" w:hAnsi="Consolas" w:eastAsia="Consolas" w:cs="Consolas"/>
                <w:b/>
                <w:bCs/>
                <w:i w:val="0"/>
                <w:iCs w:val="0"/>
                <w:color w:val="808080"/>
                <w:kern w:val="0"/>
                <w:sz w:val="22"/>
                <w:szCs w:val="22"/>
                <w:shd w:val="clear" w:fill="FFFFFF"/>
                <w:vertAlign w:val="baseline"/>
                <w:lang w:val="en-US" w:eastAsia="zh-CN" w:bidi="ar"/>
              </w:rPr>
              <w:t>int</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i = 0; i &lt; data.length();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bCs/>
                <w:i w:val="0"/>
                <w:iCs w:val="0"/>
                <w:color w:val="006699"/>
                <w:kern w:val="0"/>
                <w:sz w:val="22"/>
                <w:szCs w:val="22"/>
                <w:shd w:val="clear" w:fill="FFFFFF"/>
                <w:vertAlign w:val="baseline"/>
                <w:lang w:val="en-US" w:eastAsia="zh-CN" w:bidi="ar"/>
              </w:rPr>
              <w:t>if</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 xml:space="preserve">(data[i] == </w:t>
            </w:r>
            <w:r>
              <w:rPr>
                <w:rStyle w:val="10"/>
                <w:rFonts w:hint="default" w:ascii="Consolas" w:hAnsi="Consolas" w:eastAsia="Consolas" w:cs="Consolas"/>
                <w:b w:val="0"/>
                <w:bCs w:val="0"/>
                <w:i w:val="0"/>
                <w:iCs w:val="0"/>
                <w:color w:val="0000FF"/>
                <w:kern w:val="0"/>
                <w:sz w:val="22"/>
                <w:szCs w:val="22"/>
                <w:shd w:val="clear" w:fill="FFFFFF"/>
                <w:vertAlign w:val="baseline"/>
                <w:lang w:val="en-US" w:eastAsia="zh-CN" w:bidi="ar"/>
              </w:rPr>
              <w:t>'0'</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 xml:space="preserve">data[i] = </w:t>
            </w:r>
            <w:r>
              <w:rPr>
                <w:rStyle w:val="10"/>
                <w:rFonts w:hint="default" w:ascii="Consolas" w:hAnsi="Consolas" w:eastAsia="Consolas" w:cs="Consolas"/>
                <w:b w:val="0"/>
                <w:bCs w:val="0"/>
                <w:i w:val="0"/>
                <w:iCs w:val="0"/>
                <w:color w:val="0000FF"/>
                <w:kern w:val="0"/>
                <w:sz w:val="22"/>
                <w:szCs w:val="22"/>
                <w:shd w:val="clear" w:fill="FFFFFF"/>
                <w:vertAlign w:val="baseline"/>
                <w:lang w:val="en-US" w:eastAsia="zh-CN" w:bidi="ar"/>
              </w:rPr>
              <w:t>'1'</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bCs/>
                <w:i w:val="0"/>
                <w:iCs w:val="0"/>
                <w:color w:val="006699"/>
                <w:kern w:val="0"/>
                <w:sz w:val="22"/>
                <w:szCs w:val="22"/>
                <w:shd w:val="clear" w:fill="FFFFFF"/>
                <w:vertAlign w:val="baseline"/>
                <w:lang w:val="en-US" w:eastAsia="zh-CN" w:bidi="ar"/>
              </w:rPr>
              <w:t>else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 xml:space="preserve">data[i] = </w:t>
            </w:r>
            <w:r>
              <w:rPr>
                <w:rStyle w:val="10"/>
                <w:rFonts w:hint="default" w:ascii="Consolas" w:hAnsi="Consolas" w:eastAsia="Consolas" w:cs="Consolas"/>
                <w:b w:val="0"/>
                <w:bCs w:val="0"/>
                <w:i w:val="0"/>
                <w:iCs w:val="0"/>
                <w:color w:val="0000FF"/>
                <w:kern w:val="0"/>
                <w:sz w:val="22"/>
                <w:szCs w:val="22"/>
                <w:shd w:val="clear" w:fill="FFFFFF"/>
                <w:vertAlign w:val="baseline"/>
                <w:lang w:val="en-US" w:eastAsia="zh-CN" w:bidi="ar"/>
              </w:rPr>
              <w:t>'0'</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bCs/>
                <w:i w:val="0"/>
                <w:iCs w:val="0"/>
                <w:color w:val="006699"/>
                <w:kern w:val="0"/>
                <w:sz w:val="22"/>
                <w:szCs w:val="22"/>
                <w:shd w:val="clear" w:fill="FFFFFF"/>
                <w:vertAlign w:val="baseline"/>
                <w:lang w:val="en-US" w:eastAsia="zh-CN" w:bidi="ar"/>
              </w:rPr>
              <w:t>return</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color w:val="008200"/>
                <w:kern w:val="0"/>
                <w:sz w:val="22"/>
                <w:szCs w:val="22"/>
                <w:shd w:val="clear" w:fill="FFFFFF"/>
                <w:vertAlign w:val="baseline"/>
                <w:lang w:val="en-US" w:eastAsia="zh-CN" w:bidi="ar"/>
              </w:rPr>
              <w:t>// Function to return the checksum value of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color w:val="008200"/>
                <w:kern w:val="0"/>
                <w:sz w:val="22"/>
                <w:szCs w:val="22"/>
                <w:shd w:val="clear" w:fill="FFFFFF"/>
                <w:vertAlign w:val="baseline"/>
                <w:lang w:val="en-US" w:eastAsia="zh-CN" w:bidi="ar"/>
              </w:rPr>
              <w:t>// the give string when divided in K size blocks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 xml:space="preserve">string checkSum(string data, </w:t>
            </w:r>
            <w:r>
              <w:rPr>
                <w:rStyle w:val="10"/>
                <w:rFonts w:hint="default" w:ascii="Consolas" w:hAnsi="Consolas" w:eastAsia="Consolas" w:cs="Consolas"/>
                <w:b/>
                <w:bCs/>
                <w:i w:val="0"/>
                <w:iCs w:val="0"/>
                <w:color w:val="808080"/>
                <w:kern w:val="0"/>
                <w:sz w:val="22"/>
                <w:szCs w:val="22"/>
                <w:shd w:val="clear" w:fill="FFFFFF"/>
                <w:vertAlign w:val="baseline"/>
                <w:lang w:val="en-US" w:eastAsia="zh-CN" w:bidi="ar"/>
              </w:rPr>
              <w:t>int</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block_size)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8200"/>
                <w:kern w:val="0"/>
                <w:sz w:val="22"/>
                <w:szCs w:val="22"/>
                <w:shd w:val="clear" w:fill="FFFFFF"/>
                <w:vertAlign w:val="baseline"/>
                <w:lang w:val="en-US" w:eastAsia="zh-CN" w:bidi="ar"/>
              </w:rPr>
              <w:t>// Check data size is divisible by block_size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8200"/>
                <w:kern w:val="0"/>
                <w:sz w:val="22"/>
                <w:szCs w:val="22"/>
                <w:shd w:val="clear" w:fill="FFFFFF"/>
                <w:vertAlign w:val="baseline"/>
                <w:lang w:val="en-US" w:eastAsia="zh-CN" w:bidi="ar"/>
              </w:rPr>
              <w:t>// Otherwise add '0' front of the 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bCs/>
                <w:i w:val="0"/>
                <w:iCs w:val="0"/>
                <w:color w:val="808080"/>
                <w:kern w:val="0"/>
                <w:sz w:val="22"/>
                <w:szCs w:val="22"/>
                <w:shd w:val="clear" w:fill="FFFFFF"/>
                <w:vertAlign w:val="baseline"/>
                <w:lang w:val="en-US" w:eastAsia="zh-CN" w:bidi="ar"/>
              </w:rPr>
              <w:t>int</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n = data.length();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bCs/>
                <w:i w:val="0"/>
                <w:iCs w:val="0"/>
                <w:color w:val="006699"/>
                <w:kern w:val="0"/>
                <w:sz w:val="22"/>
                <w:szCs w:val="22"/>
                <w:shd w:val="clear" w:fill="FFFFFF"/>
                <w:vertAlign w:val="baseline"/>
                <w:lang w:val="en-US" w:eastAsia="zh-CN" w:bidi="ar"/>
              </w:rPr>
              <w:t>if</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(n % block_size !=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bCs/>
                <w:i w:val="0"/>
                <w:iCs w:val="0"/>
                <w:color w:val="808080"/>
                <w:kern w:val="0"/>
                <w:sz w:val="22"/>
                <w:szCs w:val="22"/>
                <w:shd w:val="clear" w:fill="FFFFFF"/>
                <w:vertAlign w:val="baseline"/>
                <w:lang w:val="en-US" w:eastAsia="zh-CN" w:bidi="ar"/>
              </w:rPr>
              <w:t>int</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pad_size = block_size - (n % block_size);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bCs/>
                <w:i w:val="0"/>
                <w:iCs w:val="0"/>
                <w:color w:val="006699"/>
                <w:kern w:val="0"/>
                <w:sz w:val="22"/>
                <w:szCs w:val="22"/>
                <w:shd w:val="clear" w:fill="FFFFFF"/>
                <w:vertAlign w:val="baseline"/>
                <w:lang w:val="en-US" w:eastAsia="zh-CN" w:bidi="ar"/>
              </w:rPr>
              <w:t>for</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r>
              <w:rPr>
                <w:rStyle w:val="10"/>
                <w:rFonts w:hint="default" w:ascii="Consolas" w:hAnsi="Consolas" w:eastAsia="Consolas" w:cs="Consolas"/>
                <w:b/>
                <w:bCs/>
                <w:i w:val="0"/>
                <w:iCs w:val="0"/>
                <w:color w:val="808080"/>
                <w:kern w:val="0"/>
                <w:sz w:val="22"/>
                <w:szCs w:val="22"/>
                <w:shd w:val="clear" w:fill="FFFFFF"/>
                <w:vertAlign w:val="baseline"/>
                <w:lang w:val="en-US" w:eastAsia="zh-CN" w:bidi="ar"/>
              </w:rPr>
              <w:t>int</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i = 0; i &lt; pad_size;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 xml:space="preserve">data = </w:t>
            </w:r>
            <w:r>
              <w:rPr>
                <w:rStyle w:val="10"/>
                <w:rFonts w:hint="default" w:ascii="Consolas" w:hAnsi="Consolas" w:eastAsia="Consolas" w:cs="Consolas"/>
                <w:b w:val="0"/>
                <w:bCs w:val="0"/>
                <w:i w:val="0"/>
                <w:iCs w:val="0"/>
                <w:color w:val="0000FF"/>
                <w:kern w:val="0"/>
                <w:sz w:val="22"/>
                <w:szCs w:val="22"/>
                <w:shd w:val="clear" w:fill="FFFFFF"/>
                <w:vertAlign w:val="baseline"/>
                <w:lang w:val="en-US" w:eastAsia="zh-CN" w:bidi="ar"/>
              </w:rPr>
              <w:t>'0'</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 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8200"/>
                <w:kern w:val="0"/>
                <w:sz w:val="22"/>
                <w:szCs w:val="22"/>
                <w:shd w:val="clear" w:fill="FFFFFF"/>
                <w:vertAlign w:val="baseline"/>
                <w:lang w:val="en-US" w:eastAsia="zh-CN" w:bidi="ar"/>
              </w:rPr>
              <w:t>// Binary addition of all blocks with carry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 xml:space="preserve">string result = </w:t>
            </w:r>
            <w:r>
              <w:rPr>
                <w:rStyle w:val="10"/>
                <w:rFonts w:hint="default" w:ascii="Consolas" w:hAnsi="Consolas" w:eastAsia="Consolas" w:cs="Consolas"/>
                <w:b w:val="0"/>
                <w:bCs w:val="0"/>
                <w:i w:val="0"/>
                <w:iCs w:val="0"/>
                <w:color w:val="0000FF"/>
                <w:kern w:val="0"/>
                <w:sz w:val="22"/>
                <w:szCs w:val="22"/>
                <w:shd w:val="clear" w:fill="FFFFFF"/>
                <w:vertAlign w:val="baseline"/>
                <w:lang w:val="en-US" w:eastAsia="zh-CN" w:bidi="ar"/>
              </w:rPr>
              <w:t>""</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8200"/>
                <w:kern w:val="0"/>
                <w:sz w:val="22"/>
                <w:szCs w:val="22"/>
                <w:shd w:val="clear" w:fill="FFFFFF"/>
                <w:vertAlign w:val="baseline"/>
                <w:lang w:val="en-US" w:eastAsia="zh-CN" w:bidi="ar"/>
              </w:rPr>
              <w:t>// First block of data stored in result variable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bCs/>
                <w:i w:val="0"/>
                <w:iCs w:val="0"/>
                <w:color w:val="006699"/>
                <w:kern w:val="0"/>
                <w:sz w:val="22"/>
                <w:szCs w:val="22"/>
                <w:shd w:val="clear" w:fill="FFFFFF"/>
                <w:vertAlign w:val="baseline"/>
                <w:lang w:val="en-US" w:eastAsia="zh-CN" w:bidi="ar"/>
              </w:rPr>
              <w:t>for</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r>
              <w:rPr>
                <w:rStyle w:val="10"/>
                <w:rFonts w:hint="default" w:ascii="Consolas" w:hAnsi="Consolas" w:eastAsia="Consolas" w:cs="Consolas"/>
                <w:b/>
                <w:bCs/>
                <w:i w:val="0"/>
                <w:iCs w:val="0"/>
                <w:color w:val="808080"/>
                <w:kern w:val="0"/>
                <w:sz w:val="22"/>
                <w:szCs w:val="22"/>
                <w:shd w:val="clear" w:fill="FFFFFF"/>
                <w:vertAlign w:val="baseline"/>
                <w:lang w:val="en-US" w:eastAsia="zh-CN" w:bidi="ar"/>
              </w:rPr>
              <w:t>int</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i = 0; i &lt; block_size;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result += data[i];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8200"/>
                <w:kern w:val="0"/>
                <w:sz w:val="22"/>
                <w:szCs w:val="22"/>
                <w:shd w:val="clear" w:fill="FFFFFF"/>
                <w:vertAlign w:val="baseline"/>
                <w:lang w:val="en-US" w:eastAsia="zh-CN" w:bidi="ar"/>
              </w:rPr>
              <w:t>// Loop to calculate the block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8200"/>
                <w:kern w:val="0"/>
                <w:sz w:val="22"/>
                <w:szCs w:val="22"/>
                <w:shd w:val="clear" w:fill="FFFFFF"/>
                <w:vertAlign w:val="baseline"/>
                <w:lang w:val="en-US" w:eastAsia="zh-CN" w:bidi="ar"/>
              </w:rPr>
              <w:t>// wise addition of 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bCs/>
                <w:i w:val="0"/>
                <w:iCs w:val="0"/>
                <w:color w:val="006699"/>
                <w:kern w:val="0"/>
                <w:sz w:val="22"/>
                <w:szCs w:val="22"/>
                <w:shd w:val="clear" w:fill="FFFFFF"/>
                <w:vertAlign w:val="baseline"/>
                <w:lang w:val="en-US" w:eastAsia="zh-CN" w:bidi="ar"/>
              </w:rPr>
              <w:t>for</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r>
              <w:rPr>
                <w:rStyle w:val="10"/>
                <w:rFonts w:hint="default" w:ascii="Consolas" w:hAnsi="Consolas" w:eastAsia="Consolas" w:cs="Consolas"/>
                <w:b/>
                <w:bCs/>
                <w:i w:val="0"/>
                <w:iCs w:val="0"/>
                <w:color w:val="808080"/>
                <w:kern w:val="0"/>
                <w:sz w:val="22"/>
                <w:szCs w:val="22"/>
                <w:shd w:val="clear" w:fill="FFFFFF"/>
                <w:vertAlign w:val="baseline"/>
                <w:lang w:val="en-US" w:eastAsia="zh-CN" w:bidi="ar"/>
              </w:rPr>
              <w:t>int</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i = block_size; i &lt; n; i += block_size)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8200"/>
                <w:kern w:val="0"/>
                <w:sz w:val="22"/>
                <w:szCs w:val="22"/>
                <w:shd w:val="clear" w:fill="FFFFFF"/>
                <w:vertAlign w:val="baseline"/>
                <w:lang w:val="en-US" w:eastAsia="zh-CN" w:bidi="ar"/>
              </w:rPr>
              <w:t>// Stores the data of the next bloack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 xml:space="preserve">string next_block = </w:t>
            </w:r>
            <w:r>
              <w:rPr>
                <w:rStyle w:val="10"/>
                <w:rFonts w:hint="default" w:ascii="Consolas" w:hAnsi="Consolas" w:eastAsia="Consolas" w:cs="Consolas"/>
                <w:b w:val="0"/>
                <w:bCs w:val="0"/>
                <w:i w:val="0"/>
                <w:iCs w:val="0"/>
                <w:color w:val="0000FF"/>
                <w:kern w:val="0"/>
                <w:sz w:val="22"/>
                <w:szCs w:val="22"/>
                <w:shd w:val="clear" w:fill="FFFFFF"/>
                <w:vertAlign w:val="baseline"/>
                <w:lang w:val="en-US" w:eastAsia="zh-CN" w:bidi="ar"/>
              </w:rPr>
              <w:t>""</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bCs/>
                <w:i w:val="0"/>
                <w:iCs w:val="0"/>
                <w:color w:val="006699"/>
                <w:kern w:val="0"/>
                <w:sz w:val="22"/>
                <w:szCs w:val="22"/>
                <w:shd w:val="clear" w:fill="FFFFFF"/>
                <w:vertAlign w:val="baseline"/>
                <w:lang w:val="en-US" w:eastAsia="zh-CN" w:bidi="ar"/>
              </w:rPr>
              <w:t>for</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r>
              <w:rPr>
                <w:rStyle w:val="10"/>
                <w:rFonts w:hint="default" w:ascii="Consolas" w:hAnsi="Consolas" w:eastAsia="Consolas" w:cs="Consolas"/>
                <w:b/>
                <w:bCs/>
                <w:i w:val="0"/>
                <w:iCs w:val="0"/>
                <w:color w:val="808080"/>
                <w:kern w:val="0"/>
                <w:sz w:val="22"/>
                <w:szCs w:val="22"/>
                <w:shd w:val="clear" w:fill="FFFFFF"/>
                <w:vertAlign w:val="baseline"/>
                <w:lang w:val="en-US" w:eastAsia="zh-CN" w:bidi="ar"/>
              </w:rPr>
              <w:t>int</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j = i; j &lt; i + block_size; j++)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next_block += data[j];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8200"/>
                <w:kern w:val="0"/>
                <w:sz w:val="22"/>
                <w:szCs w:val="22"/>
                <w:shd w:val="clear" w:fill="FFFFFF"/>
                <w:vertAlign w:val="baseline"/>
                <w:lang w:val="en-US" w:eastAsia="zh-CN" w:bidi="ar"/>
              </w:rPr>
              <w:t>// Stores the binary addition of two blocks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 xml:space="preserve">string additions = </w:t>
            </w:r>
            <w:r>
              <w:rPr>
                <w:rStyle w:val="10"/>
                <w:rFonts w:hint="default" w:ascii="Consolas" w:hAnsi="Consolas" w:eastAsia="Consolas" w:cs="Consolas"/>
                <w:b w:val="0"/>
                <w:bCs w:val="0"/>
                <w:i w:val="0"/>
                <w:iCs w:val="0"/>
                <w:color w:val="0000FF"/>
                <w:kern w:val="0"/>
                <w:sz w:val="22"/>
                <w:szCs w:val="22"/>
                <w:shd w:val="clear" w:fill="FFFFFF"/>
                <w:vertAlign w:val="baseline"/>
                <w:lang w:val="en-US" w:eastAsia="zh-CN" w:bidi="ar"/>
              </w:rPr>
              <w:t>""</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bCs/>
                <w:i w:val="0"/>
                <w:iCs w:val="0"/>
                <w:color w:val="808080"/>
                <w:kern w:val="0"/>
                <w:sz w:val="22"/>
                <w:szCs w:val="22"/>
                <w:shd w:val="clear" w:fill="FFFFFF"/>
                <w:vertAlign w:val="baseline"/>
                <w:lang w:val="en-US" w:eastAsia="zh-CN" w:bidi="ar"/>
              </w:rPr>
              <w:t>int</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sum = 0, carry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8200"/>
                <w:kern w:val="0"/>
                <w:sz w:val="22"/>
                <w:szCs w:val="22"/>
                <w:shd w:val="clear" w:fill="FFFFFF"/>
                <w:vertAlign w:val="baseline"/>
                <w:lang w:val="en-US" w:eastAsia="zh-CN" w:bidi="ar"/>
              </w:rPr>
              <w:t>// Loop to calculate the binary addition of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8200"/>
                <w:kern w:val="0"/>
                <w:sz w:val="22"/>
                <w:szCs w:val="22"/>
                <w:shd w:val="clear" w:fill="FFFFFF"/>
                <w:vertAlign w:val="baseline"/>
                <w:lang w:val="en-US" w:eastAsia="zh-CN" w:bidi="ar"/>
              </w:rPr>
              <w:t>// the current two blocls of k size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bCs/>
                <w:i w:val="0"/>
                <w:iCs w:val="0"/>
                <w:color w:val="006699"/>
                <w:kern w:val="0"/>
                <w:sz w:val="22"/>
                <w:szCs w:val="22"/>
                <w:shd w:val="clear" w:fill="FFFFFF"/>
                <w:vertAlign w:val="baseline"/>
                <w:lang w:val="en-US" w:eastAsia="zh-CN" w:bidi="ar"/>
              </w:rPr>
              <w:t>for</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r>
              <w:rPr>
                <w:rStyle w:val="10"/>
                <w:rFonts w:hint="default" w:ascii="Consolas" w:hAnsi="Consolas" w:eastAsia="Consolas" w:cs="Consolas"/>
                <w:b/>
                <w:bCs/>
                <w:i w:val="0"/>
                <w:iCs w:val="0"/>
                <w:color w:val="808080"/>
                <w:kern w:val="0"/>
                <w:sz w:val="22"/>
                <w:szCs w:val="22"/>
                <w:shd w:val="clear" w:fill="FFFFFF"/>
                <w:vertAlign w:val="baseline"/>
                <w:lang w:val="en-US" w:eastAsia="zh-CN" w:bidi="ar"/>
              </w:rPr>
              <w:t>int</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k = block_size - 1; k &gt;= 0; k--)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 xml:space="preserve">sum += (next_block[k] - </w:t>
            </w:r>
            <w:r>
              <w:rPr>
                <w:rStyle w:val="10"/>
                <w:rFonts w:hint="default" w:ascii="Consolas" w:hAnsi="Consolas" w:eastAsia="Consolas" w:cs="Consolas"/>
                <w:b w:val="0"/>
                <w:bCs w:val="0"/>
                <w:i w:val="0"/>
                <w:iCs w:val="0"/>
                <w:color w:val="0000FF"/>
                <w:kern w:val="0"/>
                <w:sz w:val="22"/>
                <w:szCs w:val="22"/>
                <w:shd w:val="clear" w:fill="FFFFFF"/>
                <w:vertAlign w:val="baseline"/>
                <w:lang w:val="en-US" w:eastAsia="zh-CN" w:bidi="ar"/>
              </w:rPr>
              <w:t>'0'</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 xml:space="preserve">+ (result[k] - </w:t>
            </w:r>
            <w:r>
              <w:rPr>
                <w:rStyle w:val="10"/>
                <w:rFonts w:hint="default" w:ascii="Consolas" w:hAnsi="Consolas" w:eastAsia="Consolas" w:cs="Consolas"/>
                <w:b w:val="0"/>
                <w:bCs w:val="0"/>
                <w:i w:val="0"/>
                <w:iCs w:val="0"/>
                <w:color w:val="0000FF"/>
                <w:kern w:val="0"/>
                <w:sz w:val="22"/>
                <w:szCs w:val="22"/>
                <w:shd w:val="clear" w:fill="FFFFFF"/>
                <w:vertAlign w:val="baseline"/>
                <w:lang w:val="en-US" w:eastAsia="zh-CN" w:bidi="ar"/>
              </w:rPr>
              <w:t>'0'</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carry = sum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bCs/>
                <w:i w:val="0"/>
                <w:iCs w:val="0"/>
                <w:color w:val="006699"/>
                <w:kern w:val="0"/>
                <w:sz w:val="22"/>
                <w:szCs w:val="22"/>
                <w:shd w:val="clear" w:fill="FFFFFF"/>
                <w:vertAlign w:val="baseline"/>
                <w:lang w:val="en-US" w:eastAsia="zh-CN" w:bidi="ar"/>
              </w:rPr>
              <w:t>if</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(sum ==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 xml:space="preserve">additions = </w:t>
            </w:r>
            <w:r>
              <w:rPr>
                <w:rStyle w:val="10"/>
                <w:rFonts w:hint="default" w:ascii="Consolas" w:hAnsi="Consolas" w:eastAsia="Consolas" w:cs="Consolas"/>
                <w:b w:val="0"/>
                <w:bCs w:val="0"/>
                <w:i w:val="0"/>
                <w:iCs w:val="0"/>
                <w:color w:val="0000FF"/>
                <w:kern w:val="0"/>
                <w:sz w:val="22"/>
                <w:szCs w:val="22"/>
                <w:shd w:val="clear" w:fill="FFFFFF"/>
                <w:vertAlign w:val="baseline"/>
                <w:lang w:val="en-US" w:eastAsia="zh-CN" w:bidi="ar"/>
              </w:rPr>
              <w:t>'0'</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 additions;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sum = carry;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bCs/>
                <w:i w:val="0"/>
                <w:iCs w:val="0"/>
                <w:color w:val="006699"/>
                <w:kern w:val="0"/>
                <w:sz w:val="22"/>
                <w:szCs w:val="22"/>
                <w:shd w:val="clear" w:fill="FFFFFF"/>
                <w:vertAlign w:val="baseline"/>
                <w:lang w:val="en-US" w:eastAsia="zh-CN" w:bidi="ar"/>
              </w:rPr>
              <w:t>else</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bCs/>
                <w:i w:val="0"/>
                <w:iCs w:val="0"/>
                <w:color w:val="006699"/>
                <w:kern w:val="0"/>
                <w:sz w:val="22"/>
                <w:szCs w:val="22"/>
                <w:shd w:val="clear" w:fill="FFFFFF"/>
                <w:vertAlign w:val="baseline"/>
                <w:lang w:val="en-US" w:eastAsia="zh-CN" w:bidi="ar"/>
              </w:rPr>
              <w:t>if</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(sum == 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 xml:space="preserve">additions = </w:t>
            </w:r>
            <w:r>
              <w:rPr>
                <w:rStyle w:val="10"/>
                <w:rFonts w:hint="default" w:ascii="Consolas" w:hAnsi="Consolas" w:eastAsia="Consolas" w:cs="Consolas"/>
                <w:b w:val="0"/>
                <w:bCs w:val="0"/>
                <w:i w:val="0"/>
                <w:iCs w:val="0"/>
                <w:color w:val="0000FF"/>
                <w:kern w:val="0"/>
                <w:sz w:val="22"/>
                <w:szCs w:val="22"/>
                <w:shd w:val="clear" w:fill="FFFFFF"/>
                <w:vertAlign w:val="baseline"/>
                <w:lang w:val="en-US" w:eastAsia="zh-CN" w:bidi="ar"/>
              </w:rPr>
              <w:t>'1'</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 additions;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sum = carry;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bCs/>
                <w:i w:val="0"/>
                <w:iCs w:val="0"/>
                <w:color w:val="006699"/>
                <w:kern w:val="0"/>
                <w:sz w:val="22"/>
                <w:szCs w:val="22"/>
                <w:shd w:val="clear" w:fill="FFFFFF"/>
                <w:vertAlign w:val="baseline"/>
                <w:lang w:val="en-US" w:eastAsia="zh-CN" w:bidi="ar"/>
              </w:rPr>
              <w:t>else</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bCs/>
                <w:i w:val="0"/>
                <w:iCs w:val="0"/>
                <w:color w:val="006699"/>
                <w:kern w:val="0"/>
                <w:sz w:val="22"/>
                <w:szCs w:val="22"/>
                <w:shd w:val="clear" w:fill="FFFFFF"/>
                <w:vertAlign w:val="baseline"/>
                <w:lang w:val="en-US" w:eastAsia="zh-CN" w:bidi="ar"/>
              </w:rPr>
              <w:t>if</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(sum == 2)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 xml:space="preserve">additions = </w:t>
            </w:r>
            <w:r>
              <w:rPr>
                <w:rStyle w:val="10"/>
                <w:rFonts w:hint="default" w:ascii="Consolas" w:hAnsi="Consolas" w:eastAsia="Consolas" w:cs="Consolas"/>
                <w:b w:val="0"/>
                <w:bCs w:val="0"/>
                <w:i w:val="0"/>
                <w:iCs w:val="0"/>
                <w:color w:val="0000FF"/>
                <w:kern w:val="0"/>
                <w:sz w:val="22"/>
                <w:szCs w:val="22"/>
                <w:shd w:val="clear" w:fill="FFFFFF"/>
                <w:vertAlign w:val="baseline"/>
                <w:lang w:val="en-US" w:eastAsia="zh-CN" w:bidi="ar"/>
              </w:rPr>
              <w:t>'0'</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 additions;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sum = carry;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bCs/>
                <w:i w:val="0"/>
                <w:iCs w:val="0"/>
                <w:color w:val="006699"/>
                <w:kern w:val="0"/>
                <w:sz w:val="22"/>
                <w:szCs w:val="22"/>
                <w:shd w:val="clear" w:fill="FFFFFF"/>
                <w:vertAlign w:val="baseline"/>
                <w:lang w:val="en-US" w:eastAsia="zh-CN" w:bidi="ar"/>
              </w:rPr>
              <w:t>else</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 xml:space="preserve">additions = </w:t>
            </w:r>
            <w:r>
              <w:rPr>
                <w:rStyle w:val="10"/>
                <w:rFonts w:hint="default" w:ascii="Consolas" w:hAnsi="Consolas" w:eastAsia="Consolas" w:cs="Consolas"/>
                <w:b w:val="0"/>
                <w:bCs w:val="0"/>
                <w:i w:val="0"/>
                <w:iCs w:val="0"/>
                <w:color w:val="0000FF"/>
                <w:kern w:val="0"/>
                <w:sz w:val="22"/>
                <w:szCs w:val="22"/>
                <w:shd w:val="clear" w:fill="FFFFFF"/>
                <w:vertAlign w:val="baseline"/>
                <w:lang w:val="en-US" w:eastAsia="zh-CN" w:bidi="ar"/>
              </w:rPr>
              <w:t>'1'</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 additions;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sum = carry;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8200"/>
                <w:kern w:val="0"/>
                <w:sz w:val="22"/>
                <w:szCs w:val="22"/>
                <w:shd w:val="clear" w:fill="FFFFFF"/>
                <w:vertAlign w:val="baseline"/>
                <w:lang w:val="en-US" w:eastAsia="zh-CN" w:bidi="ar"/>
              </w:rPr>
              <w:t>// After binary add of two blocks with carry,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8200"/>
                <w:kern w:val="0"/>
                <w:sz w:val="22"/>
                <w:szCs w:val="22"/>
                <w:shd w:val="clear" w:fill="FFFFFF"/>
                <w:vertAlign w:val="baseline"/>
                <w:lang w:val="en-US" w:eastAsia="zh-CN" w:bidi="ar"/>
              </w:rPr>
              <w:t>// if carry is 1 then apply binary addition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 xml:space="preserve">string final = </w:t>
            </w:r>
            <w:r>
              <w:rPr>
                <w:rStyle w:val="10"/>
                <w:rFonts w:hint="default" w:ascii="Consolas" w:hAnsi="Consolas" w:eastAsia="Consolas" w:cs="Consolas"/>
                <w:b w:val="0"/>
                <w:bCs w:val="0"/>
                <w:i w:val="0"/>
                <w:iCs w:val="0"/>
                <w:color w:val="0000FF"/>
                <w:kern w:val="0"/>
                <w:sz w:val="22"/>
                <w:szCs w:val="22"/>
                <w:shd w:val="clear" w:fill="FFFFFF"/>
                <w:vertAlign w:val="baseline"/>
                <w:lang w:val="en-US" w:eastAsia="zh-CN" w:bidi="ar"/>
              </w:rPr>
              <w:t>""</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bCs/>
                <w:i w:val="0"/>
                <w:iCs w:val="0"/>
                <w:color w:val="006699"/>
                <w:kern w:val="0"/>
                <w:sz w:val="22"/>
                <w:szCs w:val="22"/>
                <w:shd w:val="clear" w:fill="FFFFFF"/>
                <w:vertAlign w:val="baseline"/>
                <w:lang w:val="en-US" w:eastAsia="zh-CN" w:bidi="ar"/>
              </w:rPr>
              <w:t>if</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(carry == 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bCs/>
                <w:i w:val="0"/>
                <w:iCs w:val="0"/>
                <w:color w:val="006699"/>
                <w:kern w:val="0"/>
                <w:sz w:val="22"/>
                <w:szCs w:val="22"/>
                <w:shd w:val="clear" w:fill="FFFFFF"/>
                <w:vertAlign w:val="baseline"/>
                <w:lang w:val="en-US" w:eastAsia="zh-CN" w:bidi="ar"/>
              </w:rPr>
              <w:t>for</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r>
              <w:rPr>
                <w:rStyle w:val="10"/>
                <w:rFonts w:hint="default" w:ascii="Consolas" w:hAnsi="Consolas" w:eastAsia="Consolas" w:cs="Consolas"/>
                <w:b/>
                <w:bCs/>
                <w:i w:val="0"/>
                <w:iCs w:val="0"/>
                <w:color w:val="808080"/>
                <w:kern w:val="0"/>
                <w:sz w:val="22"/>
                <w:szCs w:val="22"/>
                <w:shd w:val="clear" w:fill="FFFFFF"/>
                <w:vertAlign w:val="baseline"/>
                <w:lang w:val="en-US" w:eastAsia="zh-CN" w:bidi="ar"/>
              </w:rPr>
              <w:t>int</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l = additions.length() - 1; l &gt;=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bCs/>
                <w:i w:val="0"/>
                <w:iCs w:val="0"/>
                <w:color w:val="006699"/>
                <w:kern w:val="0"/>
                <w:sz w:val="22"/>
                <w:szCs w:val="22"/>
                <w:shd w:val="clear" w:fill="FFFFFF"/>
                <w:vertAlign w:val="baseline"/>
                <w:lang w:val="en-US" w:eastAsia="zh-CN" w:bidi="ar"/>
              </w:rPr>
              <w:t>if</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(carry ==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final = additions[l] + final;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bCs/>
                <w:i w:val="0"/>
                <w:iCs w:val="0"/>
                <w:color w:val="006699"/>
                <w:kern w:val="0"/>
                <w:sz w:val="22"/>
                <w:szCs w:val="22"/>
                <w:shd w:val="clear" w:fill="FFFFFF"/>
                <w:vertAlign w:val="baseline"/>
                <w:lang w:val="en-US" w:eastAsia="zh-CN" w:bidi="ar"/>
              </w:rPr>
              <w:t>else</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bCs/>
                <w:i w:val="0"/>
                <w:iCs w:val="0"/>
                <w:color w:val="006699"/>
                <w:kern w:val="0"/>
                <w:sz w:val="22"/>
                <w:szCs w:val="22"/>
                <w:shd w:val="clear" w:fill="FFFFFF"/>
                <w:vertAlign w:val="baseline"/>
                <w:lang w:val="en-US" w:eastAsia="zh-CN" w:bidi="ar"/>
              </w:rPr>
              <w:t>if</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 xml:space="preserve">(((additions[l] - </w:t>
            </w:r>
            <w:r>
              <w:rPr>
                <w:rStyle w:val="10"/>
                <w:rFonts w:hint="default" w:ascii="Consolas" w:hAnsi="Consolas" w:eastAsia="Consolas" w:cs="Consolas"/>
                <w:b w:val="0"/>
                <w:bCs w:val="0"/>
                <w:i w:val="0"/>
                <w:iCs w:val="0"/>
                <w:color w:val="0000FF"/>
                <w:kern w:val="0"/>
                <w:sz w:val="22"/>
                <w:szCs w:val="22"/>
                <w:shd w:val="clear" w:fill="FFFFFF"/>
                <w:vertAlign w:val="baseline"/>
                <w:lang w:val="en-US" w:eastAsia="zh-CN" w:bidi="ar"/>
              </w:rPr>
              <w:t>'0'</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 + carry)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 xml:space="preserve">final = </w:t>
            </w:r>
            <w:r>
              <w:rPr>
                <w:rStyle w:val="10"/>
                <w:rFonts w:hint="default" w:ascii="Consolas" w:hAnsi="Consolas" w:eastAsia="Consolas" w:cs="Consolas"/>
                <w:b w:val="0"/>
                <w:bCs w:val="0"/>
                <w:i w:val="0"/>
                <w:iCs w:val="0"/>
                <w:color w:val="0000FF"/>
                <w:kern w:val="0"/>
                <w:sz w:val="22"/>
                <w:szCs w:val="22"/>
                <w:shd w:val="clear" w:fill="FFFFFF"/>
                <w:vertAlign w:val="baseline"/>
                <w:lang w:val="en-US" w:eastAsia="zh-CN" w:bidi="ar"/>
              </w:rPr>
              <w:t>"0"</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 final;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carry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bCs/>
                <w:i w:val="0"/>
                <w:iCs w:val="0"/>
                <w:color w:val="006699"/>
                <w:kern w:val="0"/>
                <w:sz w:val="22"/>
                <w:szCs w:val="22"/>
                <w:shd w:val="clear" w:fill="FFFFFF"/>
                <w:vertAlign w:val="baseline"/>
                <w:lang w:val="en-US" w:eastAsia="zh-CN" w:bidi="ar"/>
              </w:rPr>
              <w:t>else</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 xml:space="preserve">final = </w:t>
            </w:r>
            <w:r>
              <w:rPr>
                <w:rStyle w:val="10"/>
                <w:rFonts w:hint="default" w:ascii="Consolas" w:hAnsi="Consolas" w:eastAsia="Consolas" w:cs="Consolas"/>
                <w:b w:val="0"/>
                <w:bCs w:val="0"/>
                <w:i w:val="0"/>
                <w:iCs w:val="0"/>
                <w:color w:val="0000FF"/>
                <w:kern w:val="0"/>
                <w:sz w:val="22"/>
                <w:szCs w:val="22"/>
                <w:shd w:val="clear" w:fill="FFFFFF"/>
                <w:vertAlign w:val="baseline"/>
                <w:lang w:val="en-US" w:eastAsia="zh-CN" w:bidi="ar"/>
              </w:rPr>
              <w:t>"1"</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 final;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carry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result = final;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bCs/>
                <w:i w:val="0"/>
                <w:iCs w:val="0"/>
                <w:color w:val="006699"/>
                <w:kern w:val="0"/>
                <w:sz w:val="22"/>
                <w:szCs w:val="22"/>
                <w:shd w:val="clear" w:fill="FFFFFF"/>
                <w:vertAlign w:val="baseline"/>
                <w:lang w:val="en-US" w:eastAsia="zh-CN" w:bidi="ar"/>
              </w:rPr>
              <w:t>else</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result = additions;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8200"/>
                <w:kern w:val="0"/>
                <w:sz w:val="22"/>
                <w:szCs w:val="22"/>
                <w:shd w:val="clear" w:fill="FFFFFF"/>
                <w:vertAlign w:val="baseline"/>
                <w:lang w:val="en-US" w:eastAsia="zh-CN" w:bidi="ar"/>
              </w:rPr>
              <w:t>// Return One's complements of result value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8200"/>
                <w:kern w:val="0"/>
                <w:sz w:val="22"/>
                <w:szCs w:val="22"/>
                <w:shd w:val="clear" w:fill="FFFFFF"/>
                <w:vertAlign w:val="baseline"/>
                <w:lang w:val="en-US" w:eastAsia="zh-CN" w:bidi="ar"/>
              </w:rPr>
              <w:t>// which represents the required checksum value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bCs/>
                <w:i w:val="0"/>
                <w:iCs w:val="0"/>
                <w:color w:val="006699"/>
                <w:kern w:val="0"/>
                <w:sz w:val="22"/>
                <w:szCs w:val="22"/>
                <w:shd w:val="clear" w:fill="FFFFFF"/>
                <w:vertAlign w:val="baseline"/>
                <w:lang w:val="en-US" w:eastAsia="zh-CN" w:bidi="ar"/>
              </w:rPr>
              <w:t>return</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Ones_complement(result);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color w:val="008200"/>
                <w:kern w:val="0"/>
                <w:sz w:val="22"/>
                <w:szCs w:val="22"/>
                <w:shd w:val="clear" w:fill="FFFFFF"/>
                <w:vertAlign w:val="baseline"/>
                <w:lang w:val="en-US" w:eastAsia="zh-CN" w:bidi="ar"/>
              </w:rPr>
              <w:t>// Function to check if the received message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color w:val="008200"/>
                <w:kern w:val="0"/>
                <w:sz w:val="22"/>
                <w:szCs w:val="22"/>
                <w:shd w:val="clear" w:fill="FFFFFF"/>
                <w:vertAlign w:val="baseline"/>
                <w:lang w:val="en-US" w:eastAsia="zh-CN" w:bidi="ar"/>
              </w:rPr>
              <w:t>// is same as the senders message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bCs/>
                <w:i w:val="0"/>
                <w:iCs w:val="0"/>
                <w:color w:val="808080"/>
                <w:kern w:val="0"/>
                <w:sz w:val="22"/>
                <w:szCs w:val="22"/>
                <w:shd w:val="clear" w:fill="FFFFFF"/>
                <w:vertAlign w:val="baseline"/>
                <w:lang w:val="en-US" w:eastAsia="zh-CN" w:bidi="ar"/>
              </w:rPr>
              <w:t>bool</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checker(string sent_message,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string rec_message,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bCs/>
                <w:i w:val="0"/>
                <w:iCs w:val="0"/>
                <w:color w:val="808080"/>
                <w:kern w:val="0"/>
                <w:sz w:val="22"/>
                <w:szCs w:val="22"/>
                <w:shd w:val="clear" w:fill="FFFFFF"/>
                <w:vertAlign w:val="baseline"/>
                <w:lang w:val="en-US" w:eastAsia="zh-CN" w:bidi="ar"/>
              </w:rPr>
              <w:t>int</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block_size)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8200"/>
                <w:kern w:val="0"/>
                <w:sz w:val="22"/>
                <w:szCs w:val="22"/>
                <w:shd w:val="clear" w:fill="FFFFFF"/>
                <w:vertAlign w:val="baseline"/>
                <w:lang w:val="en-US" w:eastAsia="zh-CN" w:bidi="ar"/>
              </w:rPr>
              <w:t>// Checksum Value of the senders message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string sender_checksum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 checkSum(sent_message, block_size);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8200"/>
                <w:kern w:val="0"/>
                <w:sz w:val="22"/>
                <w:szCs w:val="22"/>
                <w:shd w:val="clear" w:fill="FFFFFF"/>
                <w:vertAlign w:val="baseline"/>
                <w:lang w:val="en-US" w:eastAsia="zh-CN" w:bidi="ar"/>
              </w:rPr>
              <w:t>// Checksum value for the receivers message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string receiver_checksum = checkSum(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rec_message + sender_checksum, block_size);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8200"/>
                <w:kern w:val="0"/>
                <w:sz w:val="22"/>
                <w:szCs w:val="22"/>
                <w:shd w:val="clear" w:fill="FFFFFF"/>
                <w:vertAlign w:val="baseline"/>
                <w:lang w:val="en-US" w:eastAsia="zh-CN" w:bidi="ar"/>
              </w:rPr>
              <w:t>// If receivers checksum value is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bCs/>
                <w:i w:val="0"/>
                <w:iCs w:val="0"/>
                <w:color w:val="006699"/>
                <w:kern w:val="0"/>
                <w:sz w:val="22"/>
                <w:szCs w:val="22"/>
                <w:shd w:val="clear" w:fill="FFFFFF"/>
                <w:vertAlign w:val="baseline"/>
                <w:lang w:val="en-US" w:eastAsia="zh-CN" w:bidi="ar"/>
              </w:rPr>
              <w:t>if</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(count(receiver_checksum.begin(),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 xml:space="preserve">receiver_checksum.end(), </w:t>
            </w:r>
            <w:r>
              <w:rPr>
                <w:rStyle w:val="10"/>
                <w:rFonts w:hint="default" w:ascii="Consolas" w:hAnsi="Consolas" w:eastAsia="Consolas" w:cs="Consolas"/>
                <w:b w:val="0"/>
                <w:bCs w:val="0"/>
                <w:i w:val="0"/>
                <w:iCs w:val="0"/>
                <w:color w:val="0000FF"/>
                <w:kern w:val="0"/>
                <w:sz w:val="22"/>
                <w:szCs w:val="22"/>
                <w:shd w:val="clear" w:fill="FFFFFF"/>
                <w:vertAlign w:val="baseline"/>
                <w:lang w:val="en-US" w:eastAsia="zh-CN" w:bidi="ar"/>
              </w:rPr>
              <w:t>'0'</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 block_size)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bCs/>
                <w:i w:val="0"/>
                <w:iCs w:val="0"/>
                <w:color w:val="006699"/>
                <w:kern w:val="0"/>
                <w:sz w:val="22"/>
                <w:szCs w:val="22"/>
                <w:shd w:val="clear" w:fill="FFFFFF"/>
                <w:vertAlign w:val="baseline"/>
                <w:lang w:val="en-US" w:eastAsia="zh-CN" w:bidi="ar"/>
              </w:rPr>
              <w:t>return</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bCs/>
                <w:i w:val="0"/>
                <w:iCs w:val="0"/>
                <w:color w:val="006699"/>
                <w:kern w:val="0"/>
                <w:sz w:val="22"/>
                <w:szCs w:val="22"/>
                <w:shd w:val="clear" w:fill="FFFFFF"/>
                <w:vertAlign w:val="baseline"/>
                <w:lang w:val="en-US" w:eastAsia="zh-CN" w:bidi="ar"/>
              </w:rPr>
              <w:t>true</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bCs/>
                <w:i w:val="0"/>
                <w:iCs w:val="0"/>
                <w:color w:val="006699"/>
                <w:kern w:val="0"/>
                <w:sz w:val="22"/>
                <w:szCs w:val="22"/>
                <w:shd w:val="clear" w:fill="FFFFFF"/>
                <w:vertAlign w:val="baseline"/>
                <w:lang w:val="en-US" w:eastAsia="zh-CN" w:bidi="ar"/>
              </w:rPr>
              <w:t>else</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bCs/>
                <w:i w:val="0"/>
                <w:iCs w:val="0"/>
                <w:color w:val="006699"/>
                <w:kern w:val="0"/>
                <w:sz w:val="22"/>
                <w:szCs w:val="22"/>
                <w:shd w:val="clear" w:fill="FFFFFF"/>
                <w:vertAlign w:val="baseline"/>
                <w:lang w:val="en-US" w:eastAsia="zh-CN" w:bidi="ar"/>
              </w:rPr>
              <w:t>return</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bCs/>
                <w:i w:val="0"/>
                <w:iCs w:val="0"/>
                <w:color w:val="006699"/>
                <w:kern w:val="0"/>
                <w:sz w:val="22"/>
                <w:szCs w:val="22"/>
                <w:shd w:val="clear" w:fill="FFFFFF"/>
                <w:vertAlign w:val="baseline"/>
                <w:lang w:val="en-US" w:eastAsia="zh-CN" w:bidi="ar"/>
              </w:rPr>
              <w:t>false</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color w:val="008200"/>
                <w:kern w:val="0"/>
                <w:sz w:val="22"/>
                <w:szCs w:val="22"/>
                <w:shd w:val="clear" w:fill="FFFFFF"/>
                <w:vertAlign w:val="baseline"/>
                <w:lang w:val="en-US" w:eastAsia="zh-CN" w:bidi="ar"/>
              </w:rPr>
              <w:t>// Driver Code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bCs/>
                <w:i w:val="0"/>
                <w:iCs w:val="0"/>
                <w:color w:val="808080"/>
                <w:kern w:val="0"/>
                <w:sz w:val="22"/>
                <w:szCs w:val="22"/>
                <w:shd w:val="clear" w:fill="FFFFFF"/>
                <w:vertAlign w:val="baseline"/>
                <w:lang w:val="en-US" w:eastAsia="zh-CN" w:bidi="ar"/>
              </w:rPr>
              <w:t>int</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main()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string sent_message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 xml:space="preserve">= </w:t>
            </w:r>
            <w:r>
              <w:rPr>
                <w:rStyle w:val="10"/>
                <w:rFonts w:hint="default" w:ascii="Consolas" w:hAnsi="Consolas" w:eastAsia="Consolas" w:cs="Consolas"/>
                <w:b w:val="0"/>
                <w:bCs w:val="0"/>
                <w:i w:val="0"/>
                <w:iCs w:val="0"/>
                <w:color w:val="0000FF"/>
                <w:kern w:val="0"/>
                <w:sz w:val="22"/>
                <w:szCs w:val="22"/>
                <w:shd w:val="clear" w:fill="FFFFFF"/>
                <w:vertAlign w:val="baseline"/>
                <w:lang w:val="en-US" w:eastAsia="zh-CN" w:bidi="ar"/>
              </w:rPr>
              <w:t>"10000101011000111001010011101101"</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string recv_message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 xml:space="preserve">= </w:t>
            </w:r>
            <w:r>
              <w:rPr>
                <w:rStyle w:val="10"/>
                <w:rFonts w:hint="default" w:ascii="Consolas" w:hAnsi="Consolas" w:eastAsia="Consolas" w:cs="Consolas"/>
                <w:b w:val="0"/>
                <w:bCs w:val="0"/>
                <w:i w:val="0"/>
                <w:iCs w:val="0"/>
                <w:color w:val="0000FF"/>
                <w:kern w:val="0"/>
                <w:sz w:val="22"/>
                <w:szCs w:val="22"/>
                <w:shd w:val="clear" w:fill="FFFFFF"/>
                <w:vertAlign w:val="baseline"/>
                <w:lang w:val="en-US" w:eastAsia="zh-CN" w:bidi="ar"/>
              </w:rPr>
              <w:t>"10000101011000111001010011101101"</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bCs/>
                <w:i w:val="0"/>
                <w:iCs w:val="0"/>
                <w:color w:val="808080"/>
                <w:kern w:val="0"/>
                <w:sz w:val="22"/>
                <w:szCs w:val="22"/>
                <w:shd w:val="clear" w:fill="FFFFFF"/>
                <w:vertAlign w:val="baseline"/>
                <w:lang w:val="en-US" w:eastAsia="zh-CN" w:bidi="ar"/>
              </w:rPr>
              <w:t>int</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block_size = 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bCs/>
                <w:i w:val="0"/>
                <w:iCs w:val="0"/>
                <w:color w:val="006699"/>
                <w:kern w:val="0"/>
                <w:sz w:val="22"/>
                <w:szCs w:val="22"/>
                <w:shd w:val="clear" w:fill="FFFFFF"/>
                <w:vertAlign w:val="baseline"/>
                <w:lang w:val="en-US" w:eastAsia="zh-CN" w:bidi="ar"/>
              </w:rPr>
              <w:t>if</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(checker(sent_message,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recv_message,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block_size))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 xml:space="preserve">cout &lt;&lt; </w:t>
            </w:r>
            <w:r>
              <w:rPr>
                <w:rStyle w:val="10"/>
                <w:rFonts w:hint="default" w:ascii="Consolas" w:hAnsi="Consolas" w:eastAsia="Consolas" w:cs="Consolas"/>
                <w:b w:val="0"/>
                <w:bCs w:val="0"/>
                <w:i w:val="0"/>
                <w:iCs w:val="0"/>
                <w:color w:val="0000FF"/>
                <w:kern w:val="0"/>
                <w:sz w:val="22"/>
                <w:szCs w:val="22"/>
                <w:shd w:val="clear" w:fill="FFFFFF"/>
                <w:vertAlign w:val="baseline"/>
                <w:lang w:val="en-US" w:eastAsia="zh-CN" w:bidi="ar"/>
              </w:rPr>
              <w:t>"No Error"</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bCs/>
                <w:i w:val="0"/>
                <w:iCs w:val="0"/>
                <w:color w:val="006699"/>
                <w:kern w:val="0"/>
                <w:sz w:val="22"/>
                <w:szCs w:val="22"/>
                <w:shd w:val="clear" w:fill="FFFFFF"/>
                <w:vertAlign w:val="baseline"/>
                <w:lang w:val="en-US" w:eastAsia="zh-CN" w:bidi="ar"/>
              </w:rPr>
              <w:t>else</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 xml:space="preserve">cout &lt;&lt; </w:t>
            </w:r>
            <w:r>
              <w:rPr>
                <w:rStyle w:val="10"/>
                <w:rFonts w:hint="default" w:ascii="Consolas" w:hAnsi="Consolas" w:eastAsia="Consolas" w:cs="Consolas"/>
                <w:b w:val="0"/>
                <w:bCs w:val="0"/>
                <w:i w:val="0"/>
                <w:iCs w:val="0"/>
                <w:color w:val="0000FF"/>
                <w:kern w:val="0"/>
                <w:sz w:val="22"/>
                <w:szCs w:val="22"/>
                <w:shd w:val="clear" w:fill="FFFFFF"/>
                <w:vertAlign w:val="baseline"/>
                <w:lang w:val="en-US" w:eastAsia="zh-CN" w:bidi="ar"/>
              </w:rPr>
              <w:t>"Error"</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kern w:val="0"/>
                <w:sz w:val="22"/>
                <w:szCs w:val="22"/>
                <w:shd w:val="clear" w:fill="FFFFFF"/>
                <w:vertAlign w:val="baseline"/>
                <w:lang w:val="en-US" w:eastAsia="zh-CN" w:bidi="ar"/>
              </w:rPr>
              <w:t>    </w:t>
            </w:r>
            <w:r>
              <w:rPr>
                <w:rStyle w:val="10"/>
                <w:rFonts w:hint="default" w:ascii="Consolas" w:hAnsi="Consolas" w:eastAsia="Consolas" w:cs="Consolas"/>
                <w:b/>
                <w:bCs/>
                <w:i w:val="0"/>
                <w:iCs w:val="0"/>
                <w:color w:val="006699"/>
                <w:kern w:val="0"/>
                <w:sz w:val="22"/>
                <w:szCs w:val="22"/>
                <w:shd w:val="clear" w:fill="FFFFFF"/>
                <w:vertAlign w:val="baseline"/>
                <w:lang w:val="en-US" w:eastAsia="zh-CN" w:bidi="ar"/>
              </w:rPr>
              <w:t>return</w:t>
            </w:r>
            <w:r>
              <w:rPr>
                <w:rFonts w:hint="default" w:ascii="Consolas" w:hAnsi="Consolas" w:eastAsia="Consolas" w:cs="Consolas"/>
                <w:b w:val="0"/>
                <w:bCs w:val="0"/>
                <w:i w:val="0"/>
                <w:iCs w:val="0"/>
                <w:kern w:val="0"/>
                <w:sz w:val="20"/>
                <w:szCs w:val="20"/>
                <w:shd w:val="clear" w:fill="FFFFFF"/>
                <w:vertAlign w:val="baseline"/>
                <w:lang w:val="en-US" w:eastAsia="zh-CN" w:bidi="ar"/>
              </w:rPr>
              <w:t xml:space="preserve"> </w:t>
            </w: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left"/>
              <w:textAlignment w:val="baseline"/>
              <w:rPr>
                <w:rFonts w:hint="default" w:ascii="Consolas" w:hAnsi="Consolas" w:eastAsia="Consolas" w:cs="Consolas"/>
                <w:b w:val="0"/>
                <w:bCs w:val="0"/>
                <w:i w:val="0"/>
                <w:iCs w:val="0"/>
                <w:sz w:val="20"/>
                <w:szCs w:val="20"/>
              </w:rPr>
            </w:pPr>
            <w:r>
              <w:rPr>
                <w:rStyle w:val="10"/>
                <w:rFonts w:hint="default" w:ascii="Consolas" w:hAnsi="Consolas" w:eastAsia="Consolas" w:cs="Consolas"/>
                <w:b w:val="0"/>
                <w:bCs w:val="0"/>
                <w:i w:val="0"/>
                <w:iCs w:val="0"/>
                <w:color w:val="000000"/>
                <w:kern w:val="0"/>
                <w:sz w:val="22"/>
                <w:szCs w:val="22"/>
                <w:shd w:val="clear" w:fill="FFFFFF"/>
                <w:vertAlign w:val="baseline"/>
                <w:lang w:val="en-US" w:eastAsia="zh-CN" w:bidi="ar"/>
              </w:rPr>
              <w:t>}</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Style w:val="14"/>
          <w:rFonts w:hint="default" w:ascii="sans-serif" w:hAnsi="sans-serif" w:eastAsia="sans-serif" w:cs="sans-serif"/>
          <w:i w:val="0"/>
          <w:iCs w:val="0"/>
          <w:caps w:val="0"/>
          <w:color w:val="273239"/>
          <w:spacing w:val="2"/>
          <w:kern w:val="0"/>
          <w:sz w:val="25"/>
          <w:szCs w:val="25"/>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Style w:val="14"/>
          <w:rFonts w:hint="default" w:ascii="sans-serif" w:hAnsi="sans-serif" w:eastAsia="sans-serif" w:cs="sans-serif"/>
          <w:i w:val="0"/>
          <w:iCs w:val="0"/>
          <w:caps w:val="0"/>
          <w:color w:val="273239"/>
          <w:spacing w:val="2"/>
          <w:kern w:val="0"/>
          <w:sz w:val="25"/>
          <w:szCs w:val="25"/>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Style w:val="14"/>
          <w:rFonts w:hint="default" w:ascii="sans-serif" w:hAnsi="sans-serif" w:eastAsia="sans-serif" w:cs="sans-serif"/>
          <w:i w:val="0"/>
          <w:iCs w:val="0"/>
          <w:caps w:val="0"/>
          <w:color w:val="273239"/>
          <w:spacing w:val="2"/>
          <w:kern w:val="0"/>
          <w:sz w:val="25"/>
          <w:szCs w:val="25"/>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Style w:val="14"/>
          <w:rFonts w:hint="default" w:ascii="sans-serif" w:hAnsi="sans-serif" w:eastAsia="sans-serif" w:cs="sans-serif"/>
          <w:i w:val="0"/>
          <w:iCs w:val="0"/>
          <w:caps w:val="0"/>
          <w:color w:val="273239"/>
          <w:spacing w:val="2"/>
          <w:kern w:val="0"/>
          <w:sz w:val="25"/>
          <w:szCs w:val="25"/>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Style w:val="14"/>
          <w:rFonts w:hint="default" w:ascii="sans-serif" w:hAnsi="sans-serif" w:eastAsia="sans-serif" w:cs="sans-serif"/>
          <w:i w:val="0"/>
          <w:iCs w:val="0"/>
          <w:caps w:val="0"/>
          <w:color w:val="273239"/>
          <w:spacing w:val="2"/>
          <w:kern w:val="0"/>
          <w:sz w:val="25"/>
          <w:szCs w:val="25"/>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Style w:val="14"/>
          <w:rFonts w:hint="default" w:ascii="sans-serif" w:hAnsi="sans-serif" w:eastAsia="sans-serif" w:cs="sans-serif"/>
          <w:i w:val="0"/>
          <w:iCs w:val="0"/>
          <w:caps w:val="0"/>
          <w:color w:val="273239"/>
          <w:spacing w:val="2"/>
          <w:kern w:val="0"/>
          <w:sz w:val="25"/>
          <w:szCs w:val="25"/>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Style w:val="14"/>
          <w:rFonts w:hint="default" w:ascii="sans-serif" w:hAnsi="sans-serif" w:eastAsia="sans-serif" w:cs="sans-serif"/>
          <w:i w:val="0"/>
          <w:iCs w:val="0"/>
          <w:caps w:val="0"/>
          <w:color w:val="273239"/>
          <w:spacing w:val="2"/>
          <w:kern w:val="0"/>
          <w:sz w:val="25"/>
          <w:szCs w:val="25"/>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Style w:val="14"/>
          <w:rFonts w:hint="default" w:ascii="sans-serif" w:hAnsi="sans-serif" w:eastAsia="sans-serif" w:cs="sans-serif"/>
          <w:i w:val="0"/>
          <w:iCs w:val="0"/>
          <w:caps w:val="0"/>
          <w:color w:val="273239"/>
          <w:spacing w:val="2"/>
          <w:kern w:val="0"/>
          <w:sz w:val="25"/>
          <w:szCs w:val="25"/>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Style w:val="14"/>
          <w:rFonts w:hint="default" w:ascii="sans-serif" w:hAnsi="sans-serif" w:eastAsia="sans-serif" w:cs="sans-serif"/>
          <w:i w:val="0"/>
          <w:iCs w:val="0"/>
          <w:caps w:val="0"/>
          <w:color w:val="273239"/>
          <w:spacing w:val="2"/>
          <w:kern w:val="0"/>
          <w:sz w:val="25"/>
          <w:szCs w:val="25"/>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Style w:val="14"/>
          <w:rFonts w:hint="default" w:ascii="sans-serif" w:hAnsi="sans-serif" w:eastAsia="sans-serif" w:cs="sans-serif"/>
          <w:i w:val="0"/>
          <w:iCs w:val="0"/>
          <w:caps w:val="0"/>
          <w:color w:val="273239"/>
          <w:spacing w:val="2"/>
          <w:kern w:val="0"/>
          <w:sz w:val="25"/>
          <w:szCs w:val="25"/>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Style w:val="14"/>
          <w:rFonts w:hint="default" w:ascii="sans-serif" w:hAnsi="sans-serif" w:eastAsia="sans-serif" w:cs="sans-serif"/>
          <w:i w:val="0"/>
          <w:iCs w:val="0"/>
          <w:caps w:val="0"/>
          <w:color w:val="273239"/>
          <w:spacing w:val="2"/>
          <w:kern w:val="0"/>
          <w:sz w:val="25"/>
          <w:szCs w:val="25"/>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Style w:val="14"/>
          <w:rFonts w:hint="default" w:ascii="sans-serif" w:hAnsi="sans-serif" w:eastAsia="sans-serif" w:cs="sans-serif"/>
          <w:i w:val="0"/>
          <w:iCs w:val="0"/>
          <w:caps w:val="0"/>
          <w:color w:val="273239"/>
          <w:spacing w:val="2"/>
          <w:kern w:val="0"/>
          <w:sz w:val="25"/>
          <w:szCs w:val="25"/>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Style w:val="14"/>
          <w:rFonts w:hint="default" w:ascii="sans-serif" w:hAnsi="sans-serif" w:eastAsia="sans-serif" w:cs="sans-serif"/>
          <w:i w:val="0"/>
          <w:iCs w:val="0"/>
          <w:caps w:val="0"/>
          <w:color w:val="273239"/>
          <w:spacing w:val="2"/>
          <w:kern w:val="0"/>
          <w:sz w:val="25"/>
          <w:szCs w:val="25"/>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Style w:val="14"/>
          <w:rFonts w:hint="default" w:ascii="sans-serif" w:hAnsi="sans-serif" w:eastAsia="sans-serif" w:cs="sans-serif"/>
          <w:i w:val="0"/>
          <w:iCs w:val="0"/>
          <w:caps w:val="0"/>
          <w:color w:val="273239"/>
          <w:spacing w:val="2"/>
          <w:kern w:val="0"/>
          <w:sz w:val="25"/>
          <w:szCs w:val="25"/>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Style w:val="14"/>
          <w:rFonts w:hint="default" w:ascii="sans-serif" w:hAnsi="sans-serif" w:eastAsia="sans-serif" w:cs="sans-serif"/>
          <w:i w:val="0"/>
          <w:iCs w:val="0"/>
          <w:caps w:val="0"/>
          <w:color w:val="273239"/>
          <w:spacing w:val="2"/>
          <w:kern w:val="0"/>
          <w:sz w:val="25"/>
          <w:szCs w:val="25"/>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Style w:val="14"/>
          <w:rFonts w:hint="default" w:ascii="sans-serif" w:hAnsi="sans-serif" w:eastAsia="sans-serif" w:cs="sans-serif"/>
          <w:i w:val="0"/>
          <w:iCs w:val="0"/>
          <w:caps w:val="0"/>
          <w:color w:val="273239"/>
          <w:spacing w:val="2"/>
          <w:kern w:val="0"/>
          <w:sz w:val="25"/>
          <w:szCs w:val="25"/>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Style w:val="14"/>
          <w:rFonts w:hint="default" w:ascii="sans-serif" w:hAnsi="sans-serif" w:eastAsia="sans-serif" w:cs="sans-serif"/>
          <w:i w:val="0"/>
          <w:iCs w:val="0"/>
          <w:caps w:val="0"/>
          <w:color w:val="273239"/>
          <w:spacing w:val="2"/>
          <w:kern w:val="0"/>
          <w:sz w:val="25"/>
          <w:szCs w:val="25"/>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Style w:val="14"/>
          <w:rFonts w:hint="default" w:ascii="sans-serif" w:hAnsi="sans-serif" w:eastAsia="sans-serif" w:cs="sans-serif"/>
          <w:i w:val="0"/>
          <w:iCs w:val="0"/>
          <w:caps w:val="0"/>
          <w:color w:val="273239"/>
          <w:spacing w:val="2"/>
          <w:kern w:val="0"/>
          <w:sz w:val="25"/>
          <w:szCs w:val="25"/>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Style w:val="14"/>
          <w:rFonts w:hint="default" w:ascii="sans-serif" w:hAnsi="sans-serif" w:eastAsia="sans-serif" w:cs="sans-serif"/>
          <w:i w:val="0"/>
          <w:iCs w:val="0"/>
          <w:caps w:val="0"/>
          <w:color w:val="273239"/>
          <w:spacing w:val="2"/>
          <w:kern w:val="0"/>
          <w:sz w:val="25"/>
          <w:szCs w:val="25"/>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Style w:val="14"/>
          <w:rFonts w:hint="default" w:ascii="sans-serif" w:hAnsi="sans-serif" w:eastAsia="sans-serif" w:cs="sans-serif"/>
          <w:i w:val="0"/>
          <w:iCs w:val="0"/>
          <w:caps w:val="0"/>
          <w:color w:val="273239"/>
          <w:spacing w:val="2"/>
          <w:kern w:val="0"/>
          <w:sz w:val="25"/>
          <w:szCs w:val="25"/>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Style w:val="14"/>
          <w:rFonts w:hint="default" w:ascii="sans-serif" w:hAnsi="sans-serif" w:eastAsia="sans-serif" w:cs="sans-serif"/>
          <w:i w:val="0"/>
          <w:iCs w:val="0"/>
          <w:caps w:val="0"/>
          <w:color w:val="273239"/>
          <w:spacing w:val="2"/>
          <w:kern w:val="0"/>
          <w:sz w:val="25"/>
          <w:szCs w:val="25"/>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Style w:val="14"/>
          <w:rFonts w:hint="default" w:ascii="sans-serif" w:hAnsi="sans-serif" w:eastAsia="sans-serif" w:cs="sans-serif"/>
          <w:i w:val="0"/>
          <w:iCs w:val="0"/>
          <w:caps w:val="0"/>
          <w:color w:val="273239"/>
          <w:spacing w:val="2"/>
          <w:kern w:val="0"/>
          <w:sz w:val="25"/>
          <w:szCs w:val="25"/>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Style w:val="14"/>
          <w:rFonts w:hint="default" w:ascii="sans-serif" w:hAnsi="sans-serif" w:eastAsia="sans-serif" w:cs="sans-serif"/>
          <w:i w:val="0"/>
          <w:iCs w:val="0"/>
          <w:caps w:val="0"/>
          <w:color w:val="273239"/>
          <w:spacing w:val="2"/>
          <w:kern w:val="0"/>
          <w:sz w:val="25"/>
          <w:szCs w:val="25"/>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Style w:val="14"/>
          <w:rFonts w:hint="default" w:ascii="sans-serif" w:hAnsi="sans-serif" w:eastAsia="sans-serif" w:cs="sans-serif"/>
          <w:i w:val="0"/>
          <w:iCs w:val="0"/>
          <w:caps w:val="0"/>
          <w:color w:val="273239"/>
          <w:spacing w:val="2"/>
          <w:kern w:val="0"/>
          <w:sz w:val="25"/>
          <w:szCs w:val="25"/>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Style w:val="14"/>
          <w:rFonts w:hint="default" w:ascii="sans-serif" w:hAnsi="sans-serif" w:eastAsia="sans-serif" w:cs="sans-serif"/>
          <w:i w:val="0"/>
          <w:iCs w:val="0"/>
          <w:caps w:val="0"/>
          <w:color w:val="273239"/>
          <w:spacing w:val="2"/>
          <w:kern w:val="0"/>
          <w:sz w:val="25"/>
          <w:szCs w:val="25"/>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720" w:firstLineChars="0"/>
        <w:jc w:val="left"/>
        <w:textAlignment w:val="baseline"/>
        <w:rPr>
          <w:rFonts w:hint="default" w:ascii="Times New Roman" w:hAnsi="Times New Roman" w:eastAsia="sans-serif" w:cs="Times New Roman"/>
          <w:i w:val="0"/>
          <w:iCs w:val="0"/>
          <w:caps w:val="0"/>
          <w:color w:val="273239"/>
          <w:spacing w:val="2"/>
          <w:sz w:val="24"/>
          <w:szCs w:val="24"/>
        </w:rPr>
      </w:pPr>
      <w:r>
        <w:rPr>
          <w:rStyle w:val="14"/>
          <w:rFonts w:hint="default" w:ascii="Times New Roman" w:hAnsi="Times New Roman" w:eastAsia="sans-serif" w:cs="Times New Roman"/>
          <w:i w:val="0"/>
          <w:iCs w:val="0"/>
          <w:caps w:val="0"/>
          <w:color w:val="273239"/>
          <w:spacing w:val="2"/>
          <w:kern w:val="0"/>
          <w:sz w:val="24"/>
          <w:szCs w:val="24"/>
          <w:shd w:val="clear" w:fill="FFFFFF"/>
          <w:vertAlign w:val="baseline"/>
          <w:lang w:val="en-US" w:eastAsia="zh-CN" w:bidi="ar"/>
        </w:rPr>
        <w:t>Output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0" w:right="0"/>
        <w:jc w:val="left"/>
        <w:textAlignment w:val="baseline"/>
        <w:rPr>
          <w:rFonts w:hint="default" w:ascii="Times New Roman" w:hAnsi="Times New Roman" w:eastAsia="Consolas" w:cs="Times New Roman"/>
          <w:i w:val="0"/>
          <w:iCs w:val="0"/>
          <w:caps w:val="0"/>
          <w:color w:val="273239"/>
          <w:spacing w:val="2"/>
          <w:sz w:val="24"/>
          <w:szCs w:val="24"/>
          <w:shd w:val="clear" w:fill="FFFFFF"/>
          <w:vertAlign w:val="baseline"/>
          <w:lang w:val="en-IN"/>
        </w:rPr>
      </w:pPr>
      <w:r>
        <w:rPr>
          <w:rFonts w:hint="default" w:ascii="Times New Roman" w:hAnsi="Times New Roman" w:eastAsia="Consolas" w:cs="Times New Roman"/>
          <w:i w:val="0"/>
          <w:iCs w:val="0"/>
          <w:caps w:val="0"/>
          <w:color w:val="273239"/>
          <w:spacing w:val="2"/>
          <w:sz w:val="24"/>
          <w:szCs w:val="24"/>
          <w:shd w:val="clear" w:fill="FFFFFF"/>
          <w:vertAlign w:val="baseline"/>
          <w:lang w:val="en-IN"/>
        </w:rPr>
        <w:tab/>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0" w:right="0"/>
        <w:jc w:val="left"/>
        <w:textAlignment w:val="baseline"/>
        <w:rPr>
          <w:rFonts w:hint="default" w:ascii="Times New Roman" w:hAnsi="Times New Roman" w:eastAsia="Consolas" w:cs="Times New Roman"/>
          <w:sz w:val="24"/>
          <w:szCs w:val="24"/>
        </w:rPr>
      </w:pPr>
      <w:r>
        <w:rPr>
          <w:rFonts w:hint="default" w:ascii="Times New Roman" w:hAnsi="Times New Roman" w:eastAsia="Consolas" w:cs="Times New Roman"/>
          <w:i w:val="0"/>
          <w:iCs w:val="0"/>
          <w:caps w:val="0"/>
          <w:color w:val="273239"/>
          <w:spacing w:val="2"/>
          <w:sz w:val="24"/>
          <w:szCs w:val="24"/>
          <w:shd w:val="clear" w:fill="FFFFFF"/>
          <w:vertAlign w:val="baseline"/>
          <w:lang w:val="en-IN"/>
        </w:rPr>
        <w:tab/>
      </w:r>
      <w:r>
        <w:rPr>
          <w:rFonts w:hint="default" w:ascii="Times New Roman" w:hAnsi="Times New Roman" w:eastAsia="Consolas" w:cs="Times New Roman"/>
          <w:i w:val="0"/>
          <w:iCs w:val="0"/>
          <w:caps w:val="0"/>
          <w:color w:val="273239"/>
          <w:spacing w:val="2"/>
          <w:sz w:val="24"/>
          <w:szCs w:val="24"/>
          <w:shd w:val="clear" w:fill="FFFFFF"/>
          <w:vertAlign w:val="baseline"/>
        </w:rPr>
        <w:t>No Error</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720" w:firstLineChars="0"/>
        <w:jc w:val="left"/>
        <w:textAlignment w:val="baseline"/>
        <w:rPr>
          <w:rFonts w:hint="default" w:ascii="Times New Roman" w:hAnsi="Times New Roman" w:eastAsia="sans-serif" w:cs="Times New Roman"/>
          <w:i w:val="0"/>
          <w:iCs w:val="0"/>
          <w:caps w:val="0"/>
          <w:color w:val="273239"/>
          <w:spacing w:val="2"/>
          <w:sz w:val="24"/>
          <w:szCs w:val="24"/>
        </w:rPr>
      </w:pPr>
      <w:r>
        <w:rPr>
          <w:rStyle w:val="14"/>
          <w:rFonts w:hint="default" w:ascii="Times New Roman" w:hAnsi="Times New Roman" w:eastAsia="sans-serif" w:cs="Times New Roman"/>
          <w:i/>
          <w:iCs/>
          <w:caps w:val="0"/>
          <w:color w:val="273239"/>
          <w:spacing w:val="2"/>
          <w:sz w:val="24"/>
          <w:szCs w:val="24"/>
          <w:shd w:val="clear" w:fill="FFFFFF"/>
          <w:vertAlign w:val="baseline"/>
        </w:rPr>
        <w:t>Time Complexity:</w:t>
      </w:r>
      <w:r>
        <w:rPr>
          <w:rFonts w:hint="default" w:ascii="Times New Roman" w:hAnsi="Times New Roman" w:eastAsia="sans-serif" w:cs="Times New Roman"/>
          <w:i/>
          <w:iCs/>
          <w:caps w:val="0"/>
          <w:color w:val="273239"/>
          <w:spacing w:val="2"/>
          <w:sz w:val="24"/>
          <w:szCs w:val="24"/>
          <w:shd w:val="clear" w:fill="FFFFFF"/>
          <w:vertAlign w:val="baseline"/>
        </w:rPr>
        <w:t> O(N)</w:t>
      </w:r>
      <w:r>
        <w:rPr>
          <w:rFonts w:hint="default" w:ascii="Times New Roman" w:hAnsi="Times New Roman" w:eastAsia="sans-serif" w:cs="Times New Roman"/>
          <w:i w:val="0"/>
          <w:iCs w:val="0"/>
          <w:caps w:val="0"/>
          <w:color w:val="273239"/>
          <w:spacing w:val="2"/>
          <w:sz w:val="24"/>
          <w:szCs w:val="24"/>
          <w:shd w:val="clear" w:fill="FFFFFF"/>
          <w:vertAlign w:val="baseline"/>
        </w:rPr>
        <w:br w:type="textWrapping"/>
      </w:r>
      <w:r>
        <w:rPr>
          <w:rFonts w:hint="default" w:ascii="Times New Roman" w:hAnsi="Times New Roman" w:eastAsia="sans-serif" w:cs="Times New Roman"/>
          <w:i w:val="0"/>
          <w:iCs w:val="0"/>
          <w:caps w:val="0"/>
          <w:color w:val="273239"/>
          <w:spacing w:val="2"/>
          <w:sz w:val="24"/>
          <w:szCs w:val="24"/>
          <w:shd w:val="clear" w:fill="FFFFFF"/>
          <w:vertAlign w:val="baseline"/>
          <w:lang w:val="en-IN"/>
        </w:rPr>
        <w:tab/>
      </w:r>
      <w:r>
        <w:rPr>
          <w:rStyle w:val="14"/>
          <w:rFonts w:hint="default" w:ascii="Times New Roman" w:hAnsi="Times New Roman" w:eastAsia="sans-serif" w:cs="Times New Roman"/>
          <w:i/>
          <w:iCs/>
          <w:caps w:val="0"/>
          <w:color w:val="273239"/>
          <w:spacing w:val="2"/>
          <w:sz w:val="24"/>
          <w:szCs w:val="24"/>
          <w:shd w:val="clear" w:fill="FFFFFF"/>
          <w:vertAlign w:val="baseline"/>
        </w:rPr>
        <w:t>Auxiliary Space:</w:t>
      </w:r>
      <w:r>
        <w:rPr>
          <w:rFonts w:hint="default" w:ascii="Times New Roman" w:hAnsi="Times New Roman" w:eastAsia="sans-serif" w:cs="Times New Roman"/>
          <w:i/>
          <w:iCs/>
          <w:caps w:val="0"/>
          <w:color w:val="273239"/>
          <w:spacing w:val="2"/>
          <w:sz w:val="24"/>
          <w:szCs w:val="24"/>
          <w:shd w:val="clear" w:fill="FFFFFF"/>
          <w:vertAlign w:val="baseline"/>
        </w:rPr>
        <w:t> O(block_size)</w:t>
      </w:r>
    </w:p>
    <w:p>
      <w:pPr>
        <w:pStyle w:val="2"/>
        <w:rPr>
          <w:rFonts w:hint="default" w:ascii="Times New Roman" w:hAnsi="Times New Roman" w:cs="Times New Roman"/>
          <w:spacing w:val="-6"/>
          <w:sz w:val="28"/>
          <w:szCs w:val="28"/>
        </w:rPr>
      </w:pPr>
    </w:p>
    <w:p>
      <w:pPr>
        <w:pStyle w:val="2"/>
        <w:rPr>
          <w:rFonts w:hint="default" w:ascii="Times New Roman" w:hAnsi="Times New Roman" w:cs="Times New Roman"/>
          <w:color w:val="000000" w:themeColor="text1"/>
          <w:spacing w:val="-6"/>
          <w:sz w:val="28"/>
          <w:szCs w:val="28"/>
          <w14:textFill>
            <w14:solidFill>
              <w14:schemeClr w14:val="tx1"/>
            </w14:solidFill>
          </w14:textFill>
        </w:rPr>
      </w:pPr>
    </w:p>
    <w:p>
      <w:pPr>
        <w:pStyle w:val="2"/>
        <w:rPr>
          <w:rFonts w:hint="default" w:cs="Times New Roman"/>
          <w:color w:val="000000" w:themeColor="text1"/>
          <w:spacing w:val="-5"/>
          <w:sz w:val="28"/>
          <w:szCs w:val="28"/>
          <w:lang w:val="en-IN"/>
          <w14:textFill>
            <w14:solidFill>
              <w14:schemeClr w14:val="tx1"/>
            </w14:solidFill>
          </w14:textFill>
        </w:rPr>
      </w:pPr>
      <w:r>
        <w:rPr>
          <w:rFonts w:hint="default" w:ascii="Times New Roman" w:hAnsi="Times New Roman" w:cs="Times New Roman"/>
          <w:color w:val="000000" w:themeColor="text1"/>
          <w:spacing w:val="-6"/>
          <w:sz w:val="28"/>
          <w:szCs w:val="28"/>
          <w14:textFill>
            <w14:solidFill>
              <w14:schemeClr w14:val="tx1"/>
            </w14:solidFill>
          </w14:textFill>
        </w:rPr>
        <w:t>EXPERIMENT</w:t>
      </w:r>
      <w:r>
        <w:rPr>
          <w:rFonts w:hint="default" w:ascii="Times New Roman" w:hAnsi="Times New Roman" w:cs="Times New Roman"/>
          <w:color w:val="000000" w:themeColor="text1"/>
          <w:spacing w:val="-26"/>
          <w:sz w:val="28"/>
          <w:szCs w:val="28"/>
          <w14:textFill>
            <w14:solidFill>
              <w14:schemeClr w14:val="tx1"/>
            </w14:solidFill>
          </w14:textFill>
        </w:rPr>
        <w:t xml:space="preserve"> </w:t>
      </w:r>
      <w:r>
        <w:rPr>
          <w:rFonts w:hint="default" w:ascii="Times New Roman" w:hAnsi="Times New Roman" w:cs="Times New Roman"/>
          <w:color w:val="000000" w:themeColor="text1"/>
          <w:spacing w:val="-5"/>
          <w:sz w:val="28"/>
          <w:szCs w:val="28"/>
          <w14:textFill>
            <w14:solidFill>
              <w14:schemeClr w14:val="tx1"/>
            </w14:solidFill>
          </w14:textFill>
        </w:rPr>
        <w:t>NO:</w:t>
      </w:r>
      <w:r>
        <w:rPr>
          <w:rFonts w:hint="default" w:ascii="Times New Roman" w:hAnsi="Times New Roman" w:cs="Times New Roman"/>
          <w:color w:val="000000" w:themeColor="text1"/>
          <w:spacing w:val="-21"/>
          <w:sz w:val="28"/>
          <w:szCs w:val="28"/>
          <w14:textFill>
            <w14:solidFill>
              <w14:schemeClr w14:val="tx1"/>
            </w14:solidFill>
          </w14:textFill>
        </w:rPr>
        <w:t xml:space="preserve"> </w:t>
      </w:r>
      <w:r>
        <w:rPr>
          <w:rFonts w:hint="default" w:cs="Times New Roman"/>
          <w:color w:val="000000" w:themeColor="text1"/>
          <w:spacing w:val="-5"/>
          <w:sz w:val="28"/>
          <w:szCs w:val="28"/>
          <w:lang w:val="en-IN"/>
          <w14:textFill>
            <w14:solidFill>
              <w14:schemeClr w14:val="tx1"/>
            </w14:solidFill>
          </w14:textFill>
        </w:rPr>
        <w:t>4</w:t>
      </w:r>
    </w:p>
    <w:p>
      <w:pPr>
        <w:rPr>
          <w:rFonts w:hint="default"/>
          <w:color w:val="000000" w:themeColor="text1"/>
          <w:lang w:val="en-IN"/>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before="0"/>
        <w:ind w:left="200" w:right="0" w:firstLine="0"/>
        <w:jc w:val="left"/>
        <w:textAlignment w:val="auto"/>
        <w:rPr>
          <w:rFonts w:hint="default" w:cs="Times New Roman"/>
          <w:color w:val="000000" w:themeColor="text1"/>
          <w:sz w:val="24"/>
          <w:szCs w:val="24"/>
          <w:lang w:val="en-IN"/>
          <w14:textFill>
            <w14:solidFill>
              <w14:schemeClr w14:val="tx1"/>
            </w14:solidFill>
          </w14:textFill>
        </w:rPr>
      </w:pPr>
      <w:r>
        <w:rPr>
          <w:rFonts w:hint="default" w:ascii="Times New Roman" w:hAnsi="Times New Roman" w:cs="Times New Roman"/>
          <w:b/>
          <w:color w:val="000000" w:themeColor="text1"/>
          <w:sz w:val="24"/>
          <w:szCs w:val="24"/>
          <w14:textFill>
            <w14:solidFill>
              <w14:schemeClr w14:val="tx1"/>
            </w14:solidFill>
          </w14:textFill>
        </w:rPr>
        <w:t>NAME</w:t>
      </w:r>
      <w:r>
        <w:rPr>
          <w:rFonts w:hint="default" w:ascii="Times New Roman" w:hAnsi="Times New Roman" w:cs="Times New Roman"/>
          <w:b/>
          <w:color w:val="000000" w:themeColor="text1"/>
          <w:spacing w:val="34"/>
          <w:sz w:val="24"/>
          <w:szCs w:val="24"/>
          <w14:textFill>
            <w14:solidFill>
              <w14:schemeClr w14:val="tx1"/>
            </w14:solidFill>
          </w14:textFill>
        </w:rPr>
        <w:t xml:space="preserve"> </w:t>
      </w:r>
      <w:r>
        <w:rPr>
          <w:rFonts w:hint="default" w:ascii="Times New Roman" w:hAnsi="Times New Roman" w:cs="Times New Roman"/>
          <w:b/>
          <w:color w:val="000000" w:themeColor="text1"/>
          <w:sz w:val="24"/>
          <w:szCs w:val="24"/>
          <w14:textFill>
            <w14:solidFill>
              <w14:schemeClr w14:val="tx1"/>
            </w14:solidFill>
          </w14:textFill>
        </w:rPr>
        <w:t>OF</w:t>
      </w:r>
      <w:r>
        <w:rPr>
          <w:rFonts w:hint="default" w:ascii="Times New Roman" w:hAnsi="Times New Roman" w:cs="Times New Roman"/>
          <w:b/>
          <w:color w:val="000000" w:themeColor="text1"/>
          <w:spacing w:val="43"/>
          <w:sz w:val="24"/>
          <w:szCs w:val="24"/>
          <w14:textFill>
            <w14:solidFill>
              <w14:schemeClr w14:val="tx1"/>
            </w14:solidFill>
          </w14:textFill>
        </w:rPr>
        <w:t xml:space="preserve"> </w:t>
      </w:r>
      <w:r>
        <w:rPr>
          <w:rFonts w:hint="default" w:ascii="Times New Roman" w:hAnsi="Times New Roman" w:cs="Times New Roman"/>
          <w:b/>
          <w:color w:val="000000" w:themeColor="text1"/>
          <w:sz w:val="24"/>
          <w:szCs w:val="24"/>
          <w14:textFill>
            <w14:solidFill>
              <w14:schemeClr w14:val="tx1"/>
            </w14:solidFill>
          </w14:textFill>
        </w:rPr>
        <w:t>THE</w:t>
      </w:r>
      <w:r>
        <w:rPr>
          <w:rFonts w:hint="default" w:ascii="Times New Roman" w:hAnsi="Times New Roman" w:cs="Times New Roman"/>
          <w:b/>
          <w:color w:val="000000" w:themeColor="text1"/>
          <w:spacing w:val="50"/>
          <w:sz w:val="24"/>
          <w:szCs w:val="24"/>
          <w14:textFill>
            <w14:solidFill>
              <w14:schemeClr w14:val="tx1"/>
            </w14:solidFill>
          </w14:textFill>
        </w:rPr>
        <w:t xml:space="preserve"> </w:t>
      </w:r>
      <w:r>
        <w:rPr>
          <w:rFonts w:hint="default" w:ascii="Times New Roman" w:hAnsi="Times New Roman" w:cs="Times New Roman"/>
          <w:b/>
          <w:color w:val="000000" w:themeColor="text1"/>
          <w:sz w:val="24"/>
          <w:szCs w:val="24"/>
          <w14:textFill>
            <w14:solidFill>
              <w14:schemeClr w14:val="tx1"/>
            </w14:solidFill>
          </w14:textFill>
        </w:rPr>
        <w:t>EXPERIMENT:</w:t>
      </w:r>
      <w:r>
        <w:rPr>
          <w:rFonts w:hint="default" w:ascii="Times New Roman" w:hAnsi="Times New Roman" w:cs="Times New Roman"/>
          <w:b/>
          <w:color w:val="000000" w:themeColor="text1"/>
          <w:spacing w:val="49"/>
          <w:sz w:val="24"/>
          <w:szCs w:val="24"/>
          <w14:textFill>
            <w14:solidFill>
              <w14:schemeClr w14:val="tx1"/>
            </w14:solidFill>
          </w14:textFill>
        </w:rPr>
        <w:t xml:space="preserve"> </w:t>
      </w:r>
      <w:r>
        <w:rPr>
          <w:rFonts w:hint="default" w:cs="Times New Roman"/>
          <w:color w:val="000000" w:themeColor="text1"/>
          <w:sz w:val="24"/>
          <w:szCs w:val="24"/>
          <w:lang w:val="en-IN"/>
          <w14:textFill>
            <w14:solidFill>
              <w14:schemeClr w14:val="tx1"/>
            </w14:solidFill>
          </w14:textFill>
        </w:rPr>
        <w:t xml:space="preserve">Write a program for Hamming Code generaion for Error </w:t>
      </w:r>
    </w:p>
    <w:p>
      <w:pPr>
        <w:keepNext w:val="0"/>
        <w:keepLines w:val="0"/>
        <w:pageBreakBefore w:val="0"/>
        <w:widowControl w:val="0"/>
        <w:kinsoku/>
        <w:wordWrap/>
        <w:overflowPunct/>
        <w:topLinePunct w:val="0"/>
        <w:autoSpaceDE w:val="0"/>
        <w:autoSpaceDN w:val="0"/>
        <w:bidi w:val="0"/>
        <w:adjustRightInd/>
        <w:snapToGrid/>
        <w:spacing w:before="0"/>
        <w:ind w:left="200" w:right="0" w:firstLine="3720" w:firstLineChars="1550"/>
        <w:jc w:val="left"/>
        <w:textAlignment w:val="auto"/>
        <w:rPr>
          <w:rFonts w:hint="default" w:ascii="Times New Roman" w:hAnsi="Times New Roman" w:cs="Times New Roman"/>
          <w:color w:val="000000" w:themeColor="text1"/>
          <w:sz w:val="24"/>
          <w:szCs w:val="24"/>
          <w:lang w:val="en-IN"/>
          <w14:textFill>
            <w14:solidFill>
              <w14:schemeClr w14:val="tx1"/>
            </w14:solidFill>
          </w14:textFill>
        </w:rPr>
      </w:pPr>
      <w:r>
        <w:rPr>
          <w:rFonts w:hint="default" w:cs="Times New Roman"/>
          <w:color w:val="000000" w:themeColor="text1"/>
          <w:sz w:val="24"/>
          <w:szCs w:val="24"/>
          <w:lang w:val="en-IN"/>
          <w14:textFill>
            <w14:solidFill>
              <w14:schemeClr w14:val="tx1"/>
            </w14:solidFill>
          </w14:textFill>
        </w:rPr>
        <w:t>detection and correction</w:t>
      </w:r>
    </w:p>
    <w:p>
      <w:pPr>
        <w:keepNext w:val="0"/>
        <w:keepLines w:val="0"/>
        <w:pageBreakBefore w:val="0"/>
        <w:widowControl w:val="0"/>
        <w:kinsoku/>
        <w:wordWrap/>
        <w:overflowPunct/>
        <w:topLinePunct w:val="0"/>
        <w:autoSpaceDE w:val="0"/>
        <w:autoSpaceDN w:val="0"/>
        <w:bidi w:val="0"/>
        <w:adjustRightInd/>
        <w:snapToGrid/>
        <w:spacing w:before="0"/>
        <w:ind w:left="200" w:right="0" w:firstLine="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color w:val="000000" w:themeColor="text1"/>
          <w:spacing w:val="-1"/>
          <w:w w:val="105"/>
          <w:sz w:val="24"/>
          <w:szCs w:val="24"/>
          <w14:textFill>
            <w14:solidFill>
              <w14:schemeClr w14:val="tx1"/>
            </w14:solidFill>
          </w14:textFill>
        </w:rPr>
        <w:t>OBJECTIVE:</w:t>
      </w:r>
      <w:r>
        <w:rPr>
          <w:rFonts w:hint="default" w:ascii="Times New Roman" w:hAnsi="Times New Roman" w:cs="Times New Roman"/>
          <w:b/>
          <w:color w:val="000000" w:themeColor="text1"/>
          <w:spacing w:val="-9"/>
          <w:w w:val="105"/>
          <w:sz w:val="24"/>
          <w:szCs w:val="24"/>
          <w14:textFill>
            <w14:solidFill>
              <w14:schemeClr w14:val="tx1"/>
            </w14:solidFill>
          </w14:textFill>
        </w:rPr>
        <w:t xml:space="preserve"> </w:t>
      </w:r>
      <w:r>
        <w:rPr>
          <w:rFonts w:hint="default" w:cs="Times New Roman"/>
          <w:color w:val="000000" w:themeColor="text1"/>
          <w:sz w:val="24"/>
          <w:szCs w:val="24"/>
          <w:lang w:val="en-IN"/>
          <w14:textFill>
            <w14:solidFill>
              <w14:schemeClr w14:val="tx1"/>
            </w14:solidFill>
          </w14:textFill>
        </w:rPr>
        <w:t>Hamming Code generaion for Error detection and correction</w:t>
      </w:r>
      <w:r>
        <w:rPr>
          <w:rFonts w:hint="default" w:ascii="Times New Roman" w:hAnsi="Times New Roman" w:cs="Times New Roman"/>
          <w:color w:val="000000" w:themeColor="text1"/>
          <w:w w:val="105"/>
          <w:sz w:val="24"/>
          <w:szCs w:val="24"/>
          <w14:textFill>
            <w14:solidFill>
              <w14:schemeClr w14:val="tx1"/>
            </w14:solidFill>
          </w14:textFill>
        </w:rPr>
        <w:t>.</w:t>
      </w:r>
    </w:p>
    <w:p>
      <w:pPr>
        <w:spacing w:before="2"/>
        <w:ind w:left="200" w:right="0" w:firstLine="0"/>
        <w:jc w:val="left"/>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color w:val="000000" w:themeColor="text1"/>
          <w:w w:val="105"/>
          <w:sz w:val="24"/>
          <w:szCs w:val="24"/>
          <w14:textFill>
            <w14:solidFill>
              <w14:schemeClr w14:val="tx1"/>
            </w14:solidFill>
          </w14:textFill>
        </w:rPr>
        <w:t>RESOURCE:</w:t>
      </w:r>
      <w:r>
        <w:rPr>
          <w:rFonts w:hint="default" w:ascii="Times New Roman" w:hAnsi="Times New Roman" w:cs="Times New Roman"/>
          <w:b/>
          <w:color w:val="000000" w:themeColor="text1"/>
          <w:spacing w:val="-5"/>
          <w:w w:val="105"/>
          <w:sz w:val="24"/>
          <w:szCs w:val="24"/>
          <w14:textFill>
            <w14:solidFill>
              <w14:schemeClr w14:val="tx1"/>
            </w14:solidFill>
          </w14:textFill>
        </w:rPr>
        <w:t xml:space="preserve"> </w:t>
      </w:r>
      <w:r>
        <w:rPr>
          <w:rFonts w:hint="default" w:ascii="Times New Roman" w:hAnsi="Times New Roman" w:cs="Times New Roman"/>
          <w:color w:val="000000" w:themeColor="text1"/>
          <w:w w:val="105"/>
          <w:sz w:val="24"/>
          <w:szCs w:val="24"/>
          <w14:textFill>
            <w14:solidFill>
              <w14:schemeClr w14:val="tx1"/>
            </w14:solidFill>
          </w14:textFill>
        </w:rPr>
        <w:t>Turbo</w:t>
      </w:r>
      <w:r>
        <w:rPr>
          <w:rFonts w:hint="default" w:ascii="Times New Roman" w:hAnsi="Times New Roman" w:cs="Times New Roman"/>
          <w:color w:val="000000" w:themeColor="text1"/>
          <w:spacing w:val="-9"/>
          <w:w w:val="105"/>
          <w:sz w:val="24"/>
          <w:szCs w:val="24"/>
          <w14:textFill>
            <w14:solidFill>
              <w14:schemeClr w14:val="tx1"/>
            </w14:solidFill>
          </w14:textFill>
        </w:rPr>
        <w:t xml:space="preserve"> </w:t>
      </w:r>
      <w:r>
        <w:rPr>
          <w:rFonts w:hint="default" w:ascii="Times New Roman" w:hAnsi="Times New Roman" w:cs="Times New Roman"/>
          <w:color w:val="000000" w:themeColor="text1"/>
          <w:w w:val="105"/>
          <w:sz w:val="24"/>
          <w:szCs w:val="24"/>
          <w14:textFill>
            <w14:solidFill>
              <w14:schemeClr w14:val="tx1"/>
            </w14:solidFill>
          </w14:textFill>
        </w:rPr>
        <w:t>C</w:t>
      </w:r>
    </w:p>
    <w:p>
      <w:pPr>
        <w:pStyle w:val="3"/>
        <w:spacing w:before="24"/>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w w:val="105"/>
          <w:sz w:val="24"/>
          <w:szCs w:val="24"/>
          <w14:textFill>
            <w14:solidFill>
              <w14:schemeClr w14:val="tx1"/>
            </w14:solidFill>
          </w14:textFill>
        </w:rPr>
        <w:t>PROGRAM</w:t>
      </w:r>
      <w:r>
        <w:rPr>
          <w:rFonts w:hint="default" w:ascii="Times New Roman" w:hAnsi="Times New Roman" w:cs="Times New Roman"/>
          <w:color w:val="000000" w:themeColor="text1"/>
          <w:spacing w:val="-14"/>
          <w:w w:val="105"/>
          <w:sz w:val="24"/>
          <w:szCs w:val="24"/>
          <w14:textFill>
            <w14:solidFill>
              <w14:schemeClr w14:val="tx1"/>
            </w14:solidFill>
          </w14:textFill>
        </w:rPr>
        <w:t xml:space="preserve"> </w:t>
      </w:r>
      <w:r>
        <w:rPr>
          <w:rFonts w:hint="default" w:ascii="Times New Roman" w:hAnsi="Times New Roman" w:cs="Times New Roman"/>
          <w:color w:val="000000" w:themeColor="text1"/>
          <w:w w:val="105"/>
          <w:sz w:val="24"/>
          <w:szCs w:val="24"/>
          <w14:textFill>
            <w14:solidFill>
              <w14:schemeClr w14:val="tx1"/>
            </w14:solidFill>
          </w14:textFill>
        </w:rPr>
        <w:t>LOGIC:</w:t>
      </w:r>
    </w:p>
    <w:p>
      <w:pPr>
        <w:pStyle w:val="2"/>
        <w:rPr>
          <w:rFonts w:hint="default" w:ascii="Times New Roman" w:hAnsi="Times New Roman" w:cs="Times New Roman"/>
          <w:color w:val="000000" w:themeColor="text1"/>
          <w:spacing w:val="-6"/>
          <w:sz w:val="28"/>
          <w:szCs w:val="28"/>
          <w14:textFill>
            <w14:solidFill>
              <w14:schemeClr w14:val="tx1"/>
            </w14:solidFill>
          </w14:textFill>
        </w:rPr>
      </w:pPr>
    </w:p>
    <w:p>
      <w:pPr>
        <w:keepNext w:val="0"/>
        <w:keepLines w:val="0"/>
        <w:widowControl/>
        <w:numPr>
          <w:ilvl w:val="0"/>
          <w:numId w:val="15"/>
        </w:numPr>
        <w:suppressLineNumbers w:val="0"/>
        <w:tabs>
          <w:tab w:val="left" w:pos="720"/>
          <w:tab w:val="clear" w:pos="1560"/>
        </w:tabs>
        <w:wordWrap w:val="0"/>
        <w:spacing w:before="0" w:beforeAutospacing="1" w:after="0" w:afterAutospacing="1" w:line="21" w:lineRule="atLeast"/>
        <w:ind w:left="840" w:leftChars="0" w:hanging="360"/>
        <w:rPr>
          <w:color w:val="000000" w:themeColor="text1"/>
          <w14:textFill>
            <w14:solidFill>
              <w14:schemeClr w14:val="tx1"/>
            </w14:solidFill>
          </w14:textFill>
        </w:rPr>
      </w:pPr>
      <w:r>
        <w:rPr>
          <w:rFonts w:ascii="Consolas" w:hAnsi="Consolas" w:eastAsia="Consolas" w:cs="Consolas"/>
          <w:i w:val="0"/>
          <w:iCs w:val="0"/>
          <w:caps w:val="0"/>
          <w:color w:val="000000" w:themeColor="text1"/>
          <w:spacing w:val="0"/>
          <w:sz w:val="21"/>
          <w:szCs w:val="21"/>
          <w:shd w:val="clear" w:fill="FFFFFF"/>
          <w14:textFill>
            <w14:solidFill>
              <w14:schemeClr w14:val="tx1"/>
            </w14:solidFill>
          </w14:textFill>
        </w:rPr>
        <w:t>#include</w:t>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&lt;stdio.h&gt;</w:t>
      </w:r>
    </w:p>
    <w:p>
      <w:pPr>
        <w:keepNext w:val="0"/>
        <w:keepLines w:val="0"/>
        <w:widowControl/>
        <w:numPr>
          <w:ilvl w:val="0"/>
          <w:numId w:val="15"/>
        </w:numPr>
        <w:suppressLineNumbers w:val="0"/>
        <w:tabs>
          <w:tab w:val="left" w:pos="720"/>
          <w:tab w:val="clear" w:pos="1560"/>
        </w:tabs>
        <w:wordWrap w:val="0"/>
        <w:spacing w:before="0" w:beforeAutospacing="1" w:after="0" w:afterAutospacing="1" w:line="21" w:lineRule="atLeast"/>
        <w:ind w:left="840" w:leftChars="0" w:hanging="360"/>
        <w:rPr>
          <w:color w:val="000000" w:themeColor="text1"/>
          <w14:textFill>
            <w14:solidFill>
              <w14:schemeClr w14:val="tx1"/>
            </w14:solidFill>
          </w14:textFill>
        </w:rPr>
      </w:pP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#include&lt;conio.h&gt;</w:t>
      </w:r>
    </w:p>
    <w:p>
      <w:pPr>
        <w:keepNext w:val="0"/>
        <w:keepLines w:val="0"/>
        <w:widowControl/>
        <w:numPr>
          <w:ilvl w:val="0"/>
          <w:numId w:val="15"/>
        </w:numPr>
        <w:suppressLineNumbers w:val="0"/>
        <w:tabs>
          <w:tab w:val="left" w:pos="720"/>
          <w:tab w:val="clear" w:pos="1560"/>
        </w:tabs>
        <w:wordWrap w:val="0"/>
        <w:spacing w:before="0" w:beforeAutospacing="1" w:after="0" w:afterAutospacing="1" w:line="21" w:lineRule="atLeast"/>
        <w:ind w:left="840" w:leftChars="0" w:hanging="360"/>
        <w:rPr>
          <w:color w:val="000000" w:themeColor="text1"/>
          <w14:textFill>
            <w14:solidFill>
              <w14:schemeClr w14:val="tx1"/>
            </w14:solidFill>
          </w14:textFill>
        </w:rPr>
      </w:pP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void main() {</w:t>
      </w:r>
    </w:p>
    <w:p>
      <w:pPr>
        <w:keepNext w:val="0"/>
        <w:keepLines w:val="0"/>
        <w:widowControl/>
        <w:numPr>
          <w:ilvl w:val="0"/>
          <w:numId w:val="15"/>
        </w:numPr>
        <w:suppressLineNumbers w:val="0"/>
        <w:tabs>
          <w:tab w:val="left" w:pos="720"/>
          <w:tab w:val="clear" w:pos="1560"/>
        </w:tabs>
        <w:wordWrap w:val="0"/>
        <w:spacing w:before="0" w:beforeAutospacing="1" w:after="0" w:afterAutospacing="1" w:line="21" w:lineRule="atLeast"/>
        <w:ind w:left="840" w:leftChars="0" w:hanging="360"/>
        <w:rPr>
          <w:color w:val="000000" w:themeColor="text1"/>
          <w14:textFill>
            <w14:solidFill>
              <w14:schemeClr w14:val="tx1"/>
            </w14:solidFill>
          </w14:textFill>
        </w:rPr>
      </w:pP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int data[7],rec[7],i,c1,c2,c3,c;</w:t>
      </w:r>
    </w:p>
    <w:p>
      <w:pPr>
        <w:keepNext w:val="0"/>
        <w:keepLines w:val="0"/>
        <w:widowControl/>
        <w:numPr>
          <w:ilvl w:val="0"/>
          <w:numId w:val="15"/>
        </w:numPr>
        <w:suppressLineNumbers w:val="0"/>
        <w:tabs>
          <w:tab w:val="left" w:pos="720"/>
          <w:tab w:val="clear" w:pos="1560"/>
        </w:tabs>
        <w:wordWrap w:val="0"/>
        <w:spacing w:before="0" w:beforeAutospacing="1" w:after="0" w:afterAutospacing="1" w:line="21" w:lineRule="atLeast"/>
        <w:ind w:left="840" w:leftChars="0" w:hanging="360"/>
        <w:rPr>
          <w:color w:val="000000" w:themeColor="text1"/>
          <w14:textFill>
            <w14:solidFill>
              <w14:schemeClr w14:val="tx1"/>
            </w14:solidFill>
          </w14:textFill>
        </w:rPr>
      </w:pP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 xml:space="preserve">printf("this works for message of 4bits in size \nenter message bit </w:t>
      </w:r>
    </w:p>
    <w:p>
      <w:pPr>
        <w:keepNext w:val="0"/>
        <w:keepLines w:val="0"/>
        <w:widowControl/>
        <w:numPr>
          <w:ilvl w:val="0"/>
          <w:numId w:val="15"/>
        </w:numPr>
        <w:suppressLineNumbers w:val="0"/>
        <w:tabs>
          <w:tab w:val="left" w:pos="720"/>
          <w:tab w:val="clear" w:pos="1560"/>
        </w:tabs>
        <w:wordWrap w:val="0"/>
        <w:spacing w:before="0" w:beforeAutospacing="1" w:after="0" w:afterAutospacing="1" w:line="21" w:lineRule="atLeast"/>
        <w:ind w:left="840" w:leftChars="0" w:hanging="360"/>
        <w:rPr>
          <w:color w:val="000000" w:themeColor="text1"/>
          <w14:textFill>
            <w14:solidFill>
              <w14:schemeClr w14:val="tx1"/>
            </w14:solidFill>
          </w14:textFill>
        </w:rPr>
      </w:pPr>
      <w:r>
        <w:rPr>
          <w:rFonts w:hint="default" w:ascii="Consolas" w:hAnsi="Consolas" w:eastAsia="Consolas" w:cs="Consolas"/>
          <w:i w:val="0"/>
          <w:iCs w:val="0"/>
          <w:caps w:val="0"/>
          <w:color w:val="000000" w:themeColor="text1"/>
          <w:spacing w:val="0"/>
          <w:sz w:val="21"/>
          <w:szCs w:val="21"/>
          <w:shd w:val="clear" w:fill="FFFFFF"/>
          <w:lang w:val="en-IN"/>
          <w14:textFill>
            <w14:solidFill>
              <w14:schemeClr w14:val="tx1"/>
            </w14:solidFill>
          </w14:textFill>
        </w:rPr>
        <w:t xml:space="preserve">               </w:t>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one by one:  ");</w:t>
      </w:r>
    </w:p>
    <w:p>
      <w:pPr>
        <w:keepNext w:val="0"/>
        <w:keepLines w:val="0"/>
        <w:widowControl/>
        <w:numPr>
          <w:ilvl w:val="0"/>
          <w:numId w:val="15"/>
        </w:numPr>
        <w:suppressLineNumbers w:val="0"/>
        <w:tabs>
          <w:tab w:val="left" w:pos="720"/>
          <w:tab w:val="clear" w:pos="1560"/>
        </w:tabs>
        <w:wordWrap w:val="0"/>
        <w:spacing w:before="0" w:beforeAutospacing="1" w:after="0" w:afterAutospacing="1" w:line="21" w:lineRule="atLeast"/>
        <w:ind w:left="840" w:leftChars="0" w:hanging="360"/>
        <w:rPr>
          <w:color w:val="000000" w:themeColor="text1"/>
          <w14:textFill>
            <w14:solidFill>
              <w14:schemeClr w14:val="tx1"/>
            </w14:solidFill>
          </w14:textFill>
        </w:rPr>
      </w:pP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scanf("%d%d%d%d",&amp;data[0],&amp;data[1],&amp;data[2],&amp;data[4]);</w:t>
      </w:r>
    </w:p>
    <w:p>
      <w:pPr>
        <w:keepNext w:val="0"/>
        <w:keepLines w:val="0"/>
        <w:widowControl/>
        <w:numPr>
          <w:ilvl w:val="0"/>
          <w:numId w:val="15"/>
        </w:numPr>
        <w:suppressLineNumbers w:val="0"/>
        <w:tabs>
          <w:tab w:val="left" w:pos="720"/>
          <w:tab w:val="clear" w:pos="1560"/>
        </w:tabs>
        <w:wordWrap w:val="0"/>
        <w:spacing w:before="0" w:beforeAutospacing="1" w:after="0" w:afterAutospacing="1" w:line="21" w:lineRule="atLeast"/>
        <w:ind w:left="840" w:leftChars="0" w:hanging="360"/>
        <w:rPr>
          <w:color w:val="000000" w:themeColor="text1"/>
          <w14:textFill>
            <w14:solidFill>
              <w14:schemeClr w14:val="tx1"/>
            </w14:solidFill>
          </w14:textFill>
        </w:rPr>
      </w:pP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data[6]=data[0]^data[2]^data[4];</w:t>
      </w:r>
    </w:p>
    <w:p>
      <w:pPr>
        <w:keepNext w:val="0"/>
        <w:keepLines w:val="0"/>
        <w:widowControl/>
        <w:numPr>
          <w:ilvl w:val="0"/>
          <w:numId w:val="15"/>
        </w:numPr>
        <w:suppressLineNumbers w:val="0"/>
        <w:tabs>
          <w:tab w:val="left" w:pos="720"/>
          <w:tab w:val="clear" w:pos="1560"/>
        </w:tabs>
        <w:wordWrap w:val="0"/>
        <w:spacing w:before="0" w:beforeAutospacing="1" w:after="0" w:afterAutospacing="1" w:line="21" w:lineRule="atLeast"/>
        <w:ind w:left="840" w:leftChars="0" w:hanging="360"/>
        <w:rPr>
          <w:color w:val="000000" w:themeColor="text1"/>
          <w14:textFill>
            <w14:solidFill>
              <w14:schemeClr w14:val="tx1"/>
            </w14:solidFill>
          </w14:textFill>
        </w:rPr>
      </w:pP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data[5]=data[0]^data[1]^data[4];</w:t>
      </w:r>
    </w:p>
    <w:p>
      <w:pPr>
        <w:keepNext w:val="0"/>
        <w:keepLines w:val="0"/>
        <w:widowControl/>
        <w:numPr>
          <w:ilvl w:val="0"/>
          <w:numId w:val="15"/>
        </w:numPr>
        <w:suppressLineNumbers w:val="0"/>
        <w:tabs>
          <w:tab w:val="left" w:pos="720"/>
          <w:tab w:val="clear" w:pos="1560"/>
        </w:tabs>
        <w:wordWrap w:val="0"/>
        <w:spacing w:before="0" w:beforeAutospacing="1" w:after="0" w:afterAutospacing="1" w:line="21" w:lineRule="atLeast"/>
        <w:ind w:left="840" w:leftChars="0" w:hanging="360"/>
        <w:rPr>
          <w:color w:val="000000" w:themeColor="text1"/>
          <w14:textFill>
            <w14:solidFill>
              <w14:schemeClr w14:val="tx1"/>
            </w14:solidFill>
          </w14:textFill>
        </w:rPr>
      </w:pP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data[3]=data[0]^data[1]^data[2];</w:t>
      </w:r>
    </w:p>
    <w:p>
      <w:pPr>
        <w:keepNext w:val="0"/>
        <w:keepLines w:val="0"/>
        <w:widowControl/>
        <w:numPr>
          <w:ilvl w:val="0"/>
          <w:numId w:val="15"/>
        </w:numPr>
        <w:suppressLineNumbers w:val="0"/>
        <w:tabs>
          <w:tab w:val="left" w:pos="720"/>
          <w:tab w:val="clear" w:pos="1560"/>
        </w:tabs>
        <w:wordWrap w:val="0"/>
        <w:spacing w:before="0" w:beforeAutospacing="1" w:after="0" w:afterAutospacing="1" w:line="21" w:lineRule="atLeast"/>
        <w:ind w:left="840" w:leftChars="0" w:hanging="360"/>
        <w:rPr>
          <w:color w:val="000000" w:themeColor="text1"/>
          <w14:textFill>
            <w14:solidFill>
              <w14:schemeClr w14:val="tx1"/>
            </w14:solidFill>
          </w14:textFill>
        </w:rPr>
      </w:pP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printf("\nthe encoded bits are given below: \n");</w:t>
      </w:r>
    </w:p>
    <w:p>
      <w:pPr>
        <w:keepNext w:val="0"/>
        <w:keepLines w:val="0"/>
        <w:widowControl/>
        <w:numPr>
          <w:ilvl w:val="0"/>
          <w:numId w:val="15"/>
        </w:numPr>
        <w:suppressLineNumbers w:val="0"/>
        <w:tabs>
          <w:tab w:val="left" w:pos="720"/>
          <w:tab w:val="clear" w:pos="1560"/>
        </w:tabs>
        <w:wordWrap w:val="0"/>
        <w:spacing w:before="0" w:beforeAutospacing="1" w:after="0" w:afterAutospacing="1" w:line="21" w:lineRule="atLeast"/>
        <w:ind w:left="840" w:leftChars="0" w:hanging="360"/>
        <w:rPr>
          <w:color w:val="000000" w:themeColor="text1"/>
          <w14:textFill>
            <w14:solidFill>
              <w14:schemeClr w14:val="tx1"/>
            </w14:solidFill>
          </w14:textFill>
        </w:rPr>
      </w:pP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for (i=0;i&lt;7;i++) {</w:t>
      </w:r>
    </w:p>
    <w:p>
      <w:pPr>
        <w:keepNext w:val="0"/>
        <w:keepLines w:val="0"/>
        <w:widowControl/>
        <w:numPr>
          <w:ilvl w:val="0"/>
          <w:numId w:val="15"/>
        </w:numPr>
        <w:suppressLineNumbers w:val="0"/>
        <w:tabs>
          <w:tab w:val="left" w:pos="720"/>
          <w:tab w:val="clear" w:pos="1560"/>
        </w:tabs>
        <w:wordWrap w:val="0"/>
        <w:spacing w:before="0" w:beforeAutospacing="1" w:after="0" w:afterAutospacing="1" w:line="21" w:lineRule="atLeast"/>
        <w:ind w:left="840" w:leftChars="0" w:hanging="360"/>
        <w:rPr>
          <w:color w:val="000000" w:themeColor="text1"/>
          <w14:textFill>
            <w14:solidFill>
              <w14:schemeClr w14:val="tx1"/>
            </w14:solidFill>
          </w14:textFill>
        </w:rPr>
      </w:pP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printf("%d ",data[i]);</w:t>
      </w:r>
    </w:p>
    <w:p>
      <w:pPr>
        <w:keepNext w:val="0"/>
        <w:keepLines w:val="0"/>
        <w:widowControl/>
        <w:numPr>
          <w:ilvl w:val="0"/>
          <w:numId w:val="15"/>
        </w:numPr>
        <w:suppressLineNumbers w:val="0"/>
        <w:tabs>
          <w:tab w:val="left" w:pos="720"/>
          <w:tab w:val="clear" w:pos="1560"/>
        </w:tabs>
        <w:wordWrap w:val="0"/>
        <w:spacing w:before="0" w:beforeAutospacing="1" w:after="0" w:afterAutospacing="1" w:line="21" w:lineRule="atLeast"/>
        <w:ind w:left="840" w:leftChars="0" w:hanging="360"/>
        <w:rPr>
          <w:color w:val="000000" w:themeColor="text1"/>
          <w14:textFill>
            <w14:solidFill>
              <w14:schemeClr w14:val="tx1"/>
            </w14:solidFill>
          </w14:textFill>
        </w:rPr>
      </w:pP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w:t>
      </w:r>
    </w:p>
    <w:p>
      <w:pPr>
        <w:keepNext w:val="0"/>
        <w:keepLines w:val="0"/>
        <w:widowControl/>
        <w:numPr>
          <w:ilvl w:val="0"/>
          <w:numId w:val="15"/>
        </w:numPr>
        <w:suppressLineNumbers w:val="0"/>
        <w:tabs>
          <w:tab w:val="left" w:pos="720"/>
          <w:tab w:val="clear" w:pos="1560"/>
        </w:tabs>
        <w:wordWrap w:val="0"/>
        <w:spacing w:before="0" w:beforeAutospacing="1" w:after="0" w:afterAutospacing="1" w:line="21" w:lineRule="atLeast"/>
        <w:ind w:left="840" w:leftChars="0" w:hanging="360"/>
        <w:rPr>
          <w:color w:val="000000" w:themeColor="text1"/>
          <w14:textFill>
            <w14:solidFill>
              <w14:schemeClr w14:val="tx1"/>
            </w14:solidFill>
          </w14:textFill>
        </w:rPr>
      </w:pP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printf("\nenter the received data bits one by one: ");</w:t>
      </w:r>
    </w:p>
    <w:p>
      <w:pPr>
        <w:keepNext w:val="0"/>
        <w:keepLines w:val="0"/>
        <w:widowControl/>
        <w:numPr>
          <w:ilvl w:val="0"/>
          <w:numId w:val="15"/>
        </w:numPr>
        <w:suppressLineNumbers w:val="0"/>
        <w:tabs>
          <w:tab w:val="left" w:pos="720"/>
          <w:tab w:val="clear" w:pos="1560"/>
        </w:tabs>
        <w:wordWrap w:val="0"/>
        <w:spacing w:before="0" w:beforeAutospacing="1" w:after="0" w:afterAutospacing="1" w:line="21" w:lineRule="atLeast"/>
        <w:ind w:left="840" w:leftChars="0" w:hanging="360"/>
        <w:rPr>
          <w:color w:val="000000" w:themeColor="text1"/>
          <w14:textFill>
            <w14:solidFill>
              <w14:schemeClr w14:val="tx1"/>
            </w14:solidFill>
          </w14:textFill>
        </w:rPr>
      </w:pP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for (i=0;i&lt;7;i++) {</w:t>
      </w:r>
    </w:p>
    <w:p>
      <w:pPr>
        <w:keepNext w:val="0"/>
        <w:keepLines w:val="0"/>
        <w:widowControl/>
        <w:numPr>
          <w:ilvl w:val="0"/>
          <w:numId w:val="15"/>
        </w:numPr>
        <w:suppressLineNumbers w:val="0"/>
        <w:tabs>
          <w:tab w:val="left" w:pos="720"/>
          <w:tab w:val="clear" w:pos="1560"/>
        </w:tabs>
        <w:wordWrap w:val="0"/>
        <w:spacing w:before="0" w:beforeAutospacing="1" w:after="0" w:afterAutospacing="1" w:line="21" w:lineRule="atLeast"/>
        <w:ind w:left="840" w:leftChars="0" w:hanging="360"/>
        <w:rPr>
          <w:color w:val="000000" w:themeColor="text1"/>
          <w14:textFill>
            <w14:solidFill>
              <w14:schemeClr w14:val="tx1"/>
            </w14:solidFill>
          </w14:textFill>
        </w:rPr>
      </w:pP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scanf("%d",&amp;rec[i]);</w:t>
      </w:r>
    </w:p>
    <w:p>
      <w:pPr>
        <w:keepNext w:val="0"/>
        <w:keepLines w:val="0"/>
        <w:widowControl/>
        <w:numPr>
          <w:ilvl w:val="0"/>
          <w:numId w:val="15"/>
        </w:numPr>
        <w:suppressLineNumbers w:val="0"/>
        <w:tabs>
          <w:tab w:val="left" w:pos="720"/>
          <w:tab w:val="clear" w:pos="1560"/>
        </w:tabs>
        <w:wordWrap w:val="0"/>
        <w:spacing w:before="0" w:beforeAutospacing="1" w:after="0" w:afterAutospacing="1" w:line="21" w:lineRule="atLeast"/>
        <w:ind w:left="840" w:leftChars="0" w:hanging="360"/>
        <w:rPr>
          <w:color w:val="000000" w:themeColor="text1"/>
          <w14:textFill>
            <w14:solidFill>
              <w14:schemeClr w14:val="tx1"/>
            </w14:solidFill>
          </w14:textFill>
        </w:rPr>
      </w:pP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w:t>
      </w:r>
    </w:p>
    <w:p>
      <w:pPr>
        <w:keepNext w:val="0"/>
        <w:keepLines w:val="0"/>
        <w:widowControl/>
        <w:numPr>
          <w:ilvl w:val="0"/>
          <w:numId w:val="15"/>
        </w:numPr>
        <w:suppressLineNumbers w:val="0"/>
        <w:tabs>
          <w:tab w:val="left" w:pos="720"/>
          <w:tab w:val="clear" w:pos="1560"/>
        </w:tabs>
        <w:wordWrap w:val="0"/>
        <w:spacing w:before="0" w:beforeAutospacing="1" w:after="0" w:afterAutospacing="1" w:line="21" w:lineRule="atLeast"/>
        <w:ind w:left="840" w:leftChars="0" w:hanging="360"/>
        <w:rPr>
          <w:color w:val="000000" w:themeColor="text1"/>
          <w14:textFill>
            <w14:solidFill>
              <w14:schemeClr w14:val="tx1"/>
            </w14:solidFill>
          </w14:textFill>
        </w:rPr>
      </w:pP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c1=rec[6]^rec[4]^rec[2]^rec[0];</w:t>
      </w:r>
    </w:p>
    <w:p>
      <w:pPr>
        <w:keepNext w:val="0"/>
        <w:keepLines w:val="0"/>
        <w:widowControl/>
        <w:numPr>
          <w:ilvl w:val="0"/>
          <w:numId w:val="15"/>
        </w:numPr>
        <w:suppressLineNumbers w:val="0"/>
        <w:tabs>
          <w:tab w:val="left" w:pos="720"/>
          <w:tab w:val="clear" w:pos="1560"/>
        </w:tabs>
        <w:wordWrap w:val="0"/>
        <w:spacing w:before="0" w:beforeAutospacing="1" w:after="0" w:afterAutospacing="1" w:line="21" w:lineRule="atLeast"/>
        <w:ind w:left="840" w:leftChars="0" w:hanging="360"/>
        <w:rPr>
          <w:color w:val="000000" w:themeColor="text1"/>
          <w14:textFill>
            <w14:solidFill>
              <w14:schemeClr w14:val="tx1"/>
            </w14:solidFill>
          </w14:textFill>
        </w:rPr>
      </w:pP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c2=rec[5]^rec[4]^rec[1]^rec[0];</w:t>
      </w:r>
    </w:p>
    <w:p>
      <w:pPr>
        <w:keepNext w:val="0"/>
        <w:keepLines w:val="0"/>
        <w:widowControl/>
        <w:numPr>
          <w:ilvl w:val="0"/>
          <w:numId w:val="15"/>
        </w:numPr>
        <w:suppressLineNumbers w:val="0"/>
        <w:tabs>
          <w:tab w:val="left" w:pos="720"/>
          <w:tab w:val="clear" w:pos="1560"/>
        </w:tabs>
        <w:wordWrap w:val="0"/>
        <w:spacing w:before="0" w:beforeAutospacing="1" w:after="0" w:afterAutospacing="1" w:line="21" w:lineRule="atLeast"/>
        <w:ind w:left="840" w:leftChars="0" w:hanging="360"/>
        <w:rPr>
          <w:color w:val="000000" w:themeColor="text1"/>
          <w14:textFill>
            <w14:solidFill>
              <w14:schemeClr w14:val="tx1"/>
            </w14:solidFill>
          </w14:textFill>
        </w:rPr>
      </w:pP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c3=rec[3]^rec[2]^rec[1]^rec[0];</w:t>
      </w:r>
    </w:p>
    <w:p>
      <w:pPr>
        <w:keepNext w:val="0"/>
        <w:keepLines w:val="0"/>
        <w:widowControl/>
        <w:numPr>
          <w:ilvl w:val="0"/>
          <w:numId w:val="15"/>
        </w:numPr>
        <w:suppressLineNumbers w:val="0"/>
        <w:tabs>
          <w:tab w:val="left" w:pos="720"/>
          <w:tab w:val="clear" w:pos="1560"/>
        </w:tabs>
        <w:wordWrap w:val="0"/>
        <w:spacing w:before="0" w:beforeAutospacing="1" w:after="0" w:afterAutospacing="1" w:line="21" w:lineRule="atLeast"/>
        <w:ind w:left="840" w:leftChars="0" w:hanging="360"/>
        <w:rPr>
          <w:color w:val="000000" w:themeColor="text1"/>
          <w14:textFill>
            <w14:solidFill>
              <w14:schemeClr w14:val="tx1"/>
            </w14:solidFill>
          </w14:textFill>
        </w:rPr>
      </w:pP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c=c3*4+c2*2+c1 ;</w:t>
      </w:r>
    </w:p>
    <w:p>
      <w:pPr>
        <w:keepNext w:val="0"/>
        <w:keepLines w:val="0"/>
        <w:widowControl/>
        <w:numPr>
          <w:ilvl w:val="0"/>
          <w:numId w:val="15"/>
        </w:numPr>
        <w:suppressLineNumbers w:val="0"/>
        <w:tabs>
          <w:tab w:val="left" w:pos="720"/>
          <w:tab w:val="clear" w:pos="1560"/>
        </w:tabs>
        <w:wordWrap w:val="0"/>
        <w:spacing w:before="0" w:beforeAutospacing="1" w:after="0" w:afterAutospacing="1" w:line="21" w:lineRule="atLeast"/>
        <w:ind w:left="840" w:leftChars="0" w:hanging="360"/>
        <w:rPr>
          <w:color w:val="000000" w:themeColor="text1"/>
          <w14:textFill>
            <w14:solidFill>
              <w14:schemeClr w14:val="tx1"/>
            </w14:solidFill>
          </w14:textFill>
        </w:rPr>
      </w:pP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if(c==0) {</w:t>
      </w:r>
    </w:p>
    <w:p>
      <w:pPr>
        <w:keepNext w:val="0"/>
        <w:keepLines w:val="0"/>
        <w:widowControl/>
        <w:numPr>
          <w:ilvl w:val="0"/>
          <w:numId w:val="15"/>
        </w:numPr>
        <w:suppressLineNumbers w:val="0"/>
        <w:tabs>
          <w:tab w:val="left" w:pos="720"/>
          <w:tab w:val="clear" w:pos="1560"/>
        </w:tabs>
        <w:wordWrap w:val="0"/>
        <w:spacing w:before="0" w:beforeAutospacing="1" w:after="0" w:afterAutospacing="1" w:line="21" w:lineRule="atLeast"/>
        <w:ind w:left="840" w:leftChars="0" w:hanging="360"/>
        <w:rPr>
          <w:color w:val="000000" w:themeColor="text1"/>
          <w14:textFill>
            <w14:solidFill>
              <w14:schemeClr w14:val="tx1"/>
            </w14:solidFill>
          </w14:textFill>
        </w:rPr>
      </w:pP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printf("\ncongratulations there is no error: ");</w:t>
      </w:r>
    </w:p>
    <w:p>
      <w:pPr>
        <w:keepNext w:val="0"/>
        <w:keepLines w:val="0"/>
        <w:widowControl/>
        <w:numPr>
          <w:ilvl w:val="0"/>
          <w:numId w:val="15"/>
        </w:numPr>
        <w:suppressLineNumbers w:val="0"/>
        <w:tabs>
          <w:tab w:val="left" w:pos="720"/>
          <w:tab w:val="clear" w:pos="1560"/>
        </w:tabs>
        <w:wordWrap w:val="0"/>
        <w:spacing w:before="0" w:beforeAutospacing="1" w:after="0" w:afterAutospacing="1" w:line="21" w:lineRule="atLeast"/>
        <w:ind w:left="840" w:leftChars="0" w:hanging="360"/>
        <w:rPr>
          <w:color w:val="000000" w:themeColor="text1"/>
          <w14:textFill>
            <w14:solidFill>
              <w14:schemeClr w14:val="tx1"/>
            </w14:solidFill>
          </w14:textFill>
        </w:rPr>
      </w:pP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 else {</w:t>
      </w:r>
    </w:p>
    <w:p>
      <w:pPr>
        <w:keepNext w:val="0"/>
        <w:keepLines w:val="0"/>
        <w:widowControl/>
        <w:numPr>
          <w:ilvl w:val="0"/>
          <w:numId w:val="15"/>
        </w:numPr>
        <w:suppressLineNumbers w:val="0"/>
        <w:tabs>
          <w:tab w:val="left" w:pos="720"/>
          <w:tab w:val="clear" w:pos="1560"/>
        </w:tabs>
        <w:wordWrap w:val="0"/>
        <w:spacing w:before="0" w:beforeAutospacing="1" w:after="0" w:afterAutospacing="1" w:line="21" w:lineRule="atLeast"/>
        <w:ind w:left="840" w:leftChars="0" w:hanging="360"/>
        <w:rPr>
          <w:color w:val="000000" w:themeColor="text1"/>
          <w14:textFill>
            <w14:solidFill>
              <w14:schemeClr w14:val="tx1"/>
            </w14:solidFill>
          </w14:textFill>
        </w:rPr>
      </w:pP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printf("\nerron on the postion: %d\nthe correct message is \n",c);</w:t>
      </w:r>
    </w:p>
    <w:p>
      <w:pPr>
        <w:keepNext w:val="0"/>
        <w:keepLines w:val="0"/>
        <w:widowControl/>
        <w:numPr>
          <w:ilvl w:val="0"/>
          <w:numId w:val="15"/>
        </w:numPr>
        <w:suppressLineNumbers w:val="0"/>
        <w:tabs>
          <w:tab w:val="left" w:pos="720"/>
          <w:tab w:val="clear" w:pos="1560"/>
        </w:tabs>
        <w:wordWrap w:val="0"/>
        <w:spacing w:before="0" w:beforeAutospacing="1" w:after="0" w:afterAutospacing="1" w:line="21" w:lineRule="atLeast"/>
        <w:ind w:left="840" w:leftChars="0" w:hanging="360"/>
        <w:rPr>
          <w:color w:val="000000" w:themeColor="text1"/>
          <w14:textFill>
            <w14:solidFill>
              <w14:schemeClr w14:val="tx1"/>
            </w14:solidFill>
          </w14:textFill>
        </w:rPr>
      </w:pP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if(rec[7-c]==0)</w:t>
      </w:r>
    </w:p>
    <w:p>
      <w:pPr>
        <w:keepNext w:val="0"/>
        <w:keepLines w:val="0"/>
        <w:widowControl/>
        <w:numPr>
          <w:ilvl w:val="0"/>
          <w:numId w:val="15"/>
        </w:numPr>
        <w:suppressLineNumbers w:val="0"/>
        <w:tabs>
          <w:tab w:val="left" w:pos="720"/>
          <w:tab w:val="clear" w:pos="1560"/>
        </w:tabs>
        <w:wordWrap w:val="0"/>
        <w:spacing w:before="0" w:beforeAutospacing="1" w:after="0" w:afterAutospacing="1" w:line="21" w:lineRule="atLeast"/>
        <w:ind w:left="840" w:leftChars="0" w:hanging="360"/>
        <w:rPr>
          <w:color w:val="000000" w:themeColor="text1"/>
          <w14:textFill>
            <w14:solidFill>
              <w14:schemeClr w14:val="tx1"/>
            </w14:solidFill>
          </w14:textFill>
        </w:rPr>
      </w:pP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 xml:space="preserve"> </w:t>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rec[7-c]=1; else</w:t>
      </w:r>
    </w:p>
    <w:p>
      <w:pPr>
        <w:keepNext w:val="0"/>
        <w:keepLines w:val="0"/>
        <w:widowControl/>
        <w:numPr>
          <w:ilvl w:val="0"/>
          <w:numId w:val="15"/>
        </w:numPr>
        <w:suppressLineNumbers w:val="0"/>
        <w:tabs>
          <w:tab w:val="left" w:pos="720"/>
          <w:tab w:val="clear" w:pos="1560"/>
        </w:tabs>
        <w:wordWrap w:val="0"/>
        <w:spacing w:before="0" w:beforeAutospacing="1" w:after="0" w:afterAutospacing="1" w:line="21" w:lineRule="atLeast"/>
        <w:ind w:left="840" w:leftChars="0" w:hanging="360"/>
        <w:rPr>
          <w:color w:val="000000" w:themeColor="text1"/>
          <w14:textFill>
            <w14:solidFill>
              <w14:schemeClr w14:val="tx1"/>
            </w14:solidFill>
          </w14:textFill>
        </w:rPr>
      </w:pP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 xml:space="preserve"> </w:t>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rec[7-c]=0;</w:t>
      </w:r>
    </w:p>
    <w:p>
      <w:pPr>
        <w:keepNext w:val="0"/>
        <w:keepLines w:val="0"/>
        <w:widowControl/>
        <w:numPr>
          <w:ilvl w:val="0"/>
          <w:numId w:val="15"/>
        </w:numPr>
        <w:suppressLineNumbers w:val="0"/>
        <w:tabs>
          <w:tab w:val="left" w:pos="720"/>
          <w:tab w:val="clear" w:pos="1560"/>
        </w:tabs>
        <w:wordWrap w:val="0"/>
        <w:spacing w:before="0" w:beforeAutospacing="1" w:after="0" w:afterAutospacing="1" w:line="21" w:lineRule="atLeast"/>
        <w:ind w:left="840" w:leftChars="0" w:hanging="360"/>
        <w:rPr>
          <w:color w:val="000000" w:themeColor="text1"/>
          <w14:textFill>
            <w14:solidFill>
              <w14:schemeClr w14:val="tx1"/>
            </w14:solidFill>
          </w14:textFill>
        </w:rPr>
      </w:pP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for (i=0;i&lt;7;i++) {</w:t>
      </w:r>
    </w:p>
    <w:p>
      <w:pPr>
        <w:keepNext w:val="0"/>
        <w:keepLines w:val="0"/>
        <w:widowControl/>
        <w:numPr>
          <w:ilvl w:val="0"/>
          <w:numId w:val="15"/>
        </w:numPr>
        <w:suppressLineNumbers w:val="0"/>
        <w:tabs>
          <w:tab w:val="left" w:pos="720"/>
          <w:tab w:val="clear" w:pos="1560"/>
        </w:tabs>
        <w:wordWrap w:val="0"/>
        <w:spacing w:before="0" w:beforeAutospacing="1" w:after="0" w:afterAutospacing="1" w:line="21" w:lineRule="atLeast"/>
        <w:ind w:left="840" w:leftChars="0" w:hanging="360"/>
        <w:rPr>
          <w:color w:val="000000" w:themeColor="text1"/>
          <w14:textFill>
            <w14:solidFill>
              <w14:schemeClr w14:val="tx1"/>
            </w14:solidFill>
          </w14:textFill>
        </w:rPr>
      </w:pP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printf("%d ",rec[i]);</w:t>
      </w:r>
    </w:p>
    <w:p>
      <w:pPr>
        <w:keepNext w:val="0"/>
        <w:keepLines w:val="0"/>
        <w:widowControl/>
        <w:numPr>
          <w:ilvl w:val="0"/>
          <w:numId w:val="15"/>
        </w:numPr>
        <w:suppressLineNumbers w:val="0"/>
        <w:tabs>
          <w:tab w:val="left" w:pos="720"/>
          <w:tab w:val="clear" w:pos="1560"/>
        </w:tabs>
        <w:wordWrap w:val="0"/>
        <w:spacing w:before="0" w:beforeAutospacing="1" w:after="0" w:afterAutospacing="1" w:line="21" w:lineRule="atLeast"/>
        <w:ind w:left="840" w:leftChars="0" w:hanging="360"/>
        <w:rPr>
          <w:color w:val="000000" w:themeColor="text1"/>
          <w14:textFill>
            <w14:solidFill>
              <w14:schemeClr w14:val="tx1"/>
            </w14:solidFill>
          </w14:textFill>
        </w:rPr>
      </w:pP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w:t>
      </w:r>
    </w:p>
    <w:p>
      <w:pPr>
        <w:keepNext w:val="0"/>
        <w:keepLines w:val="0"/>
        <w:widowControl/>
        <w:numPr>
          <w:ilvl w:val="0"/>
          <w:numId w:val="15"/>
        </w:numPr>
        <w:suppressLineNumbers w:val="0"/>
        <w:tabs>
          <w:tab w:val="left" w:pos="720"/>
          <w:tab w:val="clear" w:pos="1560"/>
        </w:tabs>
        <w:wordWrap w:val="0"/>
        <w:spacing w:before="0" w:beforeAutospacing="1" w:after="0" w:afterAutospacing="1" w:line="21" w:lineRule="atLeast"/>
        <w:ind w:left="840" w:leftChars="0" w:hanging="360"/>
        <w:rPr>
          <w:color w:val="000000" w:themeColor="text1"/>
          <w14:textFill>
            <w14:solidFill>
              <w14:schemeClr w14:val="tx1"/>
            </w14:solidFill>
          </w14:textFill>
        </w:rPr>
      </w:pP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w:t>
      </w:r>
    </w:p>
    <w:p>
      <w:pPr>
        <w:keepNext w:val="0"/>
        <w:keepLines w:val="0"/>
        <w:widowControl/>
        <w:numPr>
          <w:ilvl w:val="0"/>
          <w:numId w:val="15"/>
        </w:numPr>
        <w:suppressLineNumbers w:val="0"/>
        <w:tabs>
          <w:tab w:val="left" w:pos="720"/>
          <w:tab w:val="clear" w:pos="1560"/>
        </w:tabs>
        <w:wordWrap w:val="0"/>
        <w:spacing w:before="0" w:beforeAutospacing="1" w:after="0" w:afterAutospacing="1" w:line="21" w:lineRule="atLeast"/>
        <w:ind w:left="840" w:leftChars="0" w:hanging="360"/>
        <w:rPr>
          <w:color w:val="000000" w:themeColor="text1"/>
          <w14:textFill>
            <w14:solidFill>
              <w14:schemeClr w14:val="tx1"/>
            </w14:solidFill>
          </w14:textFill>
        </w:rPr>
      </w:pP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ab/>
      </w: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getch();</w:t>
      </w:r>
    </w:p>
    <w:p>
      <w:pPr>
        <w:keepNext w:val="0"/>
        <w:keepLines w:val="0"/>
        <w:widowControl/>
        <w:numPr>
          <w:ilvl w:val="0"/>
          <w:numId w:val="15"/>
        </w:numPr>
        <w:suppressLineNumbers w:val="0"/>
        <w:tabs>
          <w:tab w:val="left" w:pos="720"/>
          <w:tab w:val="clear" w:pos="1560"/>
        </w:tabs>
        <w:wordWrap w:val="0"/>
        <w:spacing w:before="0" w:beforeAutospacing="1" w:after="0" w:afterAutospacing="1" w:line="21" w:lineRule="atLeast"/>
        <w:ind w:left="840" w:leftChars="0" w:hanging="360"/>
        <w:rPr>
          <w:color w:val="000000" w:themeColor="text1"/>
          <w14:textFill>
            <w14:solidFill>
              <w14:schemeClr w14:val="tx1"/>
            </w14:solidFill>
          </w14:textFill>
        </w:rPr>
      </w:pPr>
      <w:r>
        <w:rPr>
          <w:rFonts w:hint="default" w:ascii="Consolas" w:hAnsi="Consolas" w:eastAsia="Consolas" w:cs="Consolas"/>
          <w:i w:val="0"/>
          <w:iCs w:val="0"/>
          <w:caps w:val="0"/>
          <w:color w:val="000000" w:themeColor="text1"/>
          <w:spacing w:val="0"/>
          <w:sz w:val="21"/>
          <w:szCs w:val="21"/>
          <w:shd w:val="clear" w:fill="FFFFFF"/>
          <w14:textFill>
            <w14:solidFill>
              <w14:schemeClr w14:val="tx1"/>
            </w14:solidFill>
          </w14:textFill>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17" w:lineRule="atLeast"/>
        <w:ind w:left="0" w:right="0" w:firstLine="0"/>
        <w:rPr>
          <w:rFonts w:hint="default" w:ascii="Segoe UI" w:hAnsi="Segoe UI" w:eastAsia="Segoe UI" w:cs="Segoe UI"/>
          <w:i w:val="0"/>
          <w:iCs w:val="0"/>
          <w:caps w:val="0"/>
          <w:color w:val="000000" w:themeColor="text1"/>
          <w:spacing w:val="0"/>
          <w:sz w:val="36"/>
          <w:szCs w:val="36"/>
          <w:shd w:val="clear" w:fill="FFFFFF"/>
          <w14:textFill>
            <w14:solidFill>
              <w14:schemeClr w14:val="tx1"/>
            </w14:solidFill>
          </w14:textFill>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17" w:lineRule="atLeast"/>
        <w:ind w:left="0" w:right="0" w:firstLine="720" w:firstLineChars="0"/>
        <w:rPr>
          <w:rFonts w:ascii="Segoe UI" w:hAnsi="Segoe UI" w:eastAsia="Segoe UI" w:cs="Segoe UI"/>
          <w:i w:val="0"/>
          <w:iCs w:val="0"/>
          <w:caps w:val="0"/>
          <w:color w:val="000000" w:themeColor="text1"/>
          <w:spacing w:val="0"/>
          <w:sz w:val="36"/>
          <w:szCs w:val="36"/>
          <w14:textFill>
            <w14:solidFill>
              <w14:schemeClr w14:val="tx1"/>
            </w14:solidFill>
          </w14:textFill>
        </w:rPr>
      </w:pPr>
      <w:r>
        <w:rPr>
          <w:rFonts w:hint="default" w:ascii="Segoe UI" w:hAnsi="Segoe UI" w:eastAsia="Segoe UI" w:cs="Segoe UI"/>
          <w:i w:val="0"/>
          <w:iCs w:val="0"/>
          <w:caps w:val="0"/>
          <w:color w:val="000000" w:themeColor="text1"/>
          <w:spacing w:val="0"/>
          <w:sz w:val="36"/>
          <w:szCs w:val="36"/>
          <w:shd w:val="clear" w:fill="FFFFFF"/>
          <w14:textFill>
            <w14:solidFill>
              <w14:schemeClr w14:val="tx1"/>
            </w14:solidFill>
          </w14:textFill>
        </w:rPr>
        <w:t>Output</w:t>
      </w:r>
    </w:p>
    <w:p>
      <w:pPr>
        <w:pStyle w:val="13"/>
        <w:keepNext w:val="0"/>
        <w:keepLines w:val="0"/>
        <w:widowControl/>
        <w:suppressLineNumbers w:val="0"/>
        <w:shd w:val="clear" w:fill="FFFFFF"/>
        <w:ind w:left="0" w:firstLine="720" w:firstLineChars="0"/>
        <w:rPr>
          <w:rFonts w:hint="default" w:ascii="Segoe UI" w:hAnsi="Segoe UI" w:eastAsia="Segoe UI" w:cs="Segoe UI"/>
          <w:i w:val="0"/>
          <w:iCs w:val="0"/>
          <w:caps w:val="0"/>
          <w:color w:val="000000" w:themeColor="text1"/>
          <w:spacing w:val="0"/>
          <w:sz w:val="21"/>
          <w:szCs w:val="21"/>
          <w14:textFill>
            <w14:solidFill>
              <w14:schemeClr w14:val="tx1"/>
            </w14:solidFill>
          </w14:textFill>
        </w:rPr>
      </w:pPr>
      <w:r>
        <w:rPr>
          <w:rFonts w:hint="default" w:ascii="Segoe UI" w:hAnsi="Segoe UI" w:eastAsia="Segoe UI" w:cs="Segoe UI"/>
          <w:i w:val="0"/>
          <w:iCs w:val="0"/>
          <w:caps w:val="0"/>
          <w:color w:val="000000" w:themeColor="text1"/>
          <w:spacing w:val="0"/>
          <w:sz w:val="21"/>
          <w:szCs w:val="21"/>
          <w:shd w:val="clear" w:fill="FFFFFF"/>
          <w14:textFill>
            <w14:solidFill>
              <w14:schemeClr w14:val="tx1"/>
            </w14:solidFill>
          </w14:textFill>
        </w:rPr>
        <w:drawing>
          <wp:inline distT="0" distB="0" distL="114300" distR="114300">
            <wp:extent cx="5534660" cy="5175250"/>
            <wp:effectExtent l="0" t="0" r="8890" b="6350"/>
            <wp:docPr id="28"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descr="IMG_256"/>
                    <pic:cNvPicPr>
                      <a:picLocks noChangeAspect="1"/>
                    </pic:cNvPicPr>
                  </pic:nvPicPr>
                  <pic:blipFill>
                    <a:blip r:embed="rId12"/>
                    <a:stretch>
                      <a:fillRect/>
                    </a:stretch>
                  </pic:blipFill>
                  <pic:spPr>
                    <a:xfrm>
                      <a:off x="0" y="0"/>
                      <a:ext cx="5534660" cy="5175250"/>
                    </a:xfrm>
                    <a:prstGeom prst="rect">
                      <a:avLst/>
                    </a:prstGeom>
                    <a:noFill/>
                    <a:ln w="9525">
                      <a:noFill/>
                    </a:ln>
                  </pic:spPr>
                </pic:pic>
              </a:graphicData>
            </a:graphic>
          </wp:inline>
        </w:drawing>
      </w:r>
    </w:p>
    <w:p>
      <w:pPr>
        <w:pStyle w:val="2"/>
        <w:rPr>
          <w:rFonts w:hint="default" w:ascii="Times New Roman" w:hAnsi="Times New Roman" w:cs="Times New Roman"/>
          <w:spacing w:val="-6"/>
          <w:sz w:val="28"/>
          <w:szCs w:val="28"/>
        </w:rPr>
      </w:pPr>
    </w:p>
    <w:p>
      <w:pPr>
        <w:pStyle w:val="2"/>
        <w:rPr>
          <w:rFonts w:hint="default" w:ascii="Times New Roman" w:hAnsi="Times New Roman" w:cs="Times New Roman"/>
          <w:spacing w:val="-6"/>
          <w:sz w:val="28"/>
          <w:szCs w:val="28"/>
        </w:rPr>
      </w:pPr>
    </w:p>
    <w:p>
      <w:pPr>
        <w:pStyle w:val="2"/>
        <w:rPr>
          <w:rFonts w:hint="default" w:ascii="Times New Roman" w:hAnsi="Times New Roman" w:cs="Times New Roman"/>
          <w:spacing w:val="-6"/>
          <w:sz w:val="28"/>
          <w:szCs w:val="28"/>
        </w:rPr>
      </w:pPr>
    </w:p>
    <w:p>
      <w:pPr>
        <w:pStyle w:val="2"/>
        <w:rPr>
          <w:rFonts w:hint="default" w:ascii="Times New Roman" w:hAnsi="Times New Roman" w:cs="Times New Roman"/>
          <w:spacing w:val="-6"/>
          <w:sz w:val="28"/>
          <w:szCs w:val="28"/>
        </w:rPr>
      </w:pPr>
    </w:p>
    <w:p>
      <w:pPr>
        <w:pStyle w:val="2"/>
        <w:rPr>
          <w:rFonts w:hint="default" w:ascii="Times New Roman" w:hAnsi="Times New Roman" w:cs="Times New Roman"/>
          <w:spacing w:val="-6"/>
          <w:sz w:val="28"/>
          <w:szCs w:val="28"/>
        </w:rPr>
      </w:pPr>
    </w:p>
    <w:p>
      <w:pPr>
        <w:pStyle w:val="2"/>
        <w:rPr>
          <w:rFonts w:hint="default" w:ascii="Times New Roman" w:hAnsi="Times New Roman" w:cs="Times New Roman"/>
          <w:spacing w:val="-6"/>
          <w:sz w:val="28"/>
          <w:szCs w:val="28"/>
        </w:rPr>
      </w:pPr>
    </w:p>
    <w:p>
      <w:pPr>
        <w:pStyle w:val="2"/>
        <w:rPr>
          <w:rFonts w:hint="default" w:ascii="Times New Roman" w:hAnsi="Times New Roman" w:cs="Times New Roman"/>
          <w:spacing w:val="-6"/>
          <w:sz w:val="28"/>
          <w:szCs w:val="28"/>
        </w:rPr>
      </w:pPr>
    </w:p>
    <w:p>
      <w:pPr>
        <w:pStyle w:val="2"/>
        <w:rPr>
          <w:rFonts w:hint="default" w:ascii="Times New Roman" w:hAnsi="Times New Roman" w:cs="Times New Roman"/>
          <w:spacing w:val="-6"/>
          <w:sz w:val="28"/>
          <w:szCs w:val="28"/>
        </w:rPr>
      </w:pPr>
    </w:p>
    <w:p>
      <w:pPr>
        <w:pStyle w:val="2"/>
        <w:rPr>
          <w:rFonts w:hint="default" w:ascii="Times New Roman" w:hAnsi="Times New Roman" w:cs="Times New Roman"/>
          <w:spacing w:val="-6"/>
          <w:sz w:val="28"/>
          <w:szCs w:val="28"/>
        </w:rPr>
      </w:pPr>
    </w:p>
    <w:p>
      <w:pPr>
        <w:pStyle w:val="2"/>
        <w:rPr>
          <w:rFonts w:hint="default" w:ascii="Times New Roman" w:hAnsi="Times New Roman" w:cs="Times New Roman"/>
          <w:sz w:val="28"/>
          <w:szCs w:val="28"/>
          <w:lang w:val="en-IN"/>
        </w:rPr>
      </w:pPr>
      <w:r>
        <w:rPr>
          <w:rFonts w:hint="default" w:ascii="Times New Roman" w:hAnsi="Times New Roman" w:cs="Times New Roman"/>
          <w:spacing w:val="-6"/>
          <w:sz w:val="28"/>
          <w:szCs w:val="28"/>
        </w:rPr>
        <w:t>EXPERIMENT</w:t>
      </w:r>
      <w:r>
        <w:rPr>
          <w:rFonts w:hint="default" w:ascii="Times New Roman" w:hAnsi="Times New Roman" w:cs="Times New Roman"/>
          <w:spacing w:val="-26"/>
          <w:sz w:val="28"/>
          <w:szCs w:val="28"/>
        </w:rPr>
        <w:t xml:space="preserve"> </w:t>
      </w:r>
      <w:r>
        <w:rPr>
          <w:rFonts w:hint="default" w:ascii="Times New Roman" w:hAnsi="Times New Roman" w:cs="Times New Roman"/>
          <w:spacing w:val="-5"/>
          <w:sz w:val="28"/>
          <w:szCs w:val="28"/>
        </w:rPr>
        <w:t>NO:</w:t>
      </w:r>
      <w:r>
        <w:rPr>
          <w:rFonts w:hint="default" w:ascii="Times New Roman" w:hAnsi="Times New Roman" w:cs="Times New Roman"/>
          <w:spacing w:val="-21"/>
          <w:sz w:val="28"/>
          <w:szCs w:val="28"/>
        </w:rPr>
        <w:t xml:space="preserve"> </w:t>
      </w:r>
      <w:r>
        <w:rPr>
          <w:rFonts w:hint="default" w:ascii="Times New Roman" w:hAnsi="Times New Roman" w:cs="Times New Roman"/>
          <w:spacing w:val="-5"/>
          <w:sz w:val="28"/>
          <w:szCs w:val="28"/>
          <w:lang w:val="en-IN"/>
        </w:rPr>
        <w:t>5</w:t>
      </w:r>
    </w:p>
    <w:p>
      <w:pPr>
        <w:spacing w:before="280"/>
        <w:ind w:left="200" w:right="0" w:firstLine="0"/>
        <w:jc w:val="left"/>
        <w:rPr>
          <w:rFonts w:hint="default" w:ascii="Times New Roman" w:hAnsi="Times New Roman" w:cs="Times New Roman"/>
          <w:sz w:val="24"/>
          <w:szCs w:val="24"/>
        </w:rPr>
      </w:pPr>
      <w:r>
        <w:rPr>
          <w:rFonts w:hint="default" w:ascii="Times New Roman" w:hAnsi="Times New Roman" w:cs="Times New Roman"/>
          <w:b/>
          <w:sz w:val="24"/>
          <w:szCs w:val="24"/>
        </w:rPr>
        <w:t>NAME</w:t>
      </w:r>
      <w:r>
        <w:rPr>
          <w:rFonts w:hint="default" w:ascii="Times New Roman" w:hAnsi="Times New Roman" w:cs="Times New Roman"/>
          <w:b/>
          <w:spacing w:val="34"/>
          <w:sz w:val="24"/>
          <w:szCs w:val="24"/>
        </w:rPr>
        <w:t xml:space="preserve"> </w:t>
      </w:r>
      <w:r>
        <w:rPr>
          <w:rFonts w:hint="default" w:ascii="Times New Roman" w:hAnsi="Times New Roman" w:cs="Times New Roman"/>
          <w:b/>
          <w:sz w:val="24"/>
          <w:szCs w:val="24"/>
        </w:rPr>
        <w:t>OF</w:t>
      </w:r>
      <w:r>
        <w:rPr>
          <w:rFonts w:hint="default" w:ascii="Times New Roman" w:hAnsi="Times New Roman" w:cs="Times New Roman"/>
          <w:b/>
          <w:spacing w:val="43"/>
          <w:sz w:val="24"/>
          <w:szCs w:val="24"/>
        </w:rPr>
        <w:t xml:space="preserve"> </w:t>
      </w:r>
      <w:r>
        <w:rPr>
          <w:rFonts w:hint="default" w:ascii="Times New Roman" w:hAnsi="Times New Roman" w:cs="Times New Roman"/>
          <w:b/>
          <w:sz w:val="24"/>
          <w:szCs w:val="24"/>
        </w:rPr>
        <w:t>THE</w:t>
      </w:r>
      <w:r>
        <w:rPr>
          <w:rFonts w:hint="default" w:ascii="Times New Roman" w:hAnsi="Times New Roman" w:cs="Times New Roman"/>
          <w:b/>
          <w:spacing w:val="50"/>
          <w:sz w:val="24"/>
          <w:szCs w:val="24"/>
        </w:rPr>
        <w:t xml:space="preserve"> </w:t>
      </w:r>
      <w:r>
        <w:rPr>
          <w:rFonts w:hint="default" w:ascii="Times New Roman" w:hAnsi="Times New Roman" w:cs="Times New Roman"/>
          <w:b/>
          <w:sz w:val="24"/>
          <w:szCs w:val="24"/>
        </w:rPr>
        <w:t>EXPERIMENT:</w:t>
      </w:r>
      <w:r>
        <w:rPr>
          <w:rFonts w:hint="default" w:ascii="Times New Roman" w:hAnsi="Times New Roman" w:cs="Times New Roman"/>
          <w:b/>
          <w:spacing w:val="49"/>
          <w:sz w:val="24"/>
          <w:szCs w:val="24"/>
        </w:rPr>
        <w:t xml:space="preserve"> </w:t>
      </w:r>
      <w:r>
        <w:rPr>
          <w:rFonts w:hint="default" w:ascii="Times New Roman" w:hAnsi="Times New Roman" w:cs="Times New Roman"/>
          <w:sz w:val="24"/>
          <w:szCs w:val="24"/>
        </w:rPr>
        <w:t>Cyclic</w:t>
      </w:r>
      <w:r>
        <w:rPr>
          <w:rFonts w:hint="default" w:ascii="Times New Roman" w:hAnsi="Times New Roman" w:cs="Times New Roman"/>
          <w:spacing w:val="27"/>
          <w:sz w:val="24"/>
          <w:szCs w:val="24"/>
        </w:rPr>
        <w:t xml:space="preserve"> </w:t>
      </w:r>
      <w:r>
        <w:rPr>
          <w:rFonts w:hint="default" w:ascii="Times New Roman" w:hAnsi="Times New Roman" w:cs="Times New Roman"/>
          <w:sz w:val="24"/>
          <w:szCs w:val="24"/>
        </w:rPr>
        <w:t>Redundancy</w:t>
      </w:r>
      <w:r>
        <w:rPr>
          <w:rFonts w:hint="default" w:ascii="Times New Roman" w:hAnsi="Times New Roman" w:cs="Times New Roman"/>
          <w:spacing w:val="28"/>
          <w:sz w:val="24"/>
          <w:szCs w:val="24"/>
        </w:rPr>
        <w:t xml:space="preserve"> </w:t>
      </w:r>
      <w:r>
        <w:rPr>
          <w:rFonts w:hint="default" w:ascii="Times New Roman" w:hAnsi="Times New Roman" w:cs="Times New Roman"/>
          <w:sz w:val="24"/>
          <w:szCs w:val="24"/>
        </w:rPr>
        <w:t>Check.</w:t>
      </w:r>
    </w:p>
    <w:p>
      <w:pPr>
        <w:pStyle w:val="8"/>
        <w:spacing w:before="17" w:line="247" w:lineRule="auto"/>
        <w:ind w:right="178"/>
        <w:rPr>
          <w:rFonts w:hint="default" w:cs="Times New Roman"/>
          <w:w w:val="105"/>
          <w:sz w:val="24"/>
          <w:szCs w:val="24"/>
          <w:lang w:val="en-IN"/>
        </w:rPr>
      </w:pPr>
      <w:r>
        <w:rPr>
          <w:rFonts w:hint="default" w:ascii="Times New Roman" w:hAnsi="Times New Roman" w:cs="Times New Roman"/>
          <w:b/>
          <w:spacing w:val="-1"/>
          <w:w w:val="105"/>
          <w:sz w:val="24"/>
          <w:szCs w:val="24"/>
        </w:rPr>
        <w:t>OBJECTIVE:</w:t>
      </w:r>
      <w:r>
        <w:rPr>
          <w:rFonts w:hint="default" w:ascii="Times New Roman" w:hAnsi="Times New Roman" w:cs="Times New Roman"/>
          <w:b/>
          <w:spacing w:val="-9"/>
          <w:w w:val="105"/>
          <w:sz w:val="24"/>
          <w:szCs w:val="24"/>
        </w:rPr>
        <w:t xml:space="preserve"> </w:t>
      </w:r>
      <w:r>
        <w:rPr>
          <w:rFonts w:hint="default" w:ascii="Times New Roman" w:hAnsi="Times New Roman" w:cs="Times New Roman"/>
          <w:spacing w:val="-1"/>
          <w:w w:val="105"/>
          <w:sz w:val="24"/>
          <w:szCs w:val="24"/>
        </w:rPr>
        <w:t>Implement</w:t>
      </w:r>
      <w:r>
        <w:rPr>
          <w:rFonts w:hint="default" w:ascii="Times New Roman" w:hAnsi="Times New Roman" w:cs="Times New Roman"/>
          <w:spacing w:val="-3"/>
          <w:w w:val="105"/>
          <w:sz w:val="24"/>
          <w:szCs w:val="24"/>
        </w:rPr>
        <w:t xml:space="preserve"> </w:t>
      </w:r>
      <w:r>
        <w:rPr>
          <w:rFonts w:hint="default" w:ascii="Times New Roman" w:hAnsi="Times New Roman" w:cs="Times New Roman"/>
          <w:spacing w:val="-1"/>
          <w:w w:val="105"/>
          <w:sz w:val="24"/>
          <w:szCs w:val="24"/>
        </w:rPr>
        <w:t>on</w:t>
      </w:r>
      <w:r>
        <w:rPr>
          <w:rFonts w:hint="default" w:ascii="Times New Roman" w:hAnsi="Times New Roman" w:cs="Times New Roman"/>
          <w:spacing w:val="-12"/>
          <w:w w:val="105"/>
          <w:sz w:val="24"/>
          <w:szCs w:val="24"/>
        </w:rPr>
        <w:t xml:space="preserve"> </w:t>
      </w:r>
      <w:r>
        <w:rPr>
          <w:rFonts w:hint="default" w:ascii="Times New Roman" w:hAnsi="Times New Roman" w:cs="Times New Roman"/>
          <w:spacing w:val="-1"/>
          <w:w w:val="105"/>
          <w:sz w:val="24"/>
          <w:szCs w:val="24"/>
        </w:rPr>
        <w:t>a</w:t>
      </w:r>
      <w:r>
        <w:rPr>
          <w:rFonts w:hint="default" w:ascii="Times New Roman" w:hAnsi="Times New Roman" w:cs="Times New Roman"/>
          <w:spacing w:val="1"/>
          <w:w w:val="105"/>
          <w:sz w:val="24"/>
          <w:szCs w:val="24"/>
        </w:rPr>
        <w:t xml:space="preserve"> </w:t>
      </w:r>
      <w:r>
        <w:rPr>
          <w:rFonts w:hint="default" w:ascii="Times New Roman" w:hAnsi="Times New Roman" w:cs="Times New Roman"/>
          <w:spacing w:val="-1"/>
          <w:w w:val="105"/>
          <w:sz w:val="24"/>
          <w:szCs w:val="24"/>
        </w:rPr>
        <w:t>data</w:t>
      </w:r>
      <w:r>
        <w:rPr>
          <w:rFonts w:hint="default" w:ascii="Times New Roman" w:hAnsi="Times New Roman" w:cs="Times New Roman"/>
          <w:w w:val="105"/>
          <w:sz w:val="24"/>
          <w:szCs w:val="24"/>
        </w:rPr>
        <w:t xml:space="preserve"> </w:t>
      </w:r>
      <w:r>
        <w:rPr>
          <w:rFonts w:hint="default" w:ascii="Times New Roman" w:hAnsi="Times New Roman" w:cs="Times New Roman"/>
          <w:spacing w:val="-1"/>
          <w:w w:val="105"/>
          <w:sz w:val="24"/>
          <w:szCs w:val="24"/>
        </w:rPr>
        <w:t>set</w:t>
      </w:r>
      <w:r>
        <w:rPr>
          <w:rFonts w:hint="default" w:ascii="Times New Roman" w:hAnsi="Times New Roman" w:cs="Times New Roman"/>
          <w:spacing w:val="-4"/>
          <w:w w:val="105"/>
          <w:sz w:val="24"/>
          <w:szCs w:val="24"/>
        </w:rPr>
        <w:t xml:space="preserve"> </w:t>
      </w:r>
      <w:r>
        <w:rPr>
          <w:rFonts w:hint="default" w:ascii="Times New Roman" w:hAnsi="Times New Roman" w:cs="Times New Roman"/>
          <w:spacing w:val="-1"/>
          <w:w w:val="105"/>
          <w:sz w:val="24"/>
          <w:szCs w:val="24"/>
        </w:rPr>
        <w:t>of characters</w:t>
      </w:r>
      <w:r>
        <w:rPr>
          <w:rFonts w:hint="default" w:ascii="Times New Roman" w:hAnsi="Times New Roman" w:cs="Times New Roman"/>
          <w:spacing w:val="-14"/>
          <w:w w:val="105"/>
          <w:sz w:val="24"/>
          <w:szCs w:val="24"/>
        </w:rPr>
        <w:t xml:space="preserve"> </w:t>
      </w:r>
      <w:r>
        <w:rPr>
          <w:rFonts w:hint="default" w:ascii="Times New Roman" w:hAnsi="Times New Roman" w:cs="Times New Roman"/>
          <w:spacing w:val="-1"/>
          <w:w w:val="105"/>
          <w:sz w:val="24"/>
          <w:szCs w:val="24"/>
        </w:rPr>
        <w:t>the</w:t>
      </w:r>
      <w:r>
        <w:rPr>
          <w:rFonts w:hint="default" w:ascii="Times New Roman" w:hAnsi="Times New Roman" w:cs="Times New Roman"/>
          <w:spacing w:val="-6"/>
          <w:w w:val="105"/>
          <w:sz w:val="24"/>
          <w:szCs w:val="24"/>
        </w:rPr>
        <w:t xml:space="preserve"> </w:t>
      </w:r>
      <w:r>
        <w:rPr>
          <w:rFonts w:hint="default" w:ascii="Times New Roman" w:hAnsi="Times New Roman" w:cs="Times New Roman"/>
          <w:spacing w:val="-1"/>
          <w:w w:val="105"/>
          <w:sz w:val="24"/>
          <w:szCs w:val="24"/>
        </w:rPr>
        <w:t>three</w:t>
      </w:r>
      <w:r>
        <w:rPr>
          <w:rFonts w:hint="default" w:ascii="Times New Roman" w:hAnsi="Times New Roman" w:cs="Times New Roman"/>
          <w:spacing w:val="-13"/>
          <w:w w:val="105"/>
          <w:sz w:val="24"/>
          <w:szCs w:val="24"/>
        </w:rPr>
        <w:t xml:space="preserve"> </w:t>
      </w:r>
      <w:r>
        <w:rPr>
          <w:rFonts w:hint="default" w:ascii="Times New Roman" w:hAnsi="Times New Roman" w:cs="Times New Roman"/>
          <w:spacing w:val="-1"/>
          <w:w w:val="105"/>
          <w:sz w:val="24"/>
          <w:szCs w:val="24"/>
        </w:rPr>
        <w:t>CRC</w:t>
      </w:r>
      <w:r>
        <w:rPr>
          <w:rFonts w:hint="default" w:ascii="Times New Roman" w:hAnsi="Times New Roman" w:cs="Times New Roman"/>
          <w:spacing w:val="-2"/>
          <w:w w:val="105"/>
          <w:sz w:val="24"/>
          <w:szCs w:val="24"/>
        </w:rPr>
        <w:t xml:space="preserve"> </w:t>
      </w:r>
      <w:r>
        <w:rPr>
          <w:rFonts w:hint="default" w:ascii="Times New Roman" w:hAnsi="Times New Roman" w:cs="Times New Roman"/>
          <w:spacing w:val="-1"/>
          <w:w w:val="105"/>
          <w:sz w:val="24"/>
          <w:szCs w:val="24"/>
        </w:rPr>
        <w:t>polynomials</w:t>
      </w:r>
      <w:r>
        <w:rPr>
          <w:rFonts w:hint="default" w:ascii="Times New Roman" w:hAnsi="Times New Roman" w:cs="Times New Roman"/>
          <w:spacing w:val="3"/>
          <w:w w:val="105"/>
          <w:sz w:val="24"/>
          <w:szCs w:val="24"/>
        </w:rPr>
        <w:t xml:space="preserve"> </w:t>
      </w:r>
      <w:r>
        <w:rPr>
          <w:rFonts w:hint="default" w:ascii="Times New Roman" w:hAnsi="Times New Roman" w:cs="Times New Roman"/>
          <w:w w:val="105"/>
          <w:sz w:val="24"/>
          <w:szCs w:val="24"/>
        </w:rPr>
        <w:t>–</w:t>
      </w:r>
      <w:r>
        <w:rPr>
          <w:rFonts w:hint="default" w:ascii="Times New Roman" w:hAnsi="Times New Roman" w:cs="Times New Roman"/>
          <w:spacing w:val="-6"/>
          <w:w w:val="105"/>
          <w:sz w:val="24"/>
          <w:szCs w:val="24"/>
        </w:rPr>
        <w:t xml:space="preserve"> </w:t>
      </w:r>
      <w:r>
        <w:rPr>
          <w:rFonts w:hint="default" w:ascii="Times New Roman" w:hAnsi="Times New Roman" w:cs="Times New Roman"/>
          <w:w w:val="105"/>
          <w:sz w:val="24"/>
          <w:szCs w:val="24"/>
        </w:rPr>
        <w:t>CRC12,</w:t>
      </w:r>
      <w:r>
        <w:rPr>
          <w:rFonts w:hint="default" w:cs="Times New Roman"/>
          <w:w w:val="105"/>
          <w:sz w:val="24"/>
          <w:szCs w:val="24"/>
          <w:lang w:val="en-IN"/>
        </w:rPr>
        <w:t xml:space="preserve"> </w:t>
      </w:r>
    </w:p>
    <w:p>
      <w:pPr>
        <w:pStyle w:val="8"/>
        <w:spacing w:before="17" w:line="247" w:lineRule="auto"/>
        <w:ind w:right="178" w:firstLine="1577" w:firstLineChars="626"/>
        <w:rPr>
          <w:rFonts w:hint="default" w:ascii="Times New Roman" w:hAnsi="Times New Roman" w:cs="Times New Roman"/>
          <w:sz w:val="24"/>
          <w:szCs w:val="24"/>
        </w:rPr>
      </w:pPr>
      <w:r>
        <w:rPr>
          <w:rFonts w:hint="default" w:ascii="Times New Roman" w:hAnsi="Times New Roman" w:cs="Times New Roman"/>
          <w:w w:val="105"/>
          <w:sz w:val="24"/>
          <w:szCs w:val="24"/>
        </w:rPr>
        <w:t>CRC</w:t>
      </w:r>
      <w:r>
        <w:rPr>
          <w:rFonts w:hint="default" w:ascii="Times New Roman" w:hAnsi="Times New Roman" w:cs="Times New Roman"/>
          <w:spacing w:val="-58"/>
          <w:w w:val="105"/>
          <w:sz w:val="24"/>
          <w:szCs w:val="24"/>
        </w:rPr>
        <w:t xml:space="preserve"> </w:t>
      </w:r>
      <w:r>
        <w:rPr>
          <w:rFonts w:hint="default" w:ascii="Times New Roman" w:hAnsi="Times New Roman" w:cs="Times New Roman"/>
          <w:w w:val="105"/>
          <w:sz w:val="24"/>
          <w:szCs w:val="24"/>
        </w:rPr>
        <w:t>16</w:t>
      </w:r>
      <w:r>
        <w:rPr>
          <w:rFonts w:hint="default" w:ascii="Times New Roman" w:hAnsi="Times New Roman" w:cs="Times New Roman"/>
          <w:spacing w:val="-29"/>
          <w:w w:val="105"/>
          <w:sz w:val="24"/>
          <w:szCs w:val="24"/>
        </w:rPr>
        <w:t xml:space="preserve"> </w:t>
      </w:r>
      <w:r>
        <w:rPr>
          <w:rFonts w:hint="default" w:ascii="Times New Roman" w:hAnsi="Times New Roman" w:cs="Times New Roman"/>
          <w:w w:val="105"/>
          <w:sz w:val="24"/>
          <w:szCs w:val="24"/>
        </w:rPr>
        <w:t>and</w:t>
      </w:r>
      <w:r>
        <w:rPr>
          <w:rFonts w:hint="default" w:ascii="Times New Roman" w:hAnsi="Times New Roman" w:cs="Times New Roman"/>
          <w:spacing w:val="-29"/>
          <w:w w:val="105"/>
          <w:sz w:val="24"/>
          <w:szCs w:val="24"/>
        </w:rPr>
        <w:t xml:space="preserve"> </w:t>
      </w:r>
      <w:r>
        <w:rPr>
          <w:rFonts w:hint="default" w:ascii="Times New Roman" w:hAnsi="Times New Roman" w:cs="Times New Roman"/>
          <w:w w:val="105"/>
          <w:sz w:val="24"/>
          <w:szCs w:val="24"/>
        </w:rPr>
        <w:t>CRC</w:t>
      </w:r>
      <w:r>
        <w:rPr>
          <w:rFonts w:hint="default" w:ascii="Times New Roman" w:hAnsi="Times New Roman" w:cs="Times New Roman"/>
          <w:spacing w:val="-25"/>
          <w:w w:val="105"/>
          <w:sz w:val="24"/>
          <w:szCs w:val="24"/>
        </w:rPr>
        <w:t xml:space="preserve"> </w:t>
      </w:r>
      <w:r>
        <w:rPr>
          <w:rFonts w:hint="default" w:ascii="Times New Roman" w:hAnsi="Times New Roman" w:cs="Times New Roman"/>
          <w:w w:val="105"/>
          <w:sz w:val="24"/>
          <w:szCs w:val="24"/>
        </w:rPr>
        <w:t>CCIP.</w:t>
      </w:r>
    </w:p>
    <w:p>
      <w:pPr>
        <w:spacing w:before="2"/>
        <w:ind w:left="200" w:right="0" w:firstLine="0"/>
        <w:jc w:val="left"/>
        <w:rPr>
          <w:rFonts w:hint="default" w:ascii="Times New Roman" w:hAnsi="Times New Roman" w:cs="Times New Roman"/>
          <w:sz w:val="24"/>
          <w:szCs w:val="24"/>
        </w:rPr>
      </w:pPr>
      <w:r>
        <w:rPr>
          <w:rFonts w:hint="default" w:ascii="Times New Roman" w:hAnsi="Times New Roman" w:cs="Times New Roman"/>
          <w:b/>
          <w:w w:val="105"/>
          <w:sz w:val="24"/>
          <w:szCs w:val="24"/>
        </w:rPr>
        <w:t>RESOURCE:</w:t>
      </w:r>
      <w:r>
        <w:rPr>
          <w:rFonts w:hint="default" w:ascii="Times New Roman" w:hAnsi="Times New Roman" w:cs="Times New Roman"/>
          <w:b/>
          <w:spacing w:val="-5"/>
          <w:w w:val="105"/>
          <w:sz w:val="24"/>
          <w:szCs w:val="24"/>
        </w:rPr>
        <w:t xml:space="preserve"> </w:t>
      </w:r>
      <w:r>
        <w:rPr>
          <w:rFonts w:hint="default" w:ascii="Times New Roman" w:hAnsi="Times New Roman" w:cs="Times New Roman"/>
          <w:w w:val="105"/>
          <w:sz w:val="24"/>
          <w:szCs w:val="24"/>
        </w:rPr>
        <w:t>Turbo</w:t>
      </w:r>
      <w:r>
        <w:rPr>
          <w:rFonts w:hint="default" w:ascii="Times New Roman" w:hAnsi="Times New Roman" w:cs="Times New Roman"/>
          <w:spacing w:val="-9"/>
          <w:w w:val="105"/>
          <w:sz w:val="24"/>
          <w:szCs w:val="24"/>
        </w:rPr>
        <w:t xml:space="preserve"> </w:t>
      </w:r>
      <w:r>
        <w:rPr>
          <w:rFonts w:hint="default" w:ascii="Times New Roman" w:hAnsi="Times New Roman" w:cs="Times New Roman"/>
          <w:w w:val="105"/>
          <w:sz w:val="24"/>
          <w:szCs w:val="24"/>
        </w:rPr>
        <w:t>C</w:t>
      </w:r>
    </w:p>
    <w:p>
      <w:pPr>
        <w:pStyle w:val="3"/>
        <w:spacing w:before="24"/>
        <w:rPr>
          <w:rFonts w:hint="default" w:ascii="Times New Roman" w:hAnsi="Times New Roman" w:cs="Times New Roman"/>
          <w:sz w:val="24"/>
          <w:szCs w:val="24"/>
        </w:rPr>
      </w:pPr>
      <w:r>
        <w:rPr>
          <w:rFonts w:hint="default" w:ascii="Times New Roman" w:hAnsi="Times New Roman" w:cs="Times New Roman"/>
          <w:w w:val="105"/>
          <w:sz w:val="24"/>
          <w:szCs w:val="24"/>
        </w:rPr>
        <w:t>PROGRAM</w:t>
      </w:r>
      <w:r>
        <w:rPr>
          <w:rFonts w:hint="default" w:ascii="Times New Roman" w:hAnsi="Times New Roman" w:cs="Times New Roman"/>
          <w:spacing w:val="-14"/>
          <w:w w:val="105"/>
          <w:sz w:val="24"/>
          <w:szCs w:val="24"/>
        </w:rPr>
        <w:t xml:space="preserve"> </w:t>
      </w:r>
      <w:r>
        <w:rPr>
          <w:rFonts w:hint="default" w:ascii="Times New Roman" w:hAnsi="Times New Roman" w:cs="Times New Roman"/>
          <w:w w:val="105"/>
          <w:sz w:val="24"/>
          <w:szCs w:val="24"/>
        </w:rPr>
        <w:t>LOGIC:</w:t>
      </w:r>
    </w:p>
    <w:p>
      <w:pPr>
        <w:pStyle w:val="8"/>
        <w:spacing w:before="45" w:line="288" w:lineRule="auto"/>
        <w:ind w:right="314" w:firstLine="720"/>
        <w:jc w:val="both"/>
        <w:rPr>
          <w:rFonts w:hint="default" w:ascii="Times New Roman" w:hAnsi="Times New Roman" w:cs="Times New Roman"/>
          <w:sz w:val="24"/>
          <w:szCs w:val="24"/>
        </w:rPr>
      </w:pPr>
      <w:r>
        <w:rPr>
          <w:rFonts w:hint="default" w:ascii="Times New Roman" w:hAnsi="Times New Roman" w:cs="Times New Roman"/>
          <w:w w:val="105"/>
          <w:sz w:val="24"/>
          <w:szCs w:val="24"/>
        </w:rPr>
        <w:t>CRC method can detect a single burst of length n, since only one bit per column will be</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changed, a burst of length n+1 will pass undetected, if the first bit is inverted, the last bit is</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inverted and all other bits are correct. If the block is badly garbled by a long burst or by multiple</w:t>
      </w:r>
      <w:r>
        <w:rPr>
          <w:rFonts w:hint="default" w:ascii="Times New Roman" w:hAnsi="Times New Roman" w:cs="Times New Roman"/>
          <w:spacing w:val="-58"/>
          <w:w w:val="105"/>
          <w:sz w:val="24"/>
          <w:szCs w:val="24"/>
        </w:rPr>
        <w:t xml:space="preserve"> </w:t>
      </w:r>
      <w:r>
        <w:rPr>
          <w:rFonts w:hint="default" w:ascii="Times New Roman" w:hAnsi="Times New Roman" w:cs="Times New Roman"/>
          <w:sz w:val="24"/>
          <w:szCs w:val="24"/>
        </w:rPr>
        <w:t>shorter</w:t>
      </w:r>
      <w:r>
        <w:rPr>
          <w:rFonts w:hint="default" w:ascii="Times New Roman" w:hAnsi="Times New Roman" w:cs="Times New Roman"/>
          <w:spacing w:val="26"/>
          <w:sz w:val="24"/>
          <w:szCs w:val="24"/>
        </w:rPr>
        <w:t xml:space="preserve"> </w:t>
      </w:r>
      <w:r>
        <w:rPr>
          <w:rFonts w:hint="default" w:ascii="Times New Roman" w:hAnsi="Times New Roman" w:cs="Times New Roman"/>
          <w:sz w:val="24"/>
          <w:szCs w:val="24"/>
        </w:rPr>
        <w:t>burst,</w:t>
      </w:r>
      <w:r>
        <w:rPr>
          <w:rFonts w:hint="default" w:ascii="Times New Roman" w:hAnsi="Times New Roman" w:cs="Times New Roman"/>
          <w:spacing w:val="24"/>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29"/>
          <w:sz w:val="24"/>
          <w:szCs w:val="24"/>
        </w:rPr>
        <w:t xml:space="preserve"> </w:t>
      </w:r>
      <w:r>
        <w:rPr>
          <w:rFonts w:hint="default" w:ascii="Times New Roman" w:hAnsi="Times New Roman" w:cs="Times New Roman"/>
          <w:sz w:val="24"/>
          <w:szCs w:val="24"/>
        </w:rPr>
        <w:t>probability</w:t>
      </w:r>
      <w:r>
        <w:rPr>
          <w:rFonts w:hint="default" w:ascii="Times New Roman" w:hAnsi="Times New Roman" w:cs="Times New Roman"/>
          <w:spacing w:val="30"/>
          <w:sz w:val="24"/>
          <w:szCs w:val="24"/>
        </w:rPr>
        <w:t xml:space="preserve"> </w:t>
      </w:r>
      <w:r>
        <w:rPr>
          <w:rFonts w:hint="default" w:ascii="Times New Roman" w:hAnsi="Times New Roman" w:cs="Times New Roman"/>
          <w:sz w:val="24"/>
          <w:szCs w:val="24"/>
        </w:rPr>
        <w:t>that</w:t>
      </w:r>
      <w:r>
        <w:rPr>
          <w:rFonts w:hint="default" w:ascii="Times New Roman" w:hAnsi="Times New Roman" w:cs="Times New Roman"/>
          <w:spacing w:val="25"/>
          <w:sz w:val="24"/>
          <w:szCs w:val="24"/>
        </w:rPr>
        <w:t xml:space="preserve"> </w:t>
      </w:r>
      <w:r>
        <w:rPr>
          <w:rFonts w:hint="default" w:ascii="Times New Roman" w:hAnsi="Times New Roman" w:cs="Times New Roman"/>
          <w:sz w:val="24"/>
          <w:szCs w:val="24"/>
        </w:rPr>
        <w:t>any</w:t>
      </w:r>
      <w:r>
        <w:rPr>
          <w:rFonts w:hint="default" w:ascii="Times New Roman" w:hAnsi="Times New Roman" w:cs="Times New Roman"/>
          <w:spacing w:val="30"/>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18"/>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38"/>
          <w:sz w:val="24"/>
          <w:szCs w:val="24"/>
        </w:rPr>
        <w:t xml:space="preserve"> </w:t>
      </w:r>
      <w:r>
        <w:rPr>
          <w:rFonts w:hint="default" w:ascii="Times New Roman" w:hAnsi="Times New Roman" w:cs="Times New Roman"/>
          <w:sz w:val="24"/>
          <w:szCs w:val="24"/>
        </w:rPr>
        <w:t>n</w:t>
      </w:r>
      <w:r>
        <w:rPr>
          <w:rFonts w:hint="default" w:ascii="Times New Roman" w:hAnsi="Times New Roman" w:cs="Times New Roman"/>
          <w:spacing w:val="22"/>
          <w:sz w:val="24"/>
          <w:szCs w:val="24"/>
        </w:rPr>
        <w:t xml:space="preserve"> </w:t>
      </w:r>
      <w:r>
        <w:rPr>
          <w:rFonts w:hint="default" w:ascii="Times New Roman" w:hAnsi="Times New Roman" w:cs="Times New Roman"/>
          <w:sz w:val="24"/>
          <w:szCs w:val="24"/>
        </w:rPr>
        <w:t>columns</w:t>
      </w:r>
      <w:r>
        <w:rPr>
          <w:rFonts w:hint="default" w:ascii="Times New Roman" w:hAnsi="Times New Roman" w:cs="Times New Roman"/>
          <w:spacing w:val="30"/>
          <w:sz w:val="24"/>
          <w:szCs w:val="24"/>
        </w:rPr>
        <w:t xml:space="preserve"> </w:t>
      </w:r>
      <w:r>
        <w:rPr>
          <w:rFonts w:hint="default" w:ascii="Times New Roman" w:hAnsi="Times New Roman" w:cs="Times New Roman"/>
          <w:spacing w:val="19"/>
          <w:sz w:val="24"/>
          <w:szCs w:val="24"/>
        </w:rPr>
        <w:t>will</w:t>
      </w:r>
      <w:r>
        <w:rPr>
          <w:rFonts w:hint="default" w:ascii="Times New Roman" w:hAnsi="Times New Roman" w:cs="Times New Roman"/>
          <w:spacing w:val="90"/>
          <w:sz w:val="24"/>
          <w:szCs w:val="24"/>
        </w:rPr>
        <w:t xml:space="preserve"> </w:t>
      </w:r>
      <w:r>
        <w:rPr>
          <w:rFonts w:hint="default" w:ascii="Times New Roman" w:hAnsi="Times New Roman" w:cs="Times New Roman"/>
          <w:spacing w:val="12"/>
          <w:sz w:val="24"/>
          <w:szCs w:val="24"/>
        </w:rPr>
        <w:t>ha</w:t>
      </w:r>
      <w:r>
        <w:rPr>
          <w:rFonts w:hint="default" w:ascii="Times New Roman" w:hAnsi="Times New Roman" w:cs="Times New Roman"/>
          <w:sz w:val="24"/>
          <w:szCs w:val="24"/>
        </w:rPr>
        <w:t>ve</w:t>
      </w:r>
      <w:r>
        <w:rPr>
          <w:rFonts w:hint="default" w:ascii="Times New Roman" w:hAnsi="Times New Roman" w:cs="Times New Roman"/>
          <w:sz w:val="24"/>
          <w:szCs w:val="24"/>
          <w:lang w:val="en-IN"/>
        </w:rPr>
        <w:t xml:space="preserve"> </w:t>
      </w:r>
      <w:r>
        <w:rPr>
          <w:rFonts w:hint="default" w:ascii="Times New Roman" w:hAnsi="Times New Roman" w:cs="Times New Roman"/>
          <w:spacing w:val="13"/>
          <w:sz w:val="24"/>
          <w:szCs w:val="24"/>
        </w:rPr>
        <w:t>th</w:t>
      </w:r>
      <w:r>
        <w:rPr>
          <w:rFonts w:hint="default" w:ascii="Times New Roman" w:hAnsi="Times New Roman" w:cs="Times New Roman"/>
          <w:sz w:val="24"/>
          <w:szCs w:val="24"/>
        </w:rPr>
        <w:t>e</w:t>
      </w:r>
      <w:r>
        <w:rPr>
          <w:rFonts w:hint="default" w:ascii="Times New Roman" w:hAnsi="Times New Roman" w:cs="Times New Roman"/>
          <w:spacing w:val="87"/>
          <w:sz w:val="24"/>
          <w:szCs w:val="24"/>
        </w:rPr>
        <w:t xml:space="preserve"> </w:t>
      </w:r>
      <w:r>
        <w:rPr>
          <w:rFonts w:hint="default" w:ascii="Times New Roman" w:hAnsi="Times New Roman" w:cs="Times New Roman"/>
          <w:sz w:val="24"/>
          <w:szCs w:val="24"/>
        </w:rPr>
        <w:t>c</w:t>
      </w:r>
      <w:r>
        <w:rPr>
          <w:rFonts w:hint="default" w:ascii="Times New Roman" w:hAnsi="Times New Roman" w:cs="Times New Roman"/>
          <w:spacing w:val="21"/>
          <w:sz w:val="24"/>
          <w:szCs w:val="24"/>
        </w:rPr>
        <w:t>orrect</w:t>
      </w:r>
      <w:r>
        <w:rPr>
          <w:rFonts w:hint="default" w:ascii="Times New Roman" w:hAnsi="Times New Roman" w:cs="Times New Roman"/>
          <w:spacing w:val="90"/>
          <w:sz w:val="24"/>
          <w:szCs w:val="24"/>
        </w:rPr>
        <w:t xml:space="preserve"> </w:t>
      </w:r>
      <w:r>
        <w:rPr>
          <w:rFonts w:hint="default" w:ascii="Times New Roman" w:hAnsi="Times New Roman" w:cs="Times New Roman"/>
          <w:spacing w:val="12"/>
          <w:sz w:val="24"/>
          <w:szCs w:val="24"/>
        </w:rPr>
        <w:t>pa</w:t>
      </w:r>
      <w:r>
        <w:rPr>
          <w:rFonts w:hint="default" w:ascii="Times New Roman" w:hAnsi="Times New Roman" w:cs="Times New Roman"/>
          <w:sz w:val="24"/>
          <w:szCs w:val="24"/>
        </w:rPr>
        <w:t>ri</w:t>
      </w:r>
      <w:r>
        <w:rPr>
          <w:rFonts w:hint="default" w:ascii="Times New Roman" w:hAnsi="Times New Roman" w:cs="Times New Roman"/>
          <w:spacing w:val="13"/>
          <w:sz w:val="24"/>
          <w:szCs w:val="24"/>
        </w:rPr>
        <w:t xml:space="preserve">ty </w:t>
      </w:r>
      <w:r>
        <w:rPr>
          <w:rFonts w:hint="default" w:ascii="Times New Roman" w:hAnsi="Times New Roman" w:cs="Times New Roman"/>
          <w:spacing w:val="17"/>
          <w:sz w:val="24"/>
          <w:szCs w:val="24"/>
        </w:rPr>
        <w:t>tha</w:t>
      </w:r>
      <w:r>
        <w:rPr>
          <w:rFonts w:hint="default" w:ascii="Times New Roman" w:hAnsi="Times New Roman" w:cs="Times New Roman"/>
          <w:sz w:val="24"/>
          <w:szCs w:val="24"/>
        </w:rPr>
        <w:t>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0.5.</w:t>
      </w:r>
      <w:r>
        <w:rPr>
          <w:rFonts w:hint="default" w:ascii="Times New Roman" w:hAnsi="Times New Roman" w:cs="Times New Roman"/>
          <w:spacing w:val="1"/>
          <w:sz w:val="24"/>
          <w:szCs w:val="24"/>
        </w:rPr>
        <w:t xml:space="preserve"> </w:t>
      </w:r>
      <w:r>
        <w:rPr>
          <w:rFonts w:hint="default" w:ascii="Times New Roman" w:hAnsi="Times New Roman" w:cs="Times New Roman"/>
          <w:spacing w:val="11"/>
          <w:sz w:val="24"/>
          <w:szCs w:val="24"/>
        </w:rPr>
        <w:t xml:space="preserve">so </w:t>
      </w:r>
      <w:r>
        <w:rPr>
          <w:rFonts w:hint="default" w:ascii="Times New Roman" w:hAnsi="Times New Roman" w:cs="Times New Roman"/>
          <w:spacing w:val="13"/>
          <w:sz w:val="24"/>
          <w:szCs w:val="24"/>
        </w:rPr>
        <w:t>th</w:t>
      </w:r>
      <w:r>
        <w:rPr>
          <w:rFonts w:hint="default" w:ascii="Times New Roman" w:hAnsi="Times New Roman" w:cs="Times New Roman"/>
          <w:sz w:val="24"/>
          <w:szCs w:val="24"/>
        </w:rPr>
        <w:t>e</w:t>
      </w:r>
      <w:r>
        <w:rPr>
          <w:rFonts w:hint="default" w:ascii="Times New Roman" w:hAnsi="Times New Roman" w:cs="Times New Roman"/>
          <w:spacing w:val="1"/>
          <w:sz w:val="24"/>
          <w:szCs w:val="24"/>
        </w:rPr>
        <w:t xml:space="preserve"> </w:t>
      </w:r>
      <w:r>
        <w:rPr>
          <w:rFonts w:hint="default" w:ascii="Times New Roman" w:hAnsi="Times New Roman" w:cs="Times New Roman"/>
          <w:spacing w:val="20"/>
          <w:sz w:val="24"/>
          <w:szCs w:val="24"/>
        </w:rPr>
        <w:t>proba</w:t>
      </w:r>
      <w:r>
        <w:rPr>
          <w:rFonts w:hint="default" w:ascii="Times New Roman" w:hAnsi="Times New Roman" w:cs="Times New Roman"/>
          <w:spacing w:val="21"/>
          <w:sz w:val="24"/>
          <w:szCs w:val="24"/>
        </w:rPr>
        <w:t>bilit</w:t>
      </w:r>
      <w:r>
        <w:rPr>
          <w:rFonts w:hint="default" w:ascii="Times New Roman" w:hAnsi="Times New Roman" w:cs="Times New Roman"/>
          <w:sz w:val="24"/>
          <w:szCs w:val="24"/>
        </w:rPr>
        <w:t>y</w:t>
      </w:r>
      <w:r>
        <w:rPr>
          <w:rFonts w:hint="default" w:ascii="Times New Roman" w:hAnsi="Times New Roman" w:cs="Times New Roman"/>
          <w:spacing w:val="1"/>
          <w:sz w:val="24"/>
          <w:szCs w:val="24"/>
        </w:rPr>
        <w:t xml:space="preserve"> </w:t>
      </w:r>
      <w:r>
        <w:rPr>
          <w:rFonts w:hint="default" w:ascii="Times New Roman" w:hAnsi="Times New Roman" w:cs="Times New Roman"/>
          <w:spacing w:val="12"/>
          <w:sz w:val="24"/>
          <w:szCs w:val="24"/>
        </w:rPr>
        <w:t xml:space="preserve">of </w:t>
      </w:r>
      <w:r>
        <w:rPr>
          <w:rFonts w:hint="default" w:ascii="Times New Roman" w:hAnsi="Times New Roman" w:cs="Times New Roman"/>
          <w:sz w:val="24"/>
          <w:szCs w:val="24"/>
        </w:rPr>
        <w:t>a</w:t>
      </w:r>
      <w:r>
        <w:rPr>
          <w:rFonts w:hint="default" w:ascii="Times New Roman" w:hAnsi="Times New Roman" w:cs="Times New Roman"/>
          <w:spacing w:val="1"/>
          <w:sz w:val="24"/>
          <w:szCs w:val="24"/>
        </w:rPr>
        <w:t xml:space="preserve"> </w:t>
      </w:r>
      <w:r>
        <w:rPr>
          <w:rFonts w:hint="default" w:ascii="Times New Roman" w:hAnsi="Times New Roman" w:cs="Times New Roman"/>
          <w:spacing w:val="12"/>
          <w:sz w:val="24"/>
          <w:szCs w:val="24"/>
        </w:rPr>
        <w:t>ba</w:t>
      </w:r>
      <w:r>
        <w:rPr>
          <w:rFonts w:hint="default" w:ascii="Times New Roman" w:hAnsi="Times New Roman" w:cs="Times New Roman"/>
          <w:sz w:val="24"/>
          <w:szCs w:val="24"/>
        </w:rPr>
        <w:t>d</w:t>
      </w:r>
      <w:r>
        <w:rPr>
          <w:rFonts w:hint="default" w:ascii="Times New Roman" w:hAnsi="Times New Roman" w:cs="Times New Roman"/>
          <w:spacing w:val="1"/>
          <w:sz w:val="24"/>
          <w:szCs w:val="24"/>
        </w:rPr>
        <w:t xml:space="preserve"> </w:t>
      </w:r>
      <w:r>
        <w:rPr>
          <w:rFonts w:hint="default" w:ascii="Times New Roman" w:hAnsi="Times New Roman" w:cs="Times New Roman"/>
          <w:spacing w:val="17"/>
          <w:sz w:val="24"/>
          <w:szCs w:val="24"/>
        </w:rPr>
        <w:t>blo</w:t>
      </w:r>
      <w:r>
        <w:rPr>
          <w:rFonts w:hint="default" w:ascii="Times New Roman" w:hAnsi="Times New Roman" w:cs="Times New Roman"/>
          <w:spacing w:val="11"/>
          <w:sz w:val="24"/>
          <w:szCs w:val="24"/>
        </w:rPr>
        <w:t xml:space="preserve">ck </w:t>
      </w:r>
      <w:r>
        <w:rPr>
          <w:rFonts w:hint="default" w:ascii="Times New Roman" w:hAnsi="Times New Roman" w:cs="Times New Roman"/>
          <w:spacing w:val="15"/>
          <w:sz w:val="24"/>
          <w:szCs w:val="24"/>
        </w:rPr>
        <w:t>bei</w:t>
      </w:r>
      <w:r>
        <w:rPr>
          <w:rFonts w:hint="default" w:ascii="Times New Roman" w:hAnsi="Times New Roman" w:cs="Times New Roman"/>
          <w:spacing w:val="12"/>
          <w:sz w:val="24"/>
          <w:szCs w:val="24"/>
        </w:rPr>
        <w:t>ng</w:t>
      </w:r>
      <w:r>
        <w:rPr>
          <w:rFonts w:hint="default" w:ascii="Times New Roman" w:hAnsi="Times New Roman" w:cs="Times New Roman"/>
          <w:spacing w:val="13"/>
          <w:sz w:val="24"/>
          <w:szCs w:val="24"/>
        </w:rPr>
        <w:t xml:space="preserve"> </w:t>
      </w:r>
      <w:r>
        <w:rPr>
          <w:rFonts w:hint="default" w:ascii="Times New Roman" w:hAnsi="Times New Roman" w:cs="Times New Roman"/>
          <w:spacing w:val="12"/>
          <w:sz w:val="24"/>
          <w:szCs w:val="24"/>
        </w:rPr>
        <w:t xml:space="preserve">expected </w:t>
      </w:r>
      <w:r>
        <w:rPr>
          <w:rFonts w:hint="default" w:ascii="Times New Roman" w:hAnsi="Times New Roman" w:cs="Times New Roman"/>
          <w:spacing w:val="10"/>
          <w:sz w:val="24"/>
          <w:szCs w:val="24"/>
        </w:rPr>
        <w:t xml:space="preserve">when </w:t>
      </w:r>
      <w:r>
        <w:rPr>
          <w:rFonts w:hint="default" w:ascii="Times New Roman" w:hAnsi="Times New Roman" w:cs="Times New Roman"/>
          <w:sz w:val="24"/>
          <w:szCs w:val="24"/>
        </w:rPr>
        <w:t xml:space="preserve">it </w:t>
      </w:r>
      <w:r>
        <w:rPr>
          <w:rFonts w:hint="default" w:ascii="Times New Roman" w:hAnsi="Times New Roman" w:cs="Times New Roman"/>
          <w:spacing w:val="12"/>
          <w:sz w:val="24"/>
          <w:szCs w:val="24"/>
        </w:rPr>
        <w:t xml:space="preserve">should </w:t>
      </w:r>
      <w:r>
        <w:rPr>
          <w:rFonts w:hint="default" w:ascii="Times New Roman" w:hAnsi="Times New Roman" w:cs="Times New Roman"/>
          <w:sz w:val="24"/>
          <w:szCs w:val="24"/>
        </w:rPr>
        <w:t xml:space="preserve">not </w:t>
      </w:r>
      <w:r>
        <w:rPr>
          <w:rFonts w:hint="default" w:ascii="Times New Roman" w:hAnsi="Times New Roman" w:cs="Times New Roman"/>
          <w:spacing w:val="13"/>
          <w:sz w:val="24"/>
          <w:szCs w:val="24"/>
        </w:rPr>
        <w:t xml:space="preserve">be </w:t>
      </w:r>
      <w:r>
        <w:rPr>
          <w:rFonts w:hint="default" w:ascii="Times New Roman" w:hAnsi="Times New Roman" w:cs="Times New Roman"/>
          <w:sz w:val="24"/>
          <w:szCs w:val="24"/>
        </w:rPr>
        <w:t>2</w:t>
      </w:r>
      <w:r>
        <w:rPr>
          <w:rFonts w:hint="default" w:ascii="Times New Roman" w:hAnsi="Times New Roman" w:cs="Times New Roman"/>
          <w:spacing w:val="1"/>
          <w:sz w:val="24"/>
          <w:szCs w:val="24"/>
        </w:rPr>
        <w:t xml:space="preserve"> </w:t>
      </w:r>
      <w:r>
        <w:rPr>
          <w:rFonts w:hint="default" w:ascii="Times New Roman" w:hAnsi="Times New Roman" w:cs="Times New Roman"/>
          <w:spacing w:val="12"/>
          <w:w w:val="105"/>
          <w:sz w:val="24"/>
          <w:szCs w:val="24"/>
        </w:rPr>
        <w:t>power(-n).</w:t>
      </w:r>
      <w:r>
        <w:rPr>
          <w:rFonts w:hint="default" w:ascii="Times New Roman" w:hAnsi="Times New Roman" w:cs="Times New Roman"/>
          <w:spacing w:val="21"/>
          <w:w w:val="105"/>
          <w:sz w:val="24"/>
          <w:szCs w:val="24"/>
        </w:rPr>
        <w:t xml:space="preserve"> </w:t>
      </w:r>
      <w:r>
        <w:rPr>
          <w:rFonts w:hint="default" w:ascii="Times New Roman" w:hAnsi="Times New Roman" w:cs="Times New Roman"/>
          <w:spacing w:val="12"/>
          <w:w w:val="105"/>
          <w:sz w:val="24"/>
          <w:szCs w:val="24"/>
        </w:rPr>
        <w:t>This</w:t>
      </w:r>
      <w:r>
        <w:rPr>
          <w:rFonts w:hint="default" w:ascii="Times New Roman" w:hAnsi="Times New Roman" w:cs="Times New Roman"/>
          <w:spacing w:val="31"/>
          <w:w w:val="105"/>
          <w:sz w:val="24"/>
          <w:szCs w:val="24"/>
        </w:rPr>
        <w:t xml:space="preserve"> </w:t>
      </w:r>
      <w:r>
        <w:rPr>
          <w:rFonts w:hint="default" w:ascii="Times New Roman" w:hAnsi="Times New Roman" w:cs="Times New Roman"/>
          <w:spacing w:val="11"/>
          <w:w w:val="105"/>
          <w:sz w:val="24"/>
          <w:szCs w:val="24"/>
        </w:rPr>
        <w:t>scheme</w:t>
      </w:r>
      <w:r>
        <w:rPr>
          <w:rFonts w:hint="default" w:ascii="Times New Roman" w:hAnsi="Times New Roman" w:cs="Times New Roman"/>
          <w:spacing w:val="26"/>
          <w:w w:val="105"/>
          <w:sz w:val="24"/>
          <w:szCs w:val="24"/>
        </w:rPr>
        <w:t xml:space="preserve"> </w:t>
      </w:r>
      <w:r>
        <w:rPr>
          <w:rFonts w:hint="default" w:ascii="Times New Roman" w:hAnsi="Times New Roman" w:cs="Times New Roman"/>
          <w:spacing w:val="14"/>
          <w:w w:val="105"/>
          <w:sz w:val="24"/>
          <w:szCs w:val="24"/>
        </w:rPr>
        <w:t>sometimes</w:t>
      </w:r>
      <w:r>
        <w:rPr>
          <w:rFonts w:hint="default" w:ascii="Times New Roman" w:hAnsi="Times New Roman" w:cs="Times New Roman"/>
          <w:spacing w:val="17"/>
          <w:w w:val="105"/>
          <w:sz w:val="24"/>
          <w:szCs w:val="24"/>
        </w:rPr>
        <w:t xml:space="preserve"> </w:t>
      </w:r>
      <w:r>
        <w:rPr>
          <w:rFonts w:hint="default" w:ascii="Times New Roman" w:hAnsi="Times New Roman" w:cs="Times New Roman"/>
          <w:spacing w:val="11"/>
          <w:w w:val="105"/>
          <w:sz w:val="24"/>
          <w:szCs w:val="24"/>
        </w:rPr>
        <w:t>known</w:t>
      </w:r>
      <w:r>
        <w:rPr>
          <w:rFonts w:hint="default" w:ascii="Times New Roman" w:hAnsi="Times New Roman" w:cs="Times New Roman"/>
          <w:spacing w:val="26"/>
          <w:w w:val="105"/>
          <w:sz w:val="24"/>
          <w:szCs w:val="24"/>
        </w:rPr>
        <w:t xml:space="preserve"> </w:t>
      </w:r>
      <w:r>
        <w:rPr>
          <w:rFonts w:hint="default" w:ascii="Times New Roman" w:hAnsi="Times New Roman" w:cs="Times New Roman"/>
          <w:w w:val="105"/>
          <w:sz w:val="24"/>
          <w:szCs w:val="24"/>
        </w:rPr>
        <w:t>as</w:t>
      </w:r>
      <w:r>
        <w:rPr>
          <w:rFonts w:hint="default" w:ascii="Times New Roman" w:hAnsi="Times New Roman" w:cs="Times New Roman"/>
          <w:spacing w:val="29"/>
          <w:w w:val="105"/>
          <w:sz w:val="24"/>
          <w:szCs w:val="24"/>
        </w:rPr>
        <w:t xml:space="preserve"> </w:t>
      </w:r>
      <w:r>
        <w:rPr>
          <w:rFonts w:hint="default" w:ascii="Times New Roman" w:hAnsi="Times New Roman" w:cs="Times New Roman"/>
          <w:w w:val="105"/>
          <w:sz w:val="24"/>
          <w:szCs w:val="24"/>
        </w:rPr>
        <w:t>Cyclic</w:t>
      </w:r>
      <w:r>
        <w:rPr>
          <w:rFonts w:hint="default" w:ascii="Times New Roman" w:hAnsi="Times New Roman" w:cs="Times New Roman"/>
          <w:spacing w:val="-3"/>
          <w:w w:val="105"/>
          <w:sz w:val="24"/>
          <w:szCs w:val="24"/>
        </w:rPr>
        <w:t xml:space="preserve"> </w:t>
      </w:r>
      <w:r>
        <w:rPr>
          <w:rFonts w:hint="default" w:ascii="Times New Roman" w:hAnsi="Times New Roman" w:cs="Times New Roman"/>
          <w:w w:val="105"/>
          <w:sz w:val="24"/>
          <w:szCs w:val="24"/>
        </w:rPr>
        <w:t>Redundancy</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Code</w:t>
      </w:r>
    </w:p>
    <w:p>
      <w:pPr>
        <w:pStyle w:val="8"/>
        <w:spacing w:before="0" w:line="261" w:lineRule="exact"/>
        <w:jc w:val="both"/>
        <w:rPr>
          <w:rFonts w:hint="default" w:ascii="Times New Roman" w:hAnsi="Times New Roman" w:cs="Times New Roman"/>
          <w:b/>
          <w:w w:val="105"/>
          <w:sz w:val="24"/>
          <w:szCs w:val="24"/>
        </w:rPr>
      </w:pPr>
    </w:p>
    <w:p>
      <w:pPr>
        <w:pStyle w:val="8"/>
        <w:spacing w:before="0" w:line="261" w:lineRule="exact"/>
        <w:jc w:val="both"/>
        <w:rPr>
          <w:rFonts w:hint="default" w:ascii="Times New Roman" w:hAnsi="Times New Roman" w:cs="Times New Roman"/>
          <w:sz w:val="24"/>
          <w:szCs w:val="24"/>
        </w:rPr>
      </w:pPr>
      <w:r>
        <w:rPr>
          <w:rFonts w:hint="default" w:ascii="Times New Roman" w:hAnsi="Times New Roman" w:cs="Times New Roman"/>
          <w:b/>
          <w:w w:val="105"/>
          <w:sz w:val="24"/>
          <w:szCs w:val="24"/>
        </w:rPr>
        <w:t>PROCEDURE:</w:t>
      </w:r>
      <w:r>
        <w:rPr>
          <w:rFonts w:hint="default" w:ascii="Times New Roman" w:hAnsi="Times New Roman" w:cs="Times New Roman"/>
          <w:b/>
          <w:spacing w:val="-1"/>
          <w:w w:val="105"/>
          <w:sz w:val="24"/>
          <w:szCs w:val="24"/>
        </w:rPr>
        <w:t xml:space="preserve"> </w:t>
      </w:r>
      <w:r>
        <w:rPr>
          <w:rFonts w:hint="default" w:ascii="Times New Roman" w:hAnsi="Times New Roman" w:cs="Times New Roman"/>
          <w:w w:val="105"/>
          <w:sz w:val="24"/>
          <w:szCs w:val="24"/>
        </w:rPr>
        <w:t>Go</w:t>
      </w:r>
      <w:r>
        <w:rPr>
          <w:rFonts w:hint="default" w:ascii="Times New Roman" w:hAnsi="Times New Roman" w:cs="Times New Roman"/>
          <w:spacing w:val="-5"/>
          <w:w w:val="105"/>
          <w:sz w:val="24"/>
          <w:szCs w:val="24"/>
        </w:rPr>
        <w:t xml:space="preserve"> </w:t>
      </w:r>
      <w:r>
        <w:rPr>
          <w:rFonts w:hint="default" w:ascii="Times New Roman" w:hAnsi="Times New Roman" w:cs="Times New Roman"/>
          <w:w w:val="105"/>
          <w:sz w:val="24"/>
          <w:szCs w:val="24"/>
        </w:rPr>
        <w:t>to</w:t>
      </w:r>
      <w:r>
        <w:rPr>
          <w:rFonts w:hint="default" w:ascii="Times New Roman" w:hAnsi="Times New Roman" w:cs="Times New Roman"/>
          <w:spacing w:val="-11"/>
          <w:w w:val="105"/>
          <w:sz w:val="24"/>
          <w:szCs w:val="24"/>
        </w:rPr>
        <w:t xml:space="preserve"> </w:t>
      </w:r>
      <w:r>
        <w:rPr>
          <w:rFonts w:hint="default" w:ascii="Times New Roman" w:hAnsi="Times New Roman" w:cs="Times New Roman"/>
          <w:w w:val="105"/>
          <w:sz w:val="24"/>
          <w:szCs w:val="24"/>
        </w:rPr>
        <w:t>debug</w:t>
      </w:r>
      <w:r>
        <w:rPr>
          <w:rFonts w:hint="default" w:ascii="Times New Roman" w:hAnsi="Times New Roman" w:cs="Times New Roman"/>
          <w:spacing w:val="4"/>
          <w:w w:val="105"/>
          <w:sz w:val="24"/>
          <w:szCs w:val="24"/>
        </w:rPr>
        <w:t xml:space="preserve"> </w:t>
      </w:r>
      <w:r>
        <w:rPr>
          <w:rFonts w:hint="default" w:ascii="Times New Roman" w:hAnsi="Times New Roman" w:cs="Times New Roman"/>
          <w:w w:val="105"/>
          <w:sz w:val="24"/>
          <w:szCs w:val="24"/>
        </w:rPr>
        <w:t>-&gt;</w:t>
      </w:r>
      <w:r>
        <w:rPr>
          <w:rFonts w:hint="default" w:ascii="Times New Roman" w:hAnsi="Times New Roman" w:cs="Times New Roman"/>
          <w:spacing w:val="-6"/>
          <w:w w:val="105"/>
          <w:sz w:val="24"/>
          <w:szCs w:val="24"/>
        </w:rPr>
        <w:t xml:space="preserve"> </w:t>
      </w:r>
      <w:r>
        <w:rPr>
          <w:rFonts w:hint="default" w:ascii="Times New Roman" w:hAnsi="Times New Roman" w:cs="Times New Roman"/>
          <w:w w:val="105"/>
          <w:sz w:val="24"/>
          <w:szCs w:val="24"/>
        </w:rPr>
        <w:t>run</w:t>
      </w:r>
      <w:r>
        <w:rPr>
          <w:rFonts w:hint="default" w:ascii="Times New Roman" w:hAnsi="Times New Roman" w:cs="Times New Roman"/>
          <w:spacing w:val="-4"/>
          <w:w w:val="105"/>
          <w:sz w:val="24"/>
          <w:szCs w:val="24"/>
        </w:rPr>
        <w:t xml:space="preserve"> </w:t>
      </w:r>
      <w:r>
        <w:rPr>
          <w:rFonts w:hint="default" w:ascii="Times New Roman" w:hAnsi="Times New Roman" w:cs="Times New Roman"/>
          <w:w w:val="105"/>
          <w:sz w:val="24"/>
          <w:szCs w:val="24"/>
        </w:rPr>
        <w:t>or</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press</w:t>
      </w:r>
      <w:r>
        <w:rPr>
          <w:rFonts w:hint="default" w:ascii="Times New Roman" w:hAnsi="Times New Roman" w:cs="Times New Roman"/>
          <w:spacing w:val="-7"/>
          <w:w w:val="105"/>
          <w:sz w:val="24"/>
          <w:szCs w:val="24"/>
        </w:rPr>
        <w:t xml:space="preserve"> </w:t>
      </w:r>
      <w:r>
        <w:rPr>
          <w:rFonts w:hint="default" w:ascii="Times New Roman" w:hAnsi="Times New Roman" w:cs="Times New Roman"/>
          <w:w w:val="105"/>
          <w:sz w:val="24"/>
          <w:szCs w:val="24"/>
        </w:rPr>
        <w:t>CTRL</w:t>
      </w:r>
      <w:r>
        <w:rPr>
          <w:rFonts w:hint="default" w:ascii="Times New Roman" w:hAnsi="Times New Roman" w:cs="Times New Roman"/>
          <w:spacing w:val="-9"/>
          <w:w w:val="105"/>
          <w:sz w:val="24"/>
          <w:szCs w:val="24"/>
        </w:rPr>
        <w:t xml:space="preserve"> </w:t>
      </w:r>
      <w:r>
        <w:rPr>
          <w:rFonts w:hint="default" w:ascii="Times New Roman" w:hAnsi="Times New Roman" w:cs="Times New Roman"/>
          <w:w w:val="105"/>
          <w:sz w:val="24"/>
          <w:szCs w:val="24"/>
        </w:rPr>
        <w:t>+</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F9</w:t>
      </w:r>
      <w:r>
        <w:rPr>
          <w:rFonts w:hint="default" w:ascii="Times New Roman" w:hAnsi="Times New Roman" w:cs="Times New Roman"/>
          <w:spacing w:val="-5"/>
          <w:w w:val="105"/>
          <w:sz w:val="24"/>
          <w:szCs w:val="24"/>
        </w:rPr>
        <w:t xml:space="preserve"> </w:t>
      </w:r>
      <w:r>
        <w:rPr>
          <w:rFonts w:hint="default" w:ascii="Times New Roman" w:hAnsi="Times New Roman" w:cs="Times New Roman"/>
          <w:w w:val="105"/>
          <w:sz w:val="24"/>
          <w:szCs w:val="24"/>
        </w:rPr>
        <w:t>to</w:t>
      </w:r>
      <w:r>
        <w:rPr>
          <w:rFonts w:hint="default" w:ascii="Times New Roman" w:hAnsi="Times New Roman" w:cs="Times New Roman"/>
          <w:spacing w:val="-11"/>
          <w:w w:val="105"/>
          <w:sz w:val="24"/>
          <w:szCs w:val="24"/>
        </w:rPr>
        <w:t xml:space="preserve"> </w:t>
      </w:r>
      <w:r>
        <w:rPr>
          <w:rFonts w:hint="default" w:ascii="Times New Roman" w:hAnsi="Times New Roman" w:cs="Times New Roman"/>
          <w:w w:val="105"/>
          <w:sz w:val="24"/>
          <w:szCs w:val="24"/>
        </w:rPr>
        <w:t>run</w:t>
      </w:r>
      <w:r>
        <w:rPr>
          <w:rFonts w:hint="default" w:ascii="Times New Roman" w:hAnsi="Times New Roman" w:cs="Times New Roman"/>
          <w:spacing w:val="-4"/>
          <w:w w:val="105"/>
          <w:sz w:val="24"/>
          <w:szCs w:val="24"/>
        </w:rPr>
        <w:t xml:space="preserve"> </w:t>
      </w:r>
      <w:r>
        <w:rPr>
          <w:rFonts w:hint="default" w:ascii="Times New Roman" w:hAnsi="Times New Roman" w:cs="Times New Roman"/>
          <w:w w:val="105"/>
          <w:sz w:val="24"/>
          <w:szCs w:val="24"/>
        </w:rPr>
        <w:t>the</w:t>
      </w:r>
      <w:r>
        <w:rPr>
          <w:rFonts w:hint="default" w:ascii="Times New Roman" w:hAnsi="Times New Roman" w:cs="Times New Roman"/>
          <w:spacing w:val="-6"/>
          <w:w w:val="105"/>
          <w:sz w:val="24"/>
          <w:szCs w:val="24"/>
        </w:rPr>
        <w:t xml:space="preserve"> </w:t>
      </w:r>
      <w:r>
        <w:rPr>
          <w:rFonts w:hint="default" w:ascii="Times New Roman" w:hAnsi="Times New Roman" w:cs="Times New Roman"/>
          <w:w w:val="105"/>
          <w:sz w:val="24"/>
          <w:szCs w:val="24"/>
        </w:rPr>
        <w:t>program.</w:t>
      </w:r>
    </w:p>
    <w:p>
      <w:pPr>
        <w:pStyle w:val="8"/>
        <w:ind w:left="0"/>
        <w:rPr>
          <w:rFonts w:hint="default" w:ascii="Times New Roman" w:hAnsi="Times New Roman" w:cs="Times New Roman"/>
          <w:sz w:val="24"/>
          <w:szCs w:val="24"/>
        </w:rPr>
      </w:pPr>
    </w:p>
    <w:p>
      <w:pPr>
        <w:pStyle w:val="3"/>
        <w:rPr>
          <w:rFonts w:hint="default" w:ascii="Times New Roman" w:hAnsi="Times New Roman" w:cs="Times New Roman"/>
          <w:sz w:val="24"/>
          <w:szCs w:val="24"/>
        </w:rPr>
      </w:pPr>
      <w:r>
        <w:rPr>
          <w:rFonts w:hint="default" w:ascii="Times New Roman" w:hAnsi="Times New Roman" w:cs="Times New Roman"/>
          <w:w w:val="105"/>
          <w:sz w:val="24"/>
          <w:szCs w:val="24"/>
        </w:rPr>
        <w:t>SOURCE</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CODE:</w:t>
      </w:r>
    </w:p>
    <w:p>
      <w:pPr>
        <w:pStyle w:val="8"/>
        <w:rPr>
          <w:rFonts w:hint="default" w:ascii="Times New Roman" w:hAnsi="Times New Roman" w:cs="Times New Roman"/>
          <w:sz w:val="24"/>
          <w:szCs w:val="24"/>
        </w:rPr>
      </w:pPr>
      <w:r>
        <w:rPr>
          <w:rFonts w:hint="default" w:ascii="Times New Roman" w:hAnsi="Times New Roman" w:cs="Times New Roman"/>
          <w:w w:val="105"/>
          <w:sz w:val="24"/>
          <w:szCs w:val="24"/>
        </w:rPr>
        <w:t>//PROGRAM</w:t>
      </w:r>
      <w:r>
        <w:rPr>
          <w:rFonts w:hint="default" w:ascii="Times New Roman" w:hAnsi="Times New Roman" w:cs="Times New Roman"/>
          <w:spacing w:val="-11"/>
          <w:w w:val="105"/>
          <w:sz w:val="24"/>
          <w:szCs w:val="24"/>
        </w:rPr>
        <w:t xml:space="preserve"> </w:t>
      </w:r>
      <w:r>
        <w:rPr>
          <w:rFonts w:hint="default" w:ascii="Times New Roman" w:hAnsi="Times New Roman" w:cs="Times New Roman"/>
          <w:w w:val="105"/>
          <w:sz w:val="24"/>
          <w:szCs w:val="24"/>
        </w:rPr>
        <w:t>FOR</w:t>
      </w:r>
      <w:r>
        <w:rPr>
          <w:rFonts w:hint="default" w:ascii="Times New Roman" w:hAnsi="Times New Roman" w:cs="Times New Roman"/>
          <w:spacing w:val="-15"/>
          <w:w w:val="105"/>
          <w:sz w:val="24"/>
          <w:szCs w:val="24"/>
        </w:rPr>
        <w:t xml:space="preserve"> </w:t>
      </w:r>
      <w:r>
        <w:rPr>
          <w:rFonts w:hint="default" w:ascii="Times New Roman" w:hAnsi="Times New Roman" w:cs="Times New Roman"/>
          <w:w w:val="105"/>
          <w:sz w:val="24"/>
          <w:szCs w:val="24"/>
        </w:rPr>
        <w:t>CYCLIC</w:t>
      </w:r>
      <w:r>
        <w:rPr>
          <w:rFonts w:hint="default" w:ascii="Times New Roman" w:hAnsi="Times New Roman" w:cs="Times New Roman"/>
          <w:spacing w:val="-8"/>
          <w:w w:val="105"/>
          <w:sz w:val="24"/>
          <w:szCs w:val="24"/>
        </w:rPr>
        <w:t xml:space="preserve"> </w:t>
      </w:r>
      <w:r>
        <w:rPr>
          <w:rFonts w:hint="default" w:ascii="Times New Roman" w:hAnsi="Times New Roman" w:cs="Times New Roman"/>
          <w:w w:val="105"/>
          <w:sz w:val="24"/>
          <w:szCs w:val="24"/>
        </w:rPr>
        <w:t>REDUNDENCY</w:t>
      </w:r>
      <w:r>
        <w:rPr>
          <w:rFonts w:hint="default" w:ascii="Times New Roman" w:hAnsi="Times New Roman" w:cs="Times New Roman"/>
          <w:spacing w:val="-8"/>
          <w:w w:val="105"/>
          <w:sz w:val="24"/>
          <w:szCs w:val="24"/>
        </w:rPr>
        <w:t xml:space="preserve"> </w:t>
      </w:r>
      <w:r>
        <w:rPr>
          <w:rFonts w:hint="default" w:ascii="Times New Roman" w:hAnsi="Times New Roman" w:cs="Times New Roman"/>
          <w:w w:val="105"/>
          <w:sz w:val="24"/>
          <w:szCs w:val="24"/>
        </w:rPr>
        <w:t>CHECK</w:t>
      </w:r>
    </w:p>
    <w:p>
      <w:pPr>
        <w:pStyle w:val="8"/>
        <w:spacing w:before="10" w:line="247" w:lineRule="auto"/>
        <w:ind w:right="7373"/>
        <w:rPr>
          <w:rFonts w:hint="default" w:ascii="Times New Roman" w:hAnsi="Times New Roman" w:cs="Times New Roman"/>
          <w:sz w:val="24"/>
          <w:szCs w:val="24"/>
        </w:rPr>
      </w:pPr>
      <w:r>
        <w:rPr>
          <w:rFonts w:hint="default" w:ascii="Times New Roman" w:hAnsi="Times New Roman" w:cs="Times New Roman"/>
          <w:w w:val="105"/>
          <w:sz w:val="24"/>
          <w:szCs w:val="24"/>
        </w:rPr>
        <w:t>#include&lt;stdio.h&gt;</w:t>
      </w:r>
      <w:r>
        <w:rPr>
          <w:rFonts w:hint="default" w:ascii="Times New Roman" w:hAnsi="Times New Roman" w:cs="Times New Roman"/>
          <w:spacing w:val="-58"/>
          <w:w w:val="105"/>
          <w:sz w:val="24"/>
          <w:szCs w:val="24"/>
        </w:rPr>
        <w:t xml:space="preserve"> </w:t>
      </w:r>
      <w:r>
        <w:rPr>
          <w:rFonts w:hint="default" w:ascii="Times New Roman" w:hAnsi="Times New Roman" w:cs="Times New Roman"/>
          <w:sz w:val="24"/>
          <w:szCs w:val="24"/>
        </w:rPr>
        <w:t>#include&lt;conio.h&gt;</w:t>
      </w:r>
    </w:p>
    <w:p>
      <w:pPr>
        <w:pStyle w:val="8"/>
        <w:spacing w:before="10" w:line="247" w:lineRule="auto"/>
        <w:ind w:right="7216"/>
        <w:rPr>
          <w:rFonts w:hint="default" w:ascii="Times New Roman" w:hAnsi="Times New Roman" w:cs="Times New Roman"/>
          <w:sz w:val="24"/>
          <w:szCs w:val="24"/>
        </w:rPr>
      </w:pPr>
      <w:r>
        <w:rPr>
          <w:rFonts w:hint="default" w:ascii="Times New Roman" w:hAnsi="Times New Roman" w:cs="Times New Roman"/>
          <w:sz w:val="24"/>
          <w:szCs w:val="24"/>
        </w:rPr>
        <w:t>int</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gen[4],genl,frl,rem[4];</w:t>
      </w:r>
      <w:r>
        <w:rPr>
          <w:rFonts w:hint="default" w:ascii="Times New Roman" w:hAnsi="Times New Roman" w:cs="Times New Roman"/>
          <w:spacing w:val="-55"/>
          <w:sz w:val="24"/>
          <w:szCs w:val="24"/>
        </w:rPr>
        <w:t xml:space="preserve"> </w:t>
      </w:r>
      <w:r>
        <w:rPr>
          <w:rFonts w:hint="default" w:ascii="Times New Roman" w:hAnsi="Times New Roman" w:cs="Times New Roman"/>
          <w:w w:val="105"/>
          <w:sz w:val="24"/>
          <w:szCs w:val="24"/>
        </w:rPr>
        <w:t>void</w:t>
      </w:r>
      <w:r>
        <w:rPr>
          <w:rFonts w:hint="default" w:ascii="Times New Roman" w:hAnsi="Times New Roman" w:cs="Times New Roman"/>
          <w:spacing w:val="5"/>
          <w:w w:val="105"/>
          <w:sz w:val="24"/>
          <w:szCs w:val="24"/>
        </w:rPr>
        <w:t xml:space="preserve"> </w:t>
      </w:r>
      <w:r>
        <w:rPr>
          <w:rFonts w:hint="default" w:ascii="Times New Roman" w:hAnsi="Times New Roman" w:cs="Times New Roman"/>
          <w:w w:val="105"/>
          <w:sz w:val="24"/>
          <w:szCs w:val="24"/>
        </w:rPr>
        <w:t>main()</w:t>
      </w:r>
    </w:p>
    <w:p>
      <w:pPr>
        <w:pStyle w:val="8"/>
        <w:spacing w:before="2"/>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before="17" w:line="247" w:lineRule="auto"/>
        <w:ind w:right="5445"/>
        <w:rPr>
          <w:rFonts w:hint="default" w:ascii="Times New Roman" w:hAnsi="Times New Roman" w:cs="Times New Roman"/>
          <w:sz w:val="24"/>
          <w:szCs w:val="24"/>
        </w:rPr>
      </w:pPr>
      <w:r>
        <w:rPr>
          <w:rFonts w:hint="default" w:ascii="Times New Roman" w:hAnsi="Times New Roman" w:cs="Times New Roman"/>
          <w:sz w:val="24"/>
          <w:szCs w:val="24"/>
        </w:rPr>
        <w:t>int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i,j,fr[8],dupfr[11],recfr[11],tlen,flag;</w:t>
      </w:r>
      <w:r>
        <w:rPr>
          <w:rFonts w:hint="default" w:ascii="Times New Roman" w:hAnsi="Times New Roman" w:cs="Times New Roman"/>
          <w:spacing w:val="-55"/>
          <w:sz w:val="24"/>
          <w:szCs w:val="24"/>
        </w:rPr>
        <w:t xml:space="preserve"> </w:t>
      </w:r>
      <w:r>
        <w:rPr>
          <w:rFonts w:hint="default" w:ascii="Times New Roman" w:hAnsi="Times New Roman" w:cs="Times New Roman"/>
          <w:w w:val="105"/>
          <w:sz w:val="24"/>
          <w:szCs w:val="24"/>
        </w:rPr>
        <w:t>clrscr();</w:t>
      </w:r>
    </w:p>
    <w:p>
      <w:pPr>
        <w:pStyle w:val="8"/>
        <w:spacing w:before="3" w:line="254" w:lineRule="auto"/>
        <w:ind w:right="8646"/>
        <w:rPr>
          <w:rFonts w:hint="default" w:ascii="Times New Roman" w:hAnsi="Times New Roman" w:cs="Times New Roman"/>
          <w:sz w:val="24"/>
          <w:szCs w:val="24"/>
        </w:rPr>
      </w:pPr>
      <w:r>
        <w:rPr>
          <w:rFonts w:hint="default" w:ascii="Times New Roman" w:hAnsi="Times New Roman" w:cs="Times New Roman"/>
          <w:w w:val="105"/>
          <w:sz w:val="24"/>
          <w:szCs w:val="24"/>
        </w:rPr>
        <w:t>frl=8;</w:t>
      </w:r>
      <w:r>
        <w:rPr>
          <w:rFonts w:hint="default" w:ascii="Times New Roman" w:hAnsi="Times New Roman" w:cs="Times New Roman"/>
          <w:spacing w:val="1"/>
          <w:w w:val="105"/>
          <w:sz w:val="24"/>
          <w:szCs w:val="24"/>
        </w:rPr>
        <w:t xml:space="preserve"> </w:t>
      </w:r>
      <w:r>
        <w:rPr>
          <w:rFonts w:hint="default" w:ascii="Times New Roman" w:hAnsi="Times New Roman" w:cs="Times New Roman"/>
          <w:sz w:val="24"/>
          <w:szCs w:val="24"/>
        </w:rPr>
        <w:t>genl=4;</w:t>
      </w:r>
    </w:p>
    <w:p>
      <w:pPr>
        <w:pStyle w:val="8"/>
        <w:spacing w:before="0" w:line="247" w:lineRule="auto"/>
        <w:ind w:right="7550"/>
        <w:rPr>
          <w:rFonts w:hint="default" w:ascii="Times New Roman" w:hAnsi="Times New Roman" w:cs="Times New Roman"/>
          <w:sz w:val="24"/>
          <w:szCs w:val="24"/>
        </w:rPr>
      </w:pPr>
      <w:r>
        <w:rPr>
          <w:rFonts w:hint="default" w:ascii="Times New Roman" w:hAnsi="Times New Roman" w:cs="Times New Roman"/>
          <w:spacing w:val="-1"/>
          <w:w w:val="105"/>
          <w:sz w:val="24"/>
          <w:szCs w:val="24"/>
        </w:rPr>
        <w:t>printf("enter</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frame:");</w:t>
      </w:r>
      <w:r>
        <w:rPr>
          <w:rFonts w:hint="default" w:ascii="Times New Roman" w:hAnsi="Times New Roman" w:cs="Times New Roman"/>
          <w:spacing w:val="-57"/>
          <w:w w:val="105"/>
          <w:sz w:val="24"/>
          <w:szCs w:val="24"/>
        </w:rPr>
        <w:t xml:space="preserve"> </w:t>
      </w:r>
      <w:r>
        <w:rPr>
          <w:rFonts w:hint="default" w:ascii="Times New Roman" w:hAnsi="Times New Roman" w:cs="Times New Roman"/>
          <w:w w:val="105"/>
          <w:sz w:val="24"/>
          <w:szCs w:val="24"/>
        </w:rPr>
        <w:t>for(i=0;i&lt;frl;i++)</w:t>
      </w:r>
    </w:p>
    <w:p>
      <w:pPr>
        <w:pStyle w:val="8"/>
        <w:spacing w:before="3"/>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line="247" w:lineRule="auto"/>
        <w:ind w:right="7373"/>
        <w:rPr>
          <w:rFonts w:hint="default" w:ascii="Times New Roman" w:hAnsi="Times New Roman" w:cs="Times New Roman"/>
          <w:sz w:val="24"/>
          <w:szCs w:val="24"/>
        </w:rPr>
      </w:pPr>
      <w:r>
        <w:rPr>
          <w:rFonts w:hint="default" w:ascii="Times New Roman" w:hAnsi="Times New Roman" w:cs="Times New Roman"/>
          <w:sz w:val="24"/>
          <w:szCs w:val="24"/>
        </w:rPr>
        <w:t>scanf("%d",&amp;fr[i]);</w:t>
      </w:r>
      <w:r>
        <w:rPr>
          <w:rFonts w:hint="default" w:ascii="Times New Roman" w:hAnsi="Times New Roman" w:cs="Times New Roman"/>
          <w:spacing w:val="1"/>
          <w:sz w:val="24"/>
          <w:szCs w:val="24"/>
        </w:rPr>
        <w:t xml:space="preserve"> </w:t>
      </w:r>
      <w:r>
        <w:rPr>
          <w:rFonts w:hint="default" w:ascii="Times New Roman" w:hAnsi="Times New Roman" w:cs="Times New Roman"/>
          <w:w w:val="105"/>
          <w:sz w:val="24"/>
          <w:szCs w:val="24"/>
        </w:rPr>
        <w:t>dupfr[i]=fr[i];</w:t>
      </w:r>
    </w:p>
    <w:p>
      <w:pPr>
        <w:pStyle w:val="8"/>
        <w:spacing w:before="10"/>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before="10" w:line="249" w:lineRule="auto"/>
        <w:ind w:right="7216"/>
        <w:rPr>
          <w:rFonts w:hint="default" w:ascii="Times New Roman" w:hAnsi="Times New Roman" w:cs="Times New Roman"/>
          <w:sz w:val="24"/>
          <w:szCs w:val="24"/>
        </w:rPr>
      </w:pPr>
      <w:r>
        <w:rPr>
          <w:rFonts w:hint="default" w:ascii="Times New Roman" w:hAnsi="Times New Roman" w:cs="Times New Roman"/>
          <w:sz w:val="24"/>
          <w:szCs w:val="24"/>
        </w:rPr>
        <w:t>printf("enter</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generator:");</w:t>
      </w:r>
      <w:r>
        <w:rPr>
          <w:rFonts w:hint="default" w:ascii="Times New Roman" w:hAnsi="Times New Roman" w:cs="Times New Roman"/>
          <w:spacing w:val="-55"/>
          <w:sz w:val="24"/>
          <w:szCs w:val="24"/>
        </w:rPr>
        <w:t xml:space="preserve"> </w:t>
      </w:r>
      <w:r>
        <w:rPr>
          <w:rFonts w:hint="default" w:ascii="Times New Roman" w:hAnsi="Times New Roman" w:cs="Times New Roman"/>
          <w:w w:val="105"/>
          <w:sz w:val="24"/>
          <w:szCs w:val="24"/>
        </w:rPr>
        <w:t>for(i=0;i&lt;genl;i++)</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scanf("%d",&amp;gen[i]);</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tlen=frl+genl-1;</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for(i=frl;i&lt;tlen;i++)</w:t>
      </w:r>
    </w:p>
    <w:p>
      <w:pPr>
        <w:pStyle w:val="8"/>
        <w:spacing w:before="7"/>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rPr>
          <w:rFonts w:hint="default" w:ascii="Times New Roman" w:hAnsi="Times New Roman" w:cs="Times New Roman"/>
          <w:sz w:val="24"/>
          <w:szCs w:val="24"/>
        </w:rPr>
      </w:pPr>
      <w:r>
        <w:rPr>
          <w:rFonts w:hint="default" w:ascii="Times New Roman" w:hAnsi="Times New Roman" w:cs="Times New Roman"/>
          <w:w w:val="105"/>
          <w:sz w:val="24"/>
          <w:szCs w:val="24"/>
        </w:rPr>
        <w:t>dupfr[i]=0;</w:t>
      </w:r>
    </w:p>
    <w:p>
      <w:pPr>
        <w:pStyle w:val="8"/>
        <w:spacing w:before="10"/>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before="16" w:line="247" w:lineRule="auto"/>
        <w:ind w:right="7373"/>
        <w:rPr>
          <w:rFonts w:hint="default" w:ascii="Times New Roman" w:hAnsi="Times New Roman" w:cs="Times New Roman"/>
          <w:sz w:val="24"/>
          <w:szCs w:val="24"/>
        </w:rPr>
      </w:pPr>
      <w:r>
        <w:rPr>
          <w:rFonts w:hint="default" w:ascii="Times New Roman" w:hAnsi="Times New Roman" w:cs="Times New Roman"/>
          <w:sz w:val="24"/>
          <w:szCs w:val="24"/>
        </w:rPr>
        <w:t>remainder(dupfr);</w:t>
      </w:r>
      <w:r>
        <w:rPr>
          <w:rFonts w:hint="default" w:ascii="Times New Roman" w:hAnsi="Times New Roman" w:cs="Times New Roman"/>
          <w:spacing w:val="1"/>
          <w:sz w:val="24"/>
          <w:szCs w:val="24"/>
        </w:rPr>
        <w:t xml:space="preserve"> </w:t>
      </w:r>
      <w:r>
        <w:rPr>
          <w:rFonts w:hint="default" w:ascii="Times New Roman" w:hAnsi="Times New Roman" w:cs="Times New Roman"/>
          <w:w w:val="105"/>
          <w:sz w:val="24"/>
          <w:szCs w:val="24"/>
        </w:rPr>
        <w:t>for(i=0;i&lt;frl;i++)</w:t>
      </w:r>
    </w:p>
    <w:p>
      <w:pPr>
        <w:pStyle w:val="8"/>
        <w:spacing w:before="3"/>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before="16"/>
        <w:rPr>
          <w:rFonts w:hint="default" w:ascii="Times New Roman" w:hAnsi="Times New Roman" w:cs="Times New Roman"/>
          <w:sz w:val="24"/>
          <w:szCs w:val="24"/>
        </w:rPr>
      </w:pPr>
      <w:r>
        <w:rPr>
          <w:rFonts w:hint="default" w:ascii="Times New Roman" w:hAnsi="Times New Roman" w:cs="Times New Roman"/>
          <w:w w:val="105"/>
          <w:sz w:val="24"/>
          <w:szCs w:val="24"/>
        </w:rPr>
        <w:t>recfr[i]=fr[i];</w:t>
      </w:r>
    </w:p>
    <w:p>
      <w:pPr>
        <w:pStyle w:val="8"/>
        <w:spacing w:before="10"/>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before="87"/>
        <w:rPr>
          <w:rFonts w:hint="default" w:ascii="Times New Roman" w:hAnsi="Times New Roman" w:cs="Times New Roman"/>
          <w:sz w:val="24"/>
          <w:szCs w:val="24"/>
        </w:rPr>
      </w:pPr>
      <w:r>
        <w:rPr>
          <w:rFonts w:hint="default" w:ascii="Times New Roman" w:hAnsi="Times New Roman" w:cs="Times New Roman"/>
          <w:w w:val="105"/>
          <w:sz w:val="24"/>
          <w:szCs w:val="24"/>
        </w:rPr>
        <w:t>for(i=frl,j=1;j&lt;genl;i++,j++)</w:t>
      </w:r>
    </w:p>
    <w:p>
      <w:pPr>
        <w:pStyle w:val="8"/>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before="16"/>
        <w:rPr>
          <w:rFonts w:hint="default" w:ascii="Times New Roman" w:hAnsi="Times New Roman" w:cs="Times New Roman"/>
          <w:sz w:val="24"/>
          <w:szCs w:val="24"/>
        </w:rPr>
      </w:pPr>
      <w:r>
        <w:rPr>
          <w:rFonts w:hint="default" w:ascii="Times New Roman" w:hAnsi="Times New Roman" w:cs="Times New Roman"/>
          <w:w w:val="105"/>
          <w:sz w:val="24"/>
          <w:szCs w:val="24"/>
        </w:rPr>
        <w:t>recfr[i]=rem[j];</w:t>
      </w:r>
    </w:p>
    <w:p>
      <w:pPr>
        <w:pStyle w:val="8"/>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before="10" w:line="252" w:lineRule="auto"/>
        <w:ind w:right="7883"/>
        <w:rPr>
          <w:rFonts w:hint="default" w:ascii="Times New Roman" w:hAnsi="Times New Roman" w:cs="Times New Roman"/>
          <w:sz w:val="24"/>
          <w:szCs w:val="24"/>
        </w:rPr>
      </w:pPr>
      <w:r>
        <w:rPr>
          <w:rFonts w:hint="default" w:ascii="Times New Roman" w:hAnsi="Times New Roman" w:cs="Times New Roman"/>
          <w:sz w:val="24"/>
          <w:szCs w:val="24"/>
        </w:rPr>
        <w:t>remainder(recfr);</w:t>
      </w:r>
      <w:r>
        <w:rPr>
          <w:rFonts w:hint="default" w:ascii="Times New Roman" w:hAnsi="Times New Roman" w:cs="Times New Roman"/>
          <w:spacing w:val="1"/>
          <w:sz w:val="24"/>
          <w:szCs w:val="24"/>
        </w:rPr>
        <w:t xml:space="preserve"> </w:t>
      </w:r>
      <w:r>
        <w:rPr>
          <w:rFonts w:hint="default" w:ascii="Times New Roman" w:hAnsi="Times New Roman" w:cs="Times New Roman"/>
          <w:w w:val="105"/>
          <w:sz w:val="24"/>
          <w:szCs w:val="24"/>
        </w:rPr>
        <w:t>flag=0;</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for(i=0;i&lt;4;i++)</w:t>
      </w:r>
    </w:p>
    <w:p>
      <w:pPr>
        <w:pStyle w:val="8"/>
        <w:spacing w:before="0" w:line="260" w:lineRule="exact"/>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before="16" w:line="247" w:lineRule="auto"/>
        <w:ind w:right="7883"/>
        <w:rPr>
          <w:rFonts w:hint="default" w:ascii="Times New Roman" w:hAnsi="Times New Roman" w:cs="Times New Roman"/>
          <w:sz w:val="24"/>
          <w:szCs w:val="24"/>
        </w:rPr>
      </w:pPr>
      <w:r>
        <w:rPr>
          <w:rFonts w:hint="default" w:ascii="Times New Roman" w:hAnsi="Times New Roman" w:cs="Times New Roman"/>
          <w:sz w:val="24"/>
          <w:szCs w:val="24"/>
        </w:rPr>
        <w:t>if(rem[i]!=0)</w:t>
      </w:r>
      <w:r>
        <w:rPr>
          <w:rFonts w:hint="default" w:ascii="Times New Roman" w:hAnsi="Times New Roman" w:cs="Times New Roman"/>
          <w:spacing w:val="-55"/>
          <w:sz w:val="24"/>
          <w:szCs w:val="24"/>
        </w:rPr>
        <w:t xml:space="preserve"> </w:t>
      </w:r>
      <w:r>
        <w:rPr>
          <w:rFonts w:hint="default" w:ascii="Times New Roman" w:hAnsi="Times New Roman" w:cs="Times New Roman"/>
          <w:w w:val="105"/>
          <w:sz w:val="24"/>
          <w:szCs w:val="24"/>
        </w:rPr>
        <w:t>flag++;</w:t>
      </w:r>
    </w:p>
    <w:p>
      <w:pPr>
        <w:pStyle w:val="8"/>
        <w:spacing w:before="2"/>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before="17"/>
        <w:rPr>
          <w:rFonts w:hint="default" w:ascii="Times New Roman" w:hAnsi="Times New Roman" w:cs="Times New Roman"/>
          <w:sz w:val="24"/>
          <w:szCs w:val="24"/>
        </w:rPr>
      </w:pPr>
      <w:r>
        <w:rPr>
          <w:rFonts w:hint="default" w:ascii="Times New Roman" w:hAnsi="Times New Roman" w:cs="Times New Roman"/>
          <w:w w:val="105"/>
          <w:sz w:val="24"/>
          <w:szCs w:val="24"/>
        </w:rPr>
        <w:t>if(flag==0)</w:t>
      </w:r>
    </w:p>
    <w:p>
      <w:pPr>
        <w:pStyle w:val="8"/>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rPr>
          <w:rFonts w:hint="default" w:ascii="Times New Roman" w:hAnsi="Times New Roman" w:cs="Times New Roman"/>
          <w:sz w:val="24"/>
          <w:szCs w:val="24"/>
        </w:rPr>
      </w:pPr>
      <w:r>
        <w:rPr>
          <w:rFonts w:hint="default" w:ascii="Times New Roman" w:hAnsi="Times New Roman" w:cs="Times New Roman"/>
          <w:w w:val="105"/>
          <w:sz w:val="24"/>
          <w:szCs w:val="24"/>
        </w:rPr>
        <w:t>printf("frame</w:t>
      </w:r>
      <w:r>
        <w:rPr>
          <w:rFonts w:hint="default" w:ascii="Times New Roman" w:hAnsi="Times New Roman" w:cs="Times New Roman"/>
          <w:spacing w:val="-15"/>
          <w:w w:val="105"/>
          <w:sz w:val="24"/>
          <w:szCs w:val="24"/>
        </w:rPr>
        <w:t xml:space="preserve"> </w:t>
      </w:r>
      <w:r>
        <w:rPr>
          <w:rFonts w:hint="default" w:ascii="Times New Roman" w:hAnsi="Times New Roman" w:cs="Times New Roman"/>
          <w:w w:val="105"/>
          <w:sz w:val="24"/>
          <w:szCs w:val="24"/>
        </w:rPr>
        <w:t>received</w:t>
      </w:r>
      <w:r>
        <w:rPr>
          <w:rFonts w:hint="default" w:ascii="Times New Roman" w:hAnsi="Times New Roman" w:cs="Times New Roman"/>
          <w:spacing w:val="-14"/>
          <w:w w:val="105"/>
          <w:sz w:val="24"/>
          <w:szCs w:val="24"/>
        </w:rPr>
        <w:t xml:space="preserve"> </w:t>
      </w:r>
      <w:r>
        <w:rPr>
          <w:rFonts w:hint="default" w:ascii="Times New Roman" w:hAnsi="Times New Roman" w:cs="Times New Roman"/>
          <w:w w:val="105"/>
          <w:sz w:val="24"/>
          <w:szCs w:val="24"/>
        </w:rPr>
        <w:t>correctly");</w:t>
      </w:r>
    </w:p>
    <w:p>
      <w:pPr>
        <w:pStyle w:val="8"/>
        <w:spacing w:before="17"/>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rPr>
          <w:rFonts w:hint="default" w:ascii="Times New Roman" w:hAnsi="Times New Roman" w:cs="Times New Roman"/>
          <w:sz w:val="24"/>
          <w:szCs w:val="24"/>
        </w:rPr>
      </w:pPr>
      <w:r>
        <w:rPr>
          <w:rFonts w:hint="default" w:ascii="Times New Roman" w:hAnsi="Times New Roman" w:cs="Times New Roman"/>
          <w:w w:val="105"/>
          <w:sz w:val="24"/>
          <w:szCs w:val="24"/>
        </w:rPr>
        <w:t>Else</w:t>
      </w:r>
    </w:p>
    <w:p>
      <w:pPr>
        <w:pStyle w:val="8"/>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before="17"/>
        <w:rPr>
          <w:rFonts w:hint="default" w:ascii="Times New Roman" w:hAnsi="Times New Roman" w:cs="Times New Roman"/>
          <w:sz w:val="24"/>
          <w:szCs w:val="24"/>
        </w:rPr>
      </w:pPr>
      <w:r>
        <w:rPr>
          <w:rFonts w:hint="default" w:ascii="Times New Roman" w:hAnsi="Times New Roman" w:cs="Times New Roman"/>
          <w:w w:val="105"/>
          <w:sz w:val="24"/>
          <w:szCs w:val="24"/>
        </w:rPr>
        <w:t>printf("the</w:t>
      </w:r>
      <w:r>
        <w:rPr>
          <w:rFonts w:hint="default" w:ascii="Times New Roman" w:hAnsi="Times New Roman" w:cs="Times New Roman"/>
          <w:spacing w:val="-9"/>
          <w:w w:val="105"/>
          <w:sz w:val="24"/>
          <w:szCs w:val="24"/>
        </w:rPr>
        <w:t xml:space="preserve"> </w:t>
      </w:r>
      <w:r>
        <w:rPr>
          <w:rFonts w:hint="default" w:ascii="Times New Roman" w:hAnsi="Times New Roman" w:cs="Times New Roman"/>
          <w:w w:val="105"/>
          <w:sz w:val="24"/>
          <w:szCs w:val="24"/>
        </w:rPr>
        <w:t>received</w:t>
      </w:r>
      <w:r>
        <w:rPr>
          <w:rFonts w:hint="default" w:ascii="Times New Roman" w:hAnsi="Times New Roman" w:cs="Times New Roman"/>
          <w:spacing w:val="-8"/>
          <w:w w:val="105"/>
          <w:sz w:val="24"/>
          <w:szCs w:val="24"/>
        </w:rPr>
        <w:t xml:space="preserve"> </w:t>
      </w:r>
      <w:r>
        <w:rPr>
          <w:rFonts w:hint="default" w:ascii="Times New Roman" w:hAnsi="Times New Roman" w:cs="Times New Roman"/>
          <w:w w:val="105"/>
          <w:sz w:val="24"/>
          <w:szCs w:val="24"/>
        </w:rPr>
        <w:t>frame</w:t>
      </w:r>
      <w:r>
        <w:rPr>
          <w:rFonts w:hint="default" w:ascii="Times New Roman" w:hAnsi="Times New Roman" w:cs="Times New Roman"/>
          <w:spacing w:val="-15"/>
          <w:w w:val="105"/>
          <w:sz w:val="24"/>
          <w:szCs w:val="24"/>
        </w:rPr>
        <w:t xml:space="preserve"> </w:t>
      </w:r>
      <w:r>
        <w:rPr>
          <w:rFonts w:hint="default" w:ascii="Times New Roman" w:hAnsi="Times New Roman" w:cs="Times New Roman"/>
          <w:w w:val="105"/>
          <w:sz w:val="24"/>
          <w:szCs w:val="24"/>
        </w:rPr>
        <w:t>is</w:t>
      </w:r>
      <w:r>
        <w:rPr>
          <w:rFonts w:hint="default" w:ascii="Times New Roman" w:hAnsi="Times New Roman" w:cs="Times New Roman"/>
          <w:spacing w:val="-3"/>
          <w:w w:val="105"/>
          <w:sz w:val="24"/>
          <w:szCs w:val="24"/>
        </w:rPr>
        <w:t xml:space="preserve"> </w:t>
      </w:r>
      <w:r>
        <w:rPr>
          <w:rFonts w:hint="default" w:ascii="Times New Roman" w:hAnsi="Times New Roman" w:cs="Times New Roman"/>
          <w:w w:val="105"/>
          <w:sz w:val="24"/>
          <w:szCs w:val="24"/>
        </w:rPr>
        <w:t>wrong");</w:t>
      </w:r>
    </w:p>
    <w:p>
      <w:pPr>
        <w:pStyle w:val="8"/>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before="10"/>
        <w:rPr>
          <w:rFonts w:hint="default" w:ascii="Times New Roman" w:hAnsi="Times New Roman" w:cs="Times New Roman"/>
          <w:sz w:val="24"/>
          <w:szCs w:val="24"/>
        </w:rPr>
      </w:pPr>
      <w:r>
        <w:rPr>
          <w:rFonts w:hint="default" w:ascii="Times New Roman" w:hAnsi="Times New Roman" w:cs="Times New Roman"/>
          <w:w w:val="105"/>
          <w:sz w:val="24"/>
          <w:szCs w:val="24"/>
        </w:rPr>
        <w:t>getch();</w:t>
      </w:r>
    </w:p>
    <w:p>
      <w:pPr>
        <w:pStyle w:val="8"/>
        <w:spacing w:before="16"/>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rPr>
          <w:rFonts w:hint="default" w:ascii="Times New Roman" w:hAnsi="Times New Roman" w:cs="Times New Roman"/>
          <w:sz w:val="24"/>
          <w:szCs w:val="24"/>
        </w:rPr>
      </w:pPr>
      <w:r>
        <w:rPr>
          <w:rFonts w:hint="default" w:ascii="Times New Roman" w:hAnsi="Times New Roman" w:cs="Times New Roman"/>
          <w:w w:val="105"/>
          <w:sz w:val="24"/>
          <w:szCs w:val="24"/>
        </w:rPr>
        <w:t>remainder(int</w:t>
      </w:r>
      <w:r>
        <w:rPr>
          <w:rFonts w:hint="default" w:ascii="Times New Roman" w:hAnsi="Times New Roman" w:cs="Times New Roman"/>
          <w:spacing w:val="-9"/>
          <w:w w:val="105"/>
          <w:sz w:val="24"/>
          <w:szCs w:val="24"/>
        </w:rPr>
        <w:t xml:space="preserve"> </w:t>
      </w:r>
      <w:r>
        <w:rPr>
          <w:rFonts w:hint="default" w:ascii="Times New Roman" w:hAnsi="Times New Roman" w:cs="Times New Roman"/>
          <w:w w:val="105"/>
          <w:sz w:val="24"/>
          <w:szCs w:val="24"/>
        </w:rPr>
        <w:t>fr[])</w:t>
      </w:r>
    </w:p>
    <w:p>
      <w:pPr>
        <w:pStyle w:val="8"/>
        <w:spacing w:before="10"/>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before="16" w:line="247" w:lineRule="auto"/>
        <w:ind w:right="7373"/>
        <w:rPr>
          <w:rFonts w:hint="default" w:ascii="Times New Roman" w:hAnsi="Times New Roman" w:cs="Times New Roman"/>
          <w:sz w:val="24"/>
          <w:szCs w:val="24"/>
        </w:rPr>
      </w:pPr>
      <w:r>
        <w:rPr>
          <w:rFonts w:hint="default" w:ascii="Times New Roman" w:hAnsi="Times New Roman" w:cs="Times New Roman"/>
          <w:w w:val="105"/>
          <w:sz w:val="24"/>
          <w:szCs w:val="24"/>
        </w:rPr>
        <w:t>int k,k1,i,j;</w:t>
      </w:r>
      <w:r>
        <w:rPr>
          <w:rFonts w:hint="default" w:ascii="Times New Roman" w:hAnsi="Times New Roman" w:cs="Times New Roman"/>
          <w:spacing w:val="1"/>
          <w:w w:val="105"/>
          <w:sz w:val="24"/>
          <w:szCs w:val="24"/>
        </w:rPr>
        <w:t xml:space="preserve"> </w:t>
      </w:r>
      <w:r>
        <w:rPr>
          <w:rFonts w:hint="default" w:ascii="Times New Roman" w:hAnsi="Times New Roman" w:cs="Times New Roman"/>
          <w:sz w:val="24"/>
          <w:szCs w:val="24"/>
        </w:rPr>
        <w:t>for(k=0;k&lt;frl;k++)</w:t>
      </w:r>
    </w:p>
    <w:p>
      <w:pPr>
        <w:pStyle w:val="8"/>
        <w:spacing w:before="2"/>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before="17"/>
        <w:rPr>
          <w:rFonts w:hint="default" w:ascii="Times New Roman" w:hAnsi="Times New Roman" w:cs="Times New Roman"/>
          <w:sz w:val="24"/>
          <w:szCs w:val="24"/>
        </w:rPr>
      </w:pPr>
      <w:r>
        <w:rPr>
          <w:rFonts w:hint="default" w:ascii="Times New Roman" w:hAnsi="Times New Roman" w:cs="Times New Roman"/>
          <w:w w:val="105"/>
          <w:sz w:val="24"/>
          <w:szCs w:val="24"/>
        </w:rPr>
        <w:t>if(fr[k]==1)</w:t>
      </w:r>
    </w:p>
    <w:p>
      <w:pPr>
        <w:pStyle w:val="8"/>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line="254" w:lineRule="auto"/>
        <w:ind w:right="6856"/>
        <w:rPr>
          <w:rFonts w:hint="default" w:ascii="Times New Roman" w:hAnsi="Times New Roman" w:cs="Times New Roman"/>
          <w:sz w:val="24"/>
          <w:szCs w:val="24"/>
        </w:rPr>
      </w:pPr>
      <w:r>
        <w:rPr>
          <w:rFonts w:hint="default" w:ascii="Times New Roman" w:hAnsi="Times New Roman" w:cs="Times New Roman"/>
          <w:w w:val="105"/>
          <w:sz w:val="24"/>
          <w:szCs w:val="24"/>
        </w:rPr>
        <w:t>k1=k;</w:t>
      </w:r>
      <w:r>
        <w:rPr>
          <w:rFonts w:hint="default" w:ascii="Times New Roman" w:hAnsi="Times New Roman" w:cs="Times New Roman"/>
          <w:spacing w:val="1"/>
          <w:w w:val="105"/>
          <w:sz w:val="24"/>
          <w:szCs w:val="24"/>
        </w:rPr>
        <w:t xml:space="preserve"> </w:t>
      </w:r>
      <w:r>
        <w:rPr>
          <w:rFonts w:hint="default" w:ascii="Times New Roman" w:hAnsi="Times New Roman" w:cs="Times New Roman"/>
          <w:sz w:val="24"/>
          <w:szCs w:val="24"/>
        </w:rPr>
        <w:t>for(i=0,j=k;i&lt;genl;i++,j++)</w:t>
      </w:r>
    </w:p>
    <w:p>
      <w:pPr>
        <w:pStyle w:val="8"/>
        <w:spacing w:before="0" w:line="259" w:lineRule="exact"/>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before="10"/>
        <w:rPr>
          <w:rFonts w:hint="default" w:ascii="Times New Roman" w:hAnsi="Times New Roman" w:cs="Times New Roman"/>
          <w:sz w:val="24"/>
          <w:szCs w:val="24"/>
        </w:rPr>
      </w:pPr>
      <w:r>
        <w:rPr>
          <w:rFonts w:hint="default" w:ascii="Times New Roman" w:hAnsi="Times New Roman" w:cs="Times New Roman"/>
          <w:w w:val="105"/>
          <w:sz w:val="24"/>
          <w:szCs w:val="24"/>
        </w:rPr>
        <w:t>rem[i]=fr[j]^gen[i];</w:t>
      </w:r>
    </w:p>
    <w:p>
      <w:pPr>
        <w:pStyle w:val="8"/>
        <w:spacing w:before="16"/>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rPr>
          <w:rFonts w:hint="default" w:ascii="Times New Roman" w:hAnsi="Times New Roman" w:cs="Times New Roman"/>
          <w:sz w:val="24"/>
          <w:szCs w:val="24"/>
        </w:rPr>
      </w:pPr>
      <w:r>
        <w:rPr>
          <w:rFonts w:hint="default" w:ascii="Times New Roman" w:hAnsi="Times New Roman" w:cs="Times New Roman"/>
          <w:w w:val="105"/>
          <w:sz w:val="24"/>
          <w:szCs w:val="24"/>
        </w:rPr>
        <w:t>for(i=0;i&lt;genl;i++)</w:t>
      </w:r>
    </w:p>
    <w:p>
      <w:pPr>
        <w:pStyle w:val="8"/>
        <w:spacing w:before="10"/>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before="16" w:line="247" w:lineRule="auto"/>
        <w:ind w:right="7883"/>
        <w:rPr>
          <w:rFonts w:hint="default" w:ascii="Times New Roman" w:hAnsi="Times New Roman" w:cs="Times New Roman"/>
          <w:sz w:val="24"/>
          <w:szCs w:val="24"/>
        </w:rPr>
      </w:pPr>
      <w:r>
        <w:rPr>
          <w:rFonts w:hint="default" w:ascii="Times New Roman" w:hAnsi="Times New Roman" w:cs="Times New Roman"/>
          <w:sz w:val="24"/>
          <w:szCs w:val="24"/>
        </w:rPr>
        <w:t>fr[k1]=rem[i];</w:t>
      </w:r>
      <w:r>
        <w:rPr>
          <w:rFonts w:hint="default" w:ascii="Times New Roman" w:hAnsi="Times New Roman" w:cs="Times New Roman"/>
          <w:spacing w:val="-55"/>
          <w:sz w:val="24"/>
          <w:szCs w:val="24"/>
        </w:rPr>
        <w:t xml:space="preserve"> </w:t>
      </w:r>
      <w:r>
        <w:rPr>
          <w:rFonts w:hint="default" w:ascii="Times New Roman" w:hAnsi="Times New Roman" w:cs="Times New Roman"/>
          <w:w w:val="105"/>
          <w:sz w:val="24"/>
          <w:szCs w:val="24"/>
        </w:rPr>
        <w:t>k1++;</w:t>
      </w:r>
    </w:p>
    <w:p>
      <w:pPr>
        <w:pStyle w:val="8"/>
        <w:spacing w:before="3"/>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before="16"/>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rPr>
          <w:rFonts w:hint="default" w:ascii="Times New Roman" w:hAnsi="Times New Roman" w:cs="Times New Roman"/>
          <w:sz w:val="24"/>
          <w:szCs w:val="24"/>
        </w:rPr>
      </w:pPr>
      <w:r>
        <w:rPr>
          <w:rFonts w:hint="default" w:ascii="Times New Roman" w:hAnsi="Times New Roman" w:cs="Times New Roman"/>
          <w:w w:val="103"/>
          <w:sz w:val="24"/>
          <w:szCs w:val="24"/>
        </w:rPr>
        <w:t>}</w:t>
      </w:r>
    </w:p>
    <w:p>
      <w:pPr>
        <w:spacing w:after="0"/>
        <w:rPr>
          <w:rFonts w:hint="default" w:ascii="Times New Roman" w:hAnsi="Times New Roman" w:cs="Times New Roman"/>
          <w:sz w:val="24"/>
          <w:szCs w:val="24"/>
        </w:rPr>
        <w:sectPr>
          <w:pgSz w:w="12240" w:h="15840"/>
          <w:pgMar w:top="1340" w:right="1120" w:bottom="1200" w:left="1240" w:header="732" w:footer="994" w:gutter="0"/>
          <w:pgBorders>
            <w:top w:val="thinThickSmallGap" w:color="auto" w:sz="24" w:space="1"/>
            <w:left w:val="thinThickSmallGap" w:color="auto" w:sz="24" w:space="4"/>
            <w:bottom w:val="thinThickSmallGap" w:color="auto" w:sz="24" w:space="1"/>
            <w:right w:val="thinThickSmallGap" w:color="auto" w:sz="24" w:space="4"/>
          </w:pgBorders>
          <w:cols w:space="720" w:num="1"/>
        </w:sectPr>
      </w:pPr>
    </w:p>
    <w:p>
      <w:pPr>
        <w:pStyle w:val="8"/>
        <w:spacing w:before="3"/>
        <w:ind w:left="0"/>
        <w:rPr>
          <w:rFonts w:hint="default" w:ascii="Times New Roman" w:hAnsi="Times New Roman" w:cs="Times New Roman"/>
          <w:sz w:val="24"/>
          <w:szCs w:val="24"/>
        </w:rPr>
      </w:pPr>
    </w:p>
    <w:p>
      <w:pPr>
        <w:pStyle w:val="8"/>
        <w:spacing w:before="98"/>
        <w:rPr>
          <w:rFonts w:hint="default" w:ascii="Times New Roman" w:hAnsi="Times New Roman" w:cs="Times New Roman"/>
          <w:b/>
          <w:bCs/>
          <w:sz w:val="24"/>
          <w:szCs w:val="24"/>
        </w:rPr>
      </w:pPr>
      <w:r>
        <w:rPr>
          <w:rFonts w:hint="default" w:ascii="Times New Roman" w:hAnsi="Times New Roman" w:cs="Times New Roman"/>
          <w:b/>
          <w:bCs/>
          <w:w w:val="105"/>
          <w:sz w:val="24"/>
          <w:szCs w:val="24"/>
        </w:rPr>
        <w:t>OUTPUT:</w:t>
      </w:r>
    </w:p>
    <w:p>
      <w:pPr>
        <w:pStyle w:val="8"/>
        <w:spacing w:before="2"/>
        <w:ind w:left="0"/>
        <w:rPr>
          <w:rFonts w:hint="default" w:ascii="Times New Roman" w:hAnsi="Times New Roman" w:cs="Times New Roman"/>
          <w:sz w:val="24"/>
          <w:szCs w:val="24"/>
        </w:rPr>
      </w:pPr>
    </w:p>
    <w:p>
      <w:pPr>
        <w:pStyle w:val="8"/>
        <w:spacing w:before="0"/>
        <w:ind w:left="0"/>
        <w:rPr>
          <w:rFonts w:hint="default" w:ascii="Times New Roman" w:hAnsi="Times New Roman" w:cs="Times New Roman"/>
          <w:sz w:val="24"/>
          <w:szCs w:val="24"/>
        </w:rPr>
      </w:pPr>
      <w:r>
        <w:rPr>
          <w:rFonts w:hint="default" w:ascii="Times New Roman" w:hAnsi="Times New Roman" w:cs="Times New Roman"/>
          <w:sz w:val="24"/>
          <w:szCs w:val="24"/>
        </w:rPr>
        <w:pict>
          <v:group id="_x0000_s1026" o:spid="_x0000_s1026" o:spt="203" style="position:absolute;left:0pt;margin-left:85.8pt;margin-top:2.25pt;height:469pt;width:443.95pt;mso-position-horizontal-relative:page;mso-wrap-distance-bottom:0pt;mso-wrap-distance-top:0pt;z-index:-251651072;mso-width-relative:page;mso-height-relative:page;" coordorigin="1470,283" coordsize="7638,8890">
            <o:lock v:ext="edit" aspectratio="f"/>
            <v:shape id="_x0000_s1027" o:spid="_x0000_s1027" o:spt="75" type="#_x0000_t75" style="position:absolute;left:1470;top:282;height:4584;width:7557;" filled="f" o:preferrelative="t" stroked="f" coordsize="21600,21600">
              <v:path/>
              <v:fill on="f" focussize="0,0"/>
              <v:stroke on="f"/>
              <v:imagedata r:id="rId13" o:title=""/>
              <o:lock v:ext="edit" aspectratio="t"/>
            </v:shape>
            <v:shape id="_x0000_s1028" o:spid="_x0000_s1028" o:spt="75" type="#_x0000_t75" style="position:absolute;left:1470;top:4867;height:4305;width:7638;" filled="f" o:preferrelative="t" stroked="f" coordsize="21600,21600">
              <v:path/>
              <v:fill on="f" focussize="0,0"/>
              <v:stroke on="f"/>
              <v:imagedata r:id="rId14" o:title=""/>
              <o:lock v:ext="edit" aspectratio="t"/>
            </v:shape>
            <w10:wrap type="topAndBottom"/>
          </v:group>
        </w:pict>
      </w:r>
    </w:p>
    <w:p>
      <w:pPr>
        <w:pStyle w:val="8"/>
        <w:spacing w:before="10"/>
        <w:ind w:left="0"/>
        <w:rPr>
          <w:rFonts w:hint="default" w:ascii="Times New Roman" w:hAnsi="Times New Roman" w:cs="Times New Roman"/>
          <w:sz w:val="24"/>
          <w:szCs w:val="24"/>
        </w:rPr>
      </w:pPr>
    </w:p>
    <w:p>
      <w:pPr>
        <w:pStyle w:val="3"/>
        <w:rPr>
          <w:rFonts w:hint="default" w:ascii="Times New Roman" w:hAnsi="Times New Roman" w:cs="Times New Roman"/>
          <w:spacing w:val="-8"/>
          <w:sz w:val="24"/>
          <w:szCs w:val="24"/>
        </w:rPr>
      </w:pPr>
      <w:r>
        <w:rPr>
          <w:rFonts w:hint="default" w:ascii="Times New Roman" w:hAnsi="Times New Roman" w:cs="Times New Roman"/>
          <w:spacing w:val="-9"/>
          <w:sz w:val="24"/>
          <w:szCs w:val="24"/>
        </w:rPr>
        <w:t>Viva</w:t>
      </w:r>
      <w:r>
        <w:rPr>
          <w:rFonts w:hint="default" w:ascii="Times New Roman" w:hAnsi="Times New Roman" w:cs="Times New Roman"/>
          <w:spacing w:val="-26"/>
          <w:sz w:val="24"/>
          <w:szCs w:val="24"/>
        </w:rPr>
        <w:t xml:space="preserve"> </w:t>
      </w:r>
      <w:r>
        <w:rPr>
          <w:rFonts w:hint="default" w:ascii="Times New Roman" w:hAnsi="Times New Roman" w:cs="Times New Roman"/>
          <w:spacing w:val="-8"/>
          <w:sz w:val="24"/>
          <w:szCs w:val="24"/>
        </w:rPr>
        <w:t>Questions:</w:t>
      </w:r>
    </w:p>
    <w:p>
      <w:pPr>
        <w:rPr>
          <w:rFonts w:hint="default"/>
        </w:rPr>
      </w:pPr>
    </w:p>
    <w:p>
      <w:pPr>
        <w:pStyle w:val="18"/>
        <w:numPr>
          <w:ilvl w:val="0"/>
          <w:numId w:val="16"/>
        </w:numPr>
        <w:tabs>
          <w:tab w:val="left" w:pos="922"/>
        </w:tabs>
        <w:spacing w:before="2" w:after="0" w:line="240" w:lineRule="auto"/>
        <w:ind w:left="927" w:leftChars="0" w:right="0" w:hanging="362" w:firstLineChars="0"/>
        <w:jc w:val="left"/>
        <w:rPr>
          <w:rFonts w:hint="default" w:ascii="Times New Roman" w:hAnsi="Times New Roman" w:cs="Times New Roman"/>
          <w:sz w:val="24"/>
          <w:szCs w:val="24"/>
        </w:rPr>
      </w:pPr>
      <w:r>
        <w:rPr>
          <w:rFonts w:hint="default" w:ascii="Times New Roman" w:hAnsi="Times New Roman" w:cs="Times New Roman"/>
          <w:spacing w:val="-7"/>
          <w:sz w:val="24"/>
          <w:szCs w:val="24"/>
        </w:rPr>
        <w:t>What</w:t>
      </w:r>
      <w:r>
        <w:rPr>
          <w:rFonts w:hint="default" w:ascii="Times New Roman" w:hAnsi="Times New Roman" w:cs="Times New Roman"/>
          <w:spacing w:val="-23"/>
          <w:sz w:val="24"/>
          <w:szCs w:val="24"/>
        </w:rPr>
        <w:t xml:space="preserve"> </w:t>
      </w:r>
      <w:r>
        <w:rPr>
          <w:rFonts w:hint="default" w:ascii="Times New Roman" w:hAnsi="Times New Roman" w:cs="Times New Roman"/>
          <w:spacing w:val="-6"/>
          <w:sz w:val="24"/>
          <w:szCs w:val="24"/>
        </w:rPr>
        <w:t>is</w:t>
      </w:r>
      <w:r>
        <w:rPr>
          <w:rFonts w:hint="default" w:ascii="Times New Roman" w:hAnsi="Times New Roman" w:cs="Times New Roman"/>
          <w:spacing w:val="-27"/>
          <w:sz w:val="24"/>
          <w:szCs w:val="24"/>
        </w:rPr>
        <w:t xml:space="preserve"> </w:t>
      </w:r>
      <w:r>
        <w:rPr>
          <w:rFonts w:hint="default" w:ascii="Times New Roman" w:hAnsi="Times New Roman" w:cs="Times New Roman"/>
          <w:spacing w:val="-6"/>
          <w:sz w:val="24"/>
          <w:szCs w:val="24"/>
        </w:rPr>
        <w:t>CRC?</w:t>
      </w:r>
    </w:p>
    <w:p>
      <w:pPr>
        <w:pStyle w:val="18"/>
        <w:numPr>
          <w:ilvl w:val="0"/>
          <w:numId w:val="16"/>
        </w:numPr>
        <w:tabs>
          <w:tab w:val="left" w:pos="922"/>
        </w:tabs>
        <w:spacing w:before="17" w:after="0" w:line="240" w:lineRule="auto"/>
        <w:ind w:left="927" w:leftChars="0" w:right="0" w:hanging="362" w:firstLineChars="0"/>
        <w:jc w:val="left"/>
        <w:rPr>
          <w:rFonts w:hint="default" w:ascii="Times New Roman" w:hAnsi="Times New Roman" w:cs="Times New Roman"/>
          <w:sz w:val="24"/>
          <w:szCs w:val="24"/>
        </w:rPr>
      </w:pPr>
      <w:r>
        <w:rPr>
          <w:rFonts w:hint="default" w:ascii="Times New Roman" w:hAnsi="Times New Roman" w:cs="Times New Roman"/>
          <w:spacing w:val="-6"/>
          <w:sz w:val="24"/>
          <w:szCs w:val="24"/>
        </w:rPr>
        <w:t>What</w:t>
      </w:r>
      <w:r>
        <w:rPr>
          <w:rFonts w:hint="default" w:ascii="Times New Roman" w:hAnsi="Times New Roman" w:cs="Times New Roman"/>
          <w:spacing w:val="-23"/>
          <w:sz w:val="24"/>
          <w:szCs w:val="24"/>
        </w:rPr>
        <w:t xml:space="preserve"> </w:t>
      </w:r>
      <w:r>
        <w:rPr>
          <w:rFonts w:hint="default" w:ascii="Times New Roman" w:hAnsi="Times New Roman" w:cs="Times New Roman"/>
          <w:spacing w:val="-6"/>
          <w:sz w:val="24"/>
          <w:szCs w:val="24"/>
        </w:rPr>
        <w:t>is</w:t>
      </w:r>
      <w:r>
        <w:rPr>
          <w:rFonts w:hint="default" w:ascii="Times New Roman" w:hAnsi="Times New Roman" w:cs="Times New Roman"/>
          <w:spacing w:val="-28"/>
          <w:sz w:val="24"/>
          <w:szCs w:val="24"/>
        </w:rPr>
        <w:t xml:space="preserve"> </w:t>
      </w:r>
      <w:r>
        <w:rPr>
          <w:rFonts w:hint="default" w:ascii="Times New Roman" w:hAnsi="Times New Roman" w:cs="Times New Roman"/>
          <w:spacing w:val="-5"/>
          <w:sz w:val="24"/>
          <w:szCs w:val="24"/>
        </w:rPr>
        <w:t>the</w:t>
      </w:r>
      <w:r>
        <w:rPr>
          <w:rFonts w:hint="default" w:ascii="Times New Roman" w:hAnsi="Times New Roman" w:cs="Times New Roman"/>
          <w:spacing w:val="-27"/>
          <w:sz w:val="24"/>
          <w:szCs w:val="24"/>
        </w:rPr>
        <w:t xml:space="preserve"> </w:t>
      </w:r>
      <w:r>
        <w:rPr>
          <w:rFonts w:hint="default" w:ascii="Times New Roman" w:hAnsi="Times New Roman" w:cs="Times New Roman"/>
          <w:spacing w:val="-5"/>
          <w:sz w:val="24"/>
          <w:szCs w:val="24"/>
        </w:rPr>
        <w:t>use</w:t>
      </w:r>
      <w:r>
        <w:rPr>
          <w:rFonts w:hint="default" w:ascii="Times New Roman" w:hAnsi="Times New Roman" w:cs="Times New Roman"/>
          <w:spacing w:val="-27"/>
          <w:sz w:val="24"/>
          <w:szCs w:val="24"/>
        </w:rPr>
        <w:t xml:space="preserve"> </w:t>
      </w:r>
      <w:r>
        <w:rPr>
          <w:rFonts w:hint="default" w:ascii="Times New Roman" w:hAnsi="Times New Roman" w:cs="Times New Roman"/>
          <w:spacing w:val="-5"/>
          <w:sz w:val="24"/>
          <w:szCs w:val="24"/>
        </w:rPr>
        <w:t>of</w:t>
      </w:r>
      <w:r>
        <w:rPr>
          <w:rFonts w:hint="default" w:ascii="Times New Roman" w:hAnsi="Times New Roman" w:cs="Times New Roman"/>
          <w:spacing w:val="-29"/>
          <w:sz w:val="24"/>
          <w:szCs w:val="24"/>
        </w:rPr>
        <w:t xml:space="preserve"> </w:t>
      </w:r>
      <w:r>
        <w:rPr>
          <w:rFonts w:hint="default" w:ascii="Times New Roman" w:hAnsi="Times New Roman" w:cs="Times New Roman"/>
          <w:spacing w:val="-5"/>
          <w:sz w:val="24"/>
          <w:szCs w:val="24"/>
        </w:rPr>
        <w:t>the</w:t>
      </w:r>
      <w:r>
        <w:rPr>
          <w:rFonts w:hint="default" w:ascii="Times New Roman" w:hAnsi="Times New Roman" w:cs="Times New Roman"/>
          <w:spacing w:val="-27"/>
          <w:sz w:val="24"/>
          <w:szCs w:val="24"/>
        </w:rPr>
        <w:t xml:space="preserve"> </w:t>
      </w:r>
      <w:r>
        <w:rPr>
          <w:rFonts w:hint="default" w:ascii="Times New Roman" w:hAnsi="Times New Roman" w:cs="Times New Roman"/>
          <w:spacing w:val="-5"/>
          <w:sz w:val="24"/>
          <w:szCs w:val="24"/>
        </w:rPr>
        <w:t>CRC?</w:t>
      </w:r>
    </w:p>
    <w:p>
      <w:pPr>
        <w:pStyle w:val="18"/>
        <w:numPr>
          <w:ilvl w:val="0"/>
          <w:numId w:val="16"/>
        </w:numPr>
        <w:tabs>
          <w:tab w:val="left" w:pos="922"/>
        </w:tabs>
        <w:spacing w:before="9" w:after="0" w:line="240" w:lineRule="auto"/>
        <w:ind w:left="927" w:leftChars="0" w:right="0" w:hanging="362" w:firstLineChars="0"/>
        <w:jc w:val="left"/>
        <w:rPr>
          <w:rFonts w:hint="default" w:ascii="Times New Roman" w:hAnsi="Times New Roman" w:cs="Times New Roman"/>
          <w:sz w:val="24"/>
          <w:szCs w:val="24"/>
        </w:rPr>
      </w:pPr>
      <w:r>
        <w:rPr>
          <w:rFonts w:hint="default" w:ascii="Times New Roman" w:hAnsi="Times New Roman" w:cs="Times New Roman"/>
          <w:spacing w:val="-8"/>
          <w:sz w:val="24"/>
          <w:szCs w:val="24"/>
        </w:rPr>
        <w:t>Name</w:t>
      </w:r>
      <w:r>
        <w:rPr>
          <w:rFonts w:hint="default" w:ascii="Times New Roman" w:hAnsi="Times New Roman" w:cs="Times New Roman"/>
          <w:spacing w:val="-26"/>
          <w:sz w:val="24"/>
          <w:szCs w:val="24"/>
        </w:rPr>
        <w:t xml:space="preserve"> </w:t>
      </w:r>
      <w:r>
        <w:rPr>
          <w:rFonts w:hint="default" w:ascii="Times New Roman" w:hAnsi="Times New Roman" w:cs="Times New Roman"/>
          <w:spacing w:val="-8"/>
          <w:sz w:val="24"/>
          <w:szCs w:val="24"/>
        </w:rPr>
        <w:t>the</w:t>
      </w:r>
      <w:r>
        <w:rPr>
          <w:rFonts w:hint="default" w:ascii="Times New Roman" w:hAnsi="Times New Roman" w:cs="Times New Roman"/>
          <w:spacing w:val="-26"/>
          <w:sz w:val="24"/>
          <w:szCs w:val="24"/>
        </w:rPr>
        <w:t xml:space="preserve"> </w:t>
      </w:r>
      <w:r>
        <w:rPr>
          <w:rFonts w:hint="default" w:ascii="Times New Roman" w:hAnsi="Times New Roman" w:cs="Times New Roman"/>
          <w:spacing w:val="-8"/>
          <w:sz w:val="24"/>
          <w:szCs w:val="24"/>
        </w:rPr>
        <w:t>CRC</w:t>
      </w:r>
      <w:r>
        <w:rPr>
          <w:rFonts w:hint="default" w:ascii="Times New Roman" w:hAnsi="Times New Roman" w:cs="Times New Roman"/>
          <w:spacing w:val="-14"/>
          <w:sz w:val="24"/>
          <w:szCs w:val="24"/>
        </w:rPr>
        <w:t xml:space="preserve"> </w:t>
      </w:r>
      <w:r>
        <w:rPr>
          <w:rFonts w:hint="default" w:ascii="Times New Roman" w:hAnsi="Times New Roman" w:cs="Times New Roman"/>
          <w:spacing w:val="-8"/>
          <w:sz w:val="24"/>
          <w:szCs w:val="24"/>
        </w:rPr>
        <w:t>standards?</w:t>
      </w:r>
    </w:p>
    <w:p>
      <w:pPr>
        <w:pStyle w:val="18"/>
        <w:numPr>
          <w:ilvl w:val="0"/>
          <w:numId w:val="16"/>
        </w:numPr>
        <w:tabs>
          <w:tab w:val="left" w:pos="922"/>
        </w:tabs>
        <w:spacing w:before="9" w:after="0" w:line="240" w:lineRule="auto"/>
        <w:ind w:left="927" w:leftChars="0" w:right="0" w:hanging="362" w:firstLineChars="0"/>
        <w:jc w:val="left"/>
        <w:rPr>
          <w:rStyle w:val="14"/>
          <w:rFonts w:hint="default"/>
          <w:b w:val="0"/>
          <w:bCs w:val="0"/>
        </w:rPr>
      </w:pPr>
      <w:r>
        <w:rPr>
          <w:rFonts w:hint="default" w:ascii="Times New Roman" w:hAnsi="Times New Roman" w:cs="Times New Roman"/>
          <w:spacing w:val="-8"/>
          <w:sz w:val="24"/>
          <w:szCs w:val="24"/>
        </w:rPr>
        <w:t>Define</w:t>
      </w:r>
      <w:r>
        <w:rPr>
          <w:rFonts w:hint="default" w:ascii="Times New Roman" w:hAnsi="Times New Roman" w:cs="Times New Roman"/>
          <w:spacing w:val="-27"/>
          <w:sz w:val="24"/>
          <w:szCs w:val="24"/>
        </w:rPr>
        <w:t xml:space="preserve"> </w:t>
      </w:r>
      <w:r>
        <w:rPr>
          <w:rFonts w:hint="default" w:ascii="Times New Roman" w:hAnsi="Times New Roman" w:cs="Times New Roman"/>
          <w:spacing w:val="-8"/>
          <w:sz w:val="24"/>
          <w:szCs w:val="24"/>
        </w:rPr>
        <w:t>Checksum?</w:t>
      </w:r>
    </w:p>
    <w:p>
      <w:pPr>
        <w:pStyle w:val="18"/>
        <w:numPr>
          <w:ilvl w:val="0"/>
          <w:numId w:val="16"/>
        </w:numPr>
        <w:tabs>
          <w:tab w:val="left" w:pos="922"/>
        </w:tabs>
        <w:spacing w:before="9" w:after="0" w:line="240" w:lineRule="auto"/>
        <w:ind w:left="927" w:leftChars="0" w:right="0" w:hanging="362" w:firstLineChars="0"/>
        <w:jc w:val="left"/>
        <w:rPr>
          <w:rStyle w:val="14"/>
          <w:rFonts w:hint="default"/>
          <w:b w:val="0"/>
          <w:bCs w:val="0"/>
        </w:rPr>
      </w:pPr>
      <w:r>
        <w:rPr>
          <w:rStyle w:val="14"/>
          <w:rFonts w:hint="default"/>
          <w:b w:val="0"/>
          <w:bCs w:val="0"/>
        </w:rPr>
        <w:t>Define generator polynomial?</w:t>
      </w:r>
    </w:p>
    <w:p>
      <w:pPr>
        <w:spacing w:after="0" w:line="240" w:lineRule="auto"/>
        <w:ind w:left="447" w:leftChars="200" w:hanging="7" w:firstLineChars="0"/>
        <w:jc w:val="left"/>
        <w:rPr>
          <w:rStyle w:val="14"/>
          <w:rFonts w:hint="default"/>
          <w:b w:val="0"/>
          <w:bCs w:val="0"/>
        </w:rPr>
        <w:sectPr>
          <w:pgSz w:w="12240" w:h="15840"/>
          <w:pgMar w:top="1340" w:right="1120" w:bottom="1200" w:left="1240" w:header="732" w:footer="994" w:gutter="0"/>
          <w:pgBorders>
            <w:top w:val="thinThickSmallGap" w:color="auto" w:sz="24" w:space="1"/>
            <w:left w:val="thinThickSmallGap" w:color="auto" w:sz="24" w:space="4"/>
            <w:bottom w:val="thinThickSmallGap" w:color="auto" w:sz="24" w:space="1"/>
            <w:right w:val="thinThickSmallGap" w:color="auto" w:sz="24" w:space="4"/>
          </w:pgBorders>
          <w:cols w:space="720" w:num="1"/>
        </w:sectPr>
      </w:pPr>
    </w:p>
    <w:p>
      <w:pPr>
        <w:pStyle w:val="2"/>
        <w:rPr>
          <w:rFonts w:hint="default" w:cs="Times New Roman"/>
          <w:spacing w:val="-23"/>
          <w:sz w:val="28"/>
          <w:szCs w:val="28"/>
          <w:lang w:val="en-IN"/>
        </w:rPr>
      </w:pPr>
      <w:r>
        <w:rPr>
          <w:rFonts w:hint="default" w:ascii="Times New Roman" w:hAnsi="Times New Roman" w:cs="Times New Roman"/>
          <w:spacing w:val="-6"/>
          <w:sz w:val="28"/>
          <w:szCs w:val="28"/>
        </w:rPr>
        <w:t>EXPERIMENT</w:t>
      </w:r>
      <w:r>
        <w:rPr>
          <w:rFonts w:hint="default" w:ascii="Times New Roman" w:hAnsi="Times New Roman" w:cs="Times New Roman"/>
          <w:spacing w:val="-28"/>
          <w:sz w:val="28"/>
          <w:szCs w:val="28"/>
        </w:rPr>
        <w:t xml:space="preserve"> </w:t>
      </w:r>
      <w:r>
        <w:rPr>
          <w:rFonts w:hint="default" w:ascii="Times New Roman" w:hAnsi="Times New Roman" w:cs="Times New Roman"/>
          <w:spacing w:val="-5"/>
          <w:sz w:val="28"/>
          <w:szCs w:val="28"/>
        </w:rPr>
        <w:t>NO:</w:t>
      </w:r>
      <w:r>
        <w:rPr>
          <w:rFonts w:hint="default" w:ascii="Times New Roman" w:hAnsi="Times New Roman" w:cs="Times New Roman"/>
          <w:spacing w:val="-23"/>
          <w:sz w:val="28"/>
          <w:szCs w:val="28"/>
        </w:rPr>
        <w:t xml:space="preserve"> </w:t>
      </w:r>
      <w:r>
        <w:rPr>
          <w:rFonts w:hint="default" w:cs="Times New Roman"/>
          <w:spacing w:val="-23"/>
          <w:sz w:val="28"/>
          <w:szCs w:val="28"/>
          <w:lang w:val="en-IN"/>
        </w:rPr>
        <w:t>6</w:t>
      </w:r>
    </w:p>
    <w:p>
      <w:pPr>
        <w:rPr>
          <w:rFonts w:hint="default" w:cs="Times New Roman"/>
          <w:spacing w:val="-23"/>
          <w:sz w:val="28"/>
          <w:szCs w:val="28"/>
          <w:lang w:val="en-IN"/>
        </w:rPr>
      </w:pPr>
    </w:p>
    <w:p>
      <w:pPr>
        <w:keepNext w:val="0"/>
        <w:keepLines w:val="0"/>
        <w:pageBreakBefore w:val="0"/>
        <w:widowControl w:val="0"/>
        <w:kinsoku/>
        <w:wordWrap/>
        <w:overflowPunct/>
        <w:topLinePunct w:val="0"/>
        <w:autoSpaceDE w:val="0"/>
        <w:autoSpaceDN w:val="0"/>
        <w:bidi w:val="0"/>
        <w:adjustRightInd/>
        <w:snapToGrid/>
        <w:spacing w:before="0" w:line="240" w:lineRule="auto"/>
        <w:ind w:right="0" w:firstLine="240" w:firstLineChars="100"/>
        <w:jc w:val="left"/>
        <w:textAlignment w:val="auto"/>
        <w:rPr>
          <w:rFonts w:hint="default" w:cs="Times New Roman"/>
          <w:sz w:val="24"/>
          <w:szCs w:val="24"/>
          <w:lang w:val="en-IN"/>
        </w:rPr>
      </w:pPr>
      <w:r>
        <w:rPr>
          <w:rFonts w:hint="default" w:ascii="Times New Roman" w:hAnsi="Times New Roman" w:cs="Times New Roman"/>
          <w:b/>
          <w:sz w:val="24"/>
          <w:szCs w:val="24"/>
        </w:rPr>
        <w:t>NAME</w:t>
      </w:r>
      <w:r>
        <w:rPr>
          <w:rFonts w:hint="default" w:ascii="Times New Roman" w:hAnsi="Times New Roman" w:cs="Times New Roman"/>
          <w:b/>
          <w:spacing w:val="34"/>
          <w:sz w:val="24"/>
          <w:szCs w:val="24"/>
        </w:rPr>
        <w:t xml:space="preserve"> </w:t>
      </w:r>
      <w:r>
        <w:rPr>
          <w:rFonts w:hint="default" w:ascii="Times New Roman" w:hAnsi="Times New Roman" w:cs="Times New Roman"/>
          <w:b/>
          <w:sz w:val="24"/>
          <w:szCs w:val="24"/>
        </w:rPr>
        <w:t>OF</w:t>
      </w:r>
      <w:r>
        <w:rPr>
          <w:rFonts w:hint="default" w:ascii="Times New Roman" w:hAnsi="Times New Roman" w:cs="Times New Roman"/>
          <w:b/>
          <w:spacing w:val="43"/>
          <w:sz w:val="24"/>
          <w:szCs w:val="24"/>
        </w:rPr>
        <w:t xml:space="preserve"> </w:t>
      </w:r>
      <w:r>
        <w:rPr>
          <w:rFonts w:hint="default" w:ascii="Times New Roman" w:hAnsi="Times New Roman" w:cs="Times New Roman"/>
          <w:b/>
          <w:sz w:val="24"/>
          <w:szCs w:val="24"/>
        </w:rPr>
        <w:t>THE</w:t>
      </w:r>
      <w:r>
        <w:rPr>
          <w:rFonts w:hint="default" w:ascii="Times New Roman" w:hAnsi="Times New Roman" w:cs="Times New Roman"/>
          <w:b/>
          <w:spacing w:val="50"/>
          <w:sz w:val="24"/>
          <w:szCs w:val="24"/>
        </w:rPr>
        <w:t xml:space="preserve"> </w:t>
      </w:r>
      <w:r>
        <w:rPr>
          <w:rFonts w:hint="default" w:ascii="Times New Roman" w:hAnsi="Times New Roman" w:cs="Times New Roman"/>
          <w:b/>
          <w:sz w:val="24"/>
          <w:szCs w:val="24"/>
        </w:rPr>
        <w:t>EXPERIMENT:</w:t>
      </w:r>
      <w:r>
        <w:rPr>
          <w:rFonts w:hint="default" w:ascii="Times New Roman" w:hAnsi="Times New Roman" w:cs="Times New Roman"/>
          <w:b/>
          <w:spacing w:val="49"/>
          <w:sz w:val="24"/>
          <w:szCs w:val="24"/>
        </w:rPr>
        <w:t xml:space="preserve"> </w:t>
      </w:r>
      <w:r>
        <w:rPr>
          <w:rFonts w:hint="default" w:cs="Times New Roman"/>
          <w:sz w:val="24"/>
          <w:szCs w:val="24"/>
          <w:lang w:val="en-IN"/>
        </w:rPr>
        <w:t xml:space="preserve">Program to implement Sliding Window Protocol for </w:t>
      </w:r>
    </w:p>
    <w:p>
      <w:pPr>
        <w:keepNext w:val="0"/>
        <w:keepLines w:val="0"/>
        <w:pageBreakBefore w:val="0"/>
        <w:widowControl w:val="0"/>
        <w:kinsoku/>
        <w:wordWrap/>
        <w:overflowPunct/>
        <w:topLinePunct w:val="0"/>
        <w:autoSpaceDE w:val="0"/>
        <w:autoSpaceDN w:val="0"/>
        <w:bidi w:val="0"/>
        <w:adjustRightInd/>
        <w:snapToGrid/>
        <w:spacing w:before="0" w:line="240" w:lineRule="auto"/>
        <w:ind w:left="2880" w:leftChars="0" w:right="0" w:firstLine="1022" w:firstLineChars="426"/>
        <w:jc w:val="left"/>
        <w:textAlignment w:val="auto"/>
        <w:rPr>
          <w:rFonts w:hint="default" w:ascii="Times New Roman" w:hAnsi="Times New Roman" w:cs="Times New Roman"/>
          <w:sz w:val="24"/>
          <w:szCs w:val="24"/>
          <w:lang w:val="en-IN"/>
        </w:rPr>
      </w:pPr>
      <w:r>
        <w:rPr>
          <w:rFonts w:hint="default" w:cs="Times New Roman"/>
          <w:sz w:val="24"/>
          <w:szCs w:val="24"/>
          <w:lang w:val="en-IN"/>
        </w:rPr>
        <w:t>Goback N</w:t>
      </w:r>
    </w:p>
    <w:p>
      <w:pPr>
        <w:pStyle w:val="8"/>
        <w:keepNext w:val="0"/>
        <w:keepLines w:val="0"/>
        <w:pageBreakBefore w:val="0"/>
        <w:widowControl w:val="0"/>
        <w:kinsoku/>
        <w:wordWrap/>
        <w:overflowPunct/>
        <w:topLinePunct w:val="0"/>
        <w:autoSpaceDE w:val="0"/>
        <w:autoSpaceDN w:val="0"/>
        <w:bidi w:val="0"/>
        <w:adjustRightInd/>
        <w:snapToGrid/>
        <w:spacing w:before="0" w:line="240" w:lineRule="auto"/>
        <w:ind w:left="0" w:leftChars="0" w:right="178" w:firstLine="250" w:firstLineChars="100"/>
        <w:textAlignment w:val="auto"/>
        <w:rPr>
          <w:rFonts w:hint="default" w:ascii="Times New Roman" w:hAnsi="Times New Roman" w:cs="Times New Roman"/>
          <w:sz w:val="24"/>
          <w:szCs w:val="24"/>
          <w:lang w:val="en-IN"/>
        </w:rPr>
      </w:pPr>
      <w:r>
        <w:rPr>
          <w:rFonts w:hint="default" w:ascii="Times New Roman" w:hAnsi="Times New Roman" w:cs="Times New Roman"/>
          <w:b/>
          <w:spacing w:val="-1"/>
          <w:w w:val="105"/>
          <w:sz w:val="24"/>
          <w:szCs w:val="24"/>
        </w:rPr>
        <w:t>OBJECTIVE:</w:t>
      </w:r>
      <w:r>
        <w:rPr>
          <w:rFonts w:hint="default" w:cs="Times New Roman"/>
          <w:b/>
          <w:spacing w:val="-1"/>
          <w:w w:val="105"/>
          <w:sz w:val="24"/>
          <w:szCs w:val="24"/>
          <w:lang w:val="en-IN"/>
        </w:rPr>
        <w:t xml:space="preserve"> </w:t>
      </w:r>
      <w:r>
        <w:rPr>
          <w:rStyle w:val="14"/>
          <w:rFonts w:hint="default" w:ascii="Times New Roman" w:hAnsi="Times New Roman" w:eastAsia="SimSun" w:cs="Times New Roman"/>
          <w:b/>
          <w:bCs/>
          <w:i w:val="0"/>
          <w:iCs w:val="0"/>
          <w:caps w:val="0"/>
          <w:color w:val="3A3A3A"/>
          <w:spacing w:val="0"/>
          <w:sz w:val="24"/>
          <w:szCs w:val="24"/>
          <w:shd w:val="clear" w:fill="FFFFFF"/>
        </w:rPr>
        <w:t>Go back n: </w:t>
      </w:r>
      <w:r>
        <w:rPr>
          <w:rFonts w:hint="default" w:ascii="Times New Roman" w:hAnsi="Times New Roman" w:eastAsia="SimSun" w:cs="Times New Roman"/>
          <w:i w:val="0"/>
          <w:iCs w:val="0"/>
          <w:caps w:val="0"/>
          <w:color w:val="3A3A3A"/>
          <w:spacing w:val="0"/>
          <w:sz w:val="24"/>
          <w:szCs w:val="24"/>
          <w:shd w:val="clear" w:fill="FFFFFF"/>
        </w:rPr>
        <w:t xml:space="preserve">Sender transmits all frames present in the window that occurs after </w:t>
      </w:r>
      <w:r>
        <w:rPr>
          <w:rFonts w:hint="default" w:ascii="Times New Roman" w:hAnsi="Times New Roman" w:eastAsia="SimSun" w:cs="Times New Roman"/>
          <w:i w:val="0"/>
          <w:iCs w:val="0"/>
          <w:caps w:val="0"/>
          <w:color w:val="3A3A3A"/>
          <w:spacing w:val="0"/>
          <w:sz w:val="24"/>
          <w:szCs w:val="24"/>
          <w:shd w:val="clear" w:fill="FFFFFF"/>
          <w:lang w:val="en-IN"/>
        </w:rPr>
        <w:tab/>
      </w:r>
      <w:r>
        <w:rPr>
          <w:rFonts w:hint="default" w:ascii="Times New Roman" w:hAnsi="Times New Roman" w:eastAsia="SimSun" w:cs="Times New Roman"/>
          <w:i w:val="0"/>
          <w:iCs w:val="0"/>
          <w:caps w:val="0"/>
          <w:color w:val="3A3A3A"/>
          <w:spacing w:val="0"/>
          <w:sz w:val="24"/>
          <w:szCs w:val="24"/>
          <w:shd w:val="clear" w:fill="FFFFFF"/>
          <w:lang w:val="en-IN"/>
        </w:rPr>
        <w:tab/>
      </w:r>
      <w:r>
        <w:rPr>
          <w:rFonts w:hint="default" w:ascii="Times New Roman" w:hAnsi="Times New Roman" w:eastAsia="SimSun" w:cs="Times New Roman"/>
          <w:i w:val="0"/>
          <w:iCs w:val="0"/>
          <w:caps w:val="0"/>
          <w:color w:val="3A3A3A"/>
          <w:spacing w:val="0"/>
          <w:sz w:val="24"/>
          <w:szCs w:val="24"/>
          <w:shd w:val="clear" w:fill="FFFFFF"/>
          <w:lang w:val="en-IN"/>
        </w:rPr>
        <w:t xml:space="preserve">       </w:t>
      </w:r>
      <w:r>
        <w:rPr>
          <w:rFonts w:hint="default" w:ascii="Times New Roman" w:hAnsi="Times New Roman" w:eastAsia="SimSun" w:cs="Times New Roman"/>
          <w:i w:val="0"/>
          <w:iCs w:val="0"/>
          <w:caps w:val="0"/>
          <w:color w:val="3A3A3A"/>
          <w:spacing w:val="0"/>
          <w:sz w:val="24"/>
          <w:szCs w:val="24"/>
          <w:shd w:val="clear" w:fill="FFFFFF"/>
        </w:rPr>
        <w:t>the error bit including error bit also.</w:t>
      </w:r>
    </w:p>
    <w:p>
      <w:pPr>
        <w:keepNext w:val="0"/>
        <w:keepLines w:val="0"/>
        <w:pageBreakBefore w:val="0"/>
        <w:widowControl w:val="0"/>
        <w:kinsoku/>
        <w:wordWrap/>
        <w:overflowPunct/>
        <w:topLinePunct w:val="0"/>
        <w:autoSpaceDE w:val="0"/>
        <w:autoSpaceDN w:val="0"/>
        <w:bidi w:val="0"/>
        <w:adjustRightInd/>
        <w:snapToGrid/>
        <w:spacing w:before="0" w:line="240" w:lineRule="auto"/>
        <w:ind w:right="0" w:firstLine="252" w:firstLineChars="100"/>
        <w:jc w:val="left"/>
        <w:textAlignment w:val="auto"/>
        <w:rPr>
          <w:rFonts w:hint="default" w:ascii="Times New Roman" w:hAnsi="Times New Roman" w:cs="Times New Roman"/>
          <w:sz w:val="24"/>
          <w:szCs w:val="24"/>
        </w:rPr>
      </w:pPr>
      <w:r>
        <w:rPr>
          <w:rFonts w:hint="default" w:ascii="Times New Roman" w:hAnsi="Times New Roman" w:cs="Times New Roman"/>
          <w:b/>
          <w:w w:val="105"/>
          <w:sz w:val="24"/>
          <w:szCs w:val="24"/>
        </w:rPr>
        <w:t>RESOURCE:</w:t>
      </w:r>
      <w:r>
        <w:rPr>
          <w:rFonts w:hint="default" w:ascii="Times New Roman" w:hAnsi="Times New Roman" w:cs="Times New Roman"/>
          <w:b/>
          <w:spacing w:val="-5"/>
          <w:w w:val="105"/>
          <w:sz w:val="24"/>
          <w:szCs w:val="24"/>
        </w:rPr>
        <w:t xml:space="preserve"> </w:t>
      </w:r>
      <w:r>
        <w:rPr>
          <w:rFonts w:hint="default" w:ascii="Times New Roman" w:hAnsi="Times New Roman" w:cs="Times New Roman"/>
          <w:w w:val="105"/>
          <w:sz w:val="24"/>
          <w:szCs w:val="24"/>
        </w:rPr>
        <w:t>Turbo</w:t>
      </w:r>
      <w:r>
        <w:rPr>
          <w:rFonts w:hint="default" w:ascii="Times New Roman" w:hAnsi="Times New Roman" w:cs="Times New Roman"/>
          <w:spacing w:val="-9"/>
          <w:w w:val="105"/>
          <w:sz w:val="24"/>
          <w:szCs w:val="24"/>
        </w:rPr>
        <w:t xml:space="preserve"> </w:t>
      </w:r>
      <w:r>
        <w:rPr>
          <w:rFonts w:hint="default" w:ascii="Times New Roman" w:hAnsi="Times New Roman" w:cs="Times New Roman"/>
          <w:w w:val="105"/>
          <w:sz w:val="24"/>
          <w:szCs w:val="24"/>
        </w:rPr>
        <w:t>C</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30" w:beforeAutospacing="0" w:after="150" w:afterAutospacing="0" w:line="24" w:lineRule="atLeast"/>
        <w:ind w:left="220" w:leftChars="100" w:right="30" w:firstLine="0" w:firstLineChars="0"/>
        <w:jc w:val="both"/>
        <w:rPr>
          <w:rFonts w:hint="default" w:ascii="Times New Roman" w:hAnsi="Times New Roman" w:eastAsia="sans-serif" w:cs="Times New Roman"/>
          <w:i w:val="0"/>
          <w:iCs w:val="0"/>
          <w:caps w:val="0"/>
          <w:color w:val="000000"/>
          <w:spacing w:val="0"/>
          <w:sz w:val="24"/>
          <w:szCs w:val="24"/>
        </w:rPr>
      </w:pPr>
      <w:r>
        <w:rPr>
          <w:rFonts w:hint="default" w:ascii="Times New Roman" w:hAnsi="Times New Roman" w:cs="Times New Roman"/>
          <w:b/>
          <w:bCs/>
          <w:w w:val="105"/>
          <w:sz w:val="24"/>
          <w:szCs w:val="24"/>
        </w:rPr>
        <w:t>PROGRAM</w:t>
      </w:r>
      <w:r>
        <w:rPr>
          <w:rFonts w:hint="default" w:ascii="Times New Roman" w:hAnsi="Times New Roman" w:cs="Times New Roman"/>
          <w:b/>
          <w:bCs/>
          <w:spacing w:val="-14"/>
          <w:w w:val="105"/>
          <w:sz w:val="24"/>
          <w:szCs w:val="24"/>
        </w:rPr>
        <w:t xml:space="preserve"> </w:t>
      </w:r>
      <w:r>
        <w:rPr>
          <w:rFonts w:hint="default" w:ascii="Times New Roman" w:hAnsi="Times New Roman" w:cs="Times New Roman"/>
          <w:b/>
          <w:bCs/>
          <w:w w:val="105"/>
          <w:sz w:val="24"/>
          <w:szCs w:val="24"/>
        </w:rPr>
        <w:t>LOGIC:</w:t>
      </w:r>
      <w:r>
        <w:rPr>
          <w:rFonts w:hint="default" w:cs="Times New Roman"/>
          <w:b/>
          <w:bCs/>
          <w:w w:val="105"/>
          <w:sz w:val="24"/>
          <w:szCs w:val="24"/>
          <w:lang w:val="en-IN"/>
        </w:rPr>
        <w:t xml:space="preserve"> </w:t>
      </w:r>
      <w:r>
        <w:rPr>
          <w:rFonts w:hint="default" w:ascii="Times New Roman" w:hAnsi="Times New Roman" w:eastAsia="sans-serif" w:cs="Times New Roman"/>
          <w:i w:val="0"/>
          <w:iCs w:val="0"/>
          <w:caps w:val="0"/>
          <w:color w:val="000000"/>
          <w:spacing w:val="0"/>
          <w:sz w:val="24"/>
          <w:szCs w:val="24"/>
        </w:rPr>
        <w:t xml:space="preserve">Go-Back-N protocol, also called Go-Back-N Automatic Repeat reQuest, is a data link layer protocol that uses a sliding window method for reliable and sequential </w:t>
      </w:r>
      <w:r>
        <w:rPr>
          <w:rFonts w:hint="default" w:ascii="Times New Roman" w:hAnsi="Times New Roman" w:eastAsia="sans-serif" w:cs="Times New Roman"/>
          <w:i w:val="0"/>
          <w:iCs w:val="0"/>
          <w:caps w:val="0"/>
          <w:color w:val="000000"/>
          <w:spacing w:val="0"/>
          <w:sz w:val="24"/>
          <w:szCs w:val="24"/>
          <w:lang w:val="en-IN"/>
        </w:rPr>
        <w:tab/>
      </w:r>
      <w:r>
        <w:rPr>
          <w:rFonts w:hint="default" w:ascii="Times New Roman" w:hAnsi="Times New Roman" w:eastAsia="sans-serif" w:cs="Times New Roman"/>
          <w:i w:val="0"/>
          <w:iCs w:val="0"/>
          <w:caps w:val="0"/>
          <w:color w:val="000000"/>
          <w:spacing w:val="0"/>
          <w:sz w:val="24"/>
          <w:szCs w:val="24"/>
        </w:rPr>
        <w:t>delivery of data frames. It is a case of sliding window protocol having to send window size of N and receiving window size of 1.</w:t>
      </w:r>
    </w:p>
    <w:p>
      <w:pPr>
        <w:pStyle w:val="3"/>
        <w:keepNext w:val="0"/>
        <w:keepLines w:val="0"/>
        <w:widowControl/>
        <w:suppressLineNumbers w:val="0"/>
        <w:spacing w:line="19" w:lineRule="atLeast"/>
        <w:ind w:firstLine="0"/>
        <w:jc w:val="left"/>
        <w:rPr>
          <w:rFonts w:hint="default" w:ascii="Times New Roman" w:hAnsi="Times New Roman" w:eastAsia="sans-serif" w:cs="Times New Roman"/>
          <w:i w:val="0"/>
          <w:iCs w:val="0"/>
          <w:caps w:val="0"/>
          <w:color w:val="000000"/>
          <w:spacing w:val="0"/>
          <w:sz w:val="24"/>
          <w:szCs w:val="24"/>
        </w:rPr>
      </w:pPr>
      <w:r>
        <w:rPr>
          <w:rFonts w:hint="default" w:ascii="Times New Roman" w:hAnsi="Times New Roman" w:eastAsia="sans-serif" w:cs="Times New Roman"/>
          <w:i w:val="0"/>
          <w:iCs w:val="0"/>
          <w:caps w:val="0"/>
          <w:color w:val="000000"/>
          <w:spacing w:val="0"/>
          <w:sz w:val="24"/>
          <w:szCs w:val="24"/>
        </w:rPr>
        <w:t>Working Principle</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30" w:beforeAutospacing="0" w:after="150" w:afterAutospacing="0" w:line="24" w:lineRule="atLeast"/>
        <w:ind w:left="218" w:leftChars="99" w:right="30" w:firstLine="0" w:firstLineChars="0"/>
        <w:jc w:val="both"/>
        <w:rPr>
          <w:rFonts w:hint="default" w:ascii="Times New Roman" w:hAnsi="Times New Roman" w:eastAsia="sans-serif" w:cs="Times New Roman"/>
          <w:i w:val="0"/>
          <w:iCs w:val="0"/>
          <w:caps w:val="0"/>
          <w:color w:val="000000"/>
          <w:spacing w:val="0"/>
          <w:sz w:val="24"/>
          <w:szCs w:val="24"/>
        </w:rPr>
      </w:pPr>
      <w:r>
        <w:rPr>
          <w:rFonts w:hint="default" w:ascii="Times New Roman" w:hAnsi="Times New Roman" w:eastAsia="sans-serif" w:cs="Times New Roman"/>
          <w:i w:val="0"/>
          <w:iCs w:val="0"/>
          <w:caps w:val="0"/>
          <w:color w:val="000000"/>
          <w:spacing w:val="0"/>
          <w:sz w:val="24"/>
          <w:szCs w:val="24"/>
        </w:rPr>
        <w:t xml:space="preserve">Go – Back – N ARQ provides for sending multiple frames before receiving the </w:t>
      </w:r>
      <w:r>
        <w:rPr>
          <w:rFonts w:hint="default" w:ascii="Times New Roman" w:hAnsi="Times New Roman" w:eastAsia="sans-serif" w:cs="Times New Roman"/>
          <w:i w:val="0"/>
          <w:iCs w:val="0"/>
          <w:caps w:val="0"/>
          <w:color w:val="000000"/>
          <w:spacing w:val="0"/>
          <w:sz w:val="24"/>
          <w:szCs w:val="24"/>
          <w:lang w:val="en-IN"/>
        </w:rPr>
        <w:tab/>
      </w:r>
      <w:r>
        <w:rPr>
          <w:rFonts w:hint="default" w:ascii="Times New Roman" w:hAnsi="Times New Roman" w:eastAsia="sans-serif" w:cs="Times New Roman"/>
          <w:i w:val="0"/>
          <w:iCs w:val="0"/>
          <w:caps w:val="0"/>
          <w:color w:val="000000"/>
          <w:spacing w:val="0"/>
          <w:sz w:val="24"/>
          <w:szCs w:val="24"/>
        </w:rPr>
        <w:t xml:space="preserve">acknowledgment for the first frame. The frames are sequentially numbered and a finite number </w:t>
      </w:r>
      <w:r>
        <w:rPr>
          <w:rFonts w:hint="default" w:ascii="Times New Roman" w:hAnsi="Times New Roman" w:eastAsia="sans-serif" w:cs="Times New Roman"/>
          <w:i w:val="0"/>
          <w:iCs w:val="0"/>
          <w:caps w:val="0"/>
          <w:color w:val="000000"/>
          <w:spacing w:val="0"/>
          <w:sz w:val="24"/>
          <w:szCs w:val="24"/>
          <w:lang w:val="en-IN"/>
        </w:rPr>
        <w:tab/>
      </w:r>
      <w:r>
        <w:rPr>
          <w:rFonts w:hint="default" w:ascii="Times New Roman" w:hAnsi="Times New Roman" w:eastAsia="sans-serif" w:cs="Times New Roman"/>
          <w:i w:val="0"/>
          <w:iCs w:val="0"/>
          <w:caps w:val="0"/>
          <w:color w:val="000000"/>
          <w:spacing w:val="0"/>
          <w:sz w:val="24"/>
          <w:szCs w:val="24"/>
        </w:rPr>
        <w:t xml:space="preserve">of frames. The maximum number of frames that can be sent depends upon the size of the </w:t>
      </w:r>
      <w:r>
        <w:rPr>
          <w:rFonts w:hint="default" w:ascii="Times New Roman" w:hAnsi="Times New Roman" w:eastAsia="sans-serif" w:cs="Times New Roman"/>
          <w:i w:val="0"/>
          <w:iCs w:val="0"/>
          <w:caps w:val="0"/>
          <w:color w:val="000000"/>
          <w:spacing w:val="0"/>
          <w:sz w:val="24"/>
          <w:szCs w:val="24"/>
          <w:lang w:val="en-IN"/>
        </w:rPr>
        <w:tab/>
      </w:r>
      <w:r>
        <w:rPr>
          <w:rFonts w:hint="default" w:ascii="Times New Roman" w:hAnsi="Times New Roman" w:eastAsia="sans-serif" w:cs="Times New Roman"/>
          <w:i w:val="0"/>
          <w:iCs w:val="0"/>
          <w:caps w:val="0"/>
          <w:color w:val="000000"/>
          <w:spacing w:val="0"/>
          <w:sz w:val="24"/>
          <w:szCs w:val="24"/>
        </w:rPr>
        <w:t xml:space="preserve">sending window. If the acknowledgment of a frame is not received within an agreed upon time </w:t>
      </w:r>
      <w:r>
        <w:rPr>
          <w:rFonts w:hint="default" w:ascii="Times New Roman" w:hAnsi="Times New Roman" w:eastAsia="sans-serif" w:cs="Times New Roman"/>
          <w:i w:val="0"/>
          <w:iCs w:val="0"/>
          <w:caps w:val="0"/>
          <w:color w:val="000000"/>
          <w:spacing w:val="0"/>
          <w:sz w:val="24"/>
          <w:szCs w:val="24"/>
          <w:lang w:val="en-IN"/>
        </w:rPr>
        <w:tab/>
      </w:r>
      <w:r>
        <w:rPr>
          <w:rFonts w:hint="default" w:ascii="Times New Roman" w:hAnsi="Times New Roman" w:eastAsia="sans-serif" w:cs="Times New Roman"/>
          <w:i w:val="0"/>
          <w:iCs w:val="0"/>
          <w:caps w:val="0"/>
          <w:color w:val="000000"/>
          <w:spacing w:val="0"/>
          <w:sz w:val="24"/>
          <w:szCs w:val="24"/>
        </w:rPr>
        <w:t>period, all frames starting from that frame are retransmitted.</w:t>
      </w:r>
    </w:p>
    <w:p>
      <w:pPr>
        <w:keepNext w:val="0"/>
        <w:keepLines w:val="0"/>
        <w:widowControl/>
        <w:suppressLineNumbers w:val="0"/>
        <w:ind w:left="218" w:leftChars="99" w:right="-20" w:rightChars="-9" w:firstLine="0" w:firstLineChars="0"/>
        <w:jc w:val="left"/>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ans-serif" w:cs="Times New Roman"/>
          <w:b/>
          <w:bCs/>
          <w:i w:val="0"/>
          <w:iCs w:val="0"/>
          <w:color w:val="000000" w:themeColor="text1"/>
          <w:spacing w:val="0"/>
          <w:kern w:val="0"/>
          <w:sz w:val="24"/>
          <w:szCs w:val="24"/>
          <w:shd w:val="clear" w:fill="F9F9F9"/>
          <w:lang w:val="en-US" w:eastAsia="zh-CN" w:bidi="ar"/>
          <w14:textFill>
            <w14:solidFill>
              <w14:schemeClr w14:val="tx1"/>
            </w14:solidFill>
          </w14:textFill>
        </w:rPr>
        <w:t>CODE IN C:</w:t>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lang w:val="en-IN"/>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lang w:val="en-IN"/>
          <w14:textFill>
            <w14:solidFill>
              <w14:schemeClr w14:val="tx1"/>
            </w14:solidFill>
          </w14:textFill>
        </w:rPr>
        <w:tab/>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lang w:val="en-IN"/>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#include&lt;stdio.h&gt;</w:t>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lang w:val="en-IN"/>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int main()</w:t>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lang w:val="en-IN"/>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w:t>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int windowsize,sent=0,ack,i;</w:t>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printf("enter window size\n");</w:t>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scanf("%d",&amp;windowsize);</w:t>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while(1)</w:t>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lang w:val="en-IN"/>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w:t>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lang w:val="en-IN"/>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for( i = 0; i &lt; windowsize; i++)</w:t>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w:t>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printf("Frame %d has been transmitted.\n",sent);</w:t>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sent++;</w:t>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if</w:t>
      </w:r>
      <w:r>
        <w:rPr>
          <w:rFonts w:hint="default" w:ascii="Times New Roman" w:hAnsi="Times New Roman" w:cs="Times New Roman"/>
          <w:i w:val="0"/>
          <w:iCs w:val="0"/>
          <w:caps w:val="0"/>
          <w:color w:val="000000" w:themeColor="text1"/>
          <w:spacing w:val="0"/>
          <w:sz w:val="24"/>
          <w:szCs w:val="24"/>
          <w:shd w:val="clear" w:fill="F9F9F9"/>
          <w:lang w:val="en-IN"/>
          <w14:textFill>
            <w14:solidFill>
              <w14:schemeClr w14:val="tx1"/>
            </w14:solidFill>
          </w14:textFill>
        </w:rPr>
        <w:t xml:space="preserve"> </w:t>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(sent =</w:t>
      </w:r>
      <w:r>
        <w:rPr>
          <w:rFonts w:hint="default" w:ascii="Times New Roman" w:hAnsi="Times New Roman" w:cs="Times New Roman"/>
          <w:i w:val="0"/>
          <w:iCs w:val="0"/>
          <w:caps w:val="0"/>
          <w:color w:val="000000" w:themeColor="text1"/>
          <w:spacing w:val="0"/>
          <w:sz w:val="24"/>
          <w:szCs w:val="24"/>
          <w:shd w:val="clear" w:fill="F9F9F9"/>
          <w:lang w:val="en-IN"/>
          <w14:textFill>
            <w14:solidFill>
              <w14:schemeClr w14:val="tx1"/>
            </w14:solidFill>
          </w14:textFill>
        </w:rPr>
        <w:t xml:space="preserve"> </w:t>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 windowsize)</w:t>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break;</w:t>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w:t>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printf("\nPlease enter the last Acknowledgement received.\n");</w:t>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scanf("%d",&amp;ack);</w:t>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if(ack =</w:t>
      </w:r>
      <w:r>
        <w:rPr>
          <w:rFonts w:hint="default" w:ascii="Times New Roman" w:hAnsi="Times New Roman" w:cs="Times New Roman"/>
          <w:i w:val="0"/>
          <w:iCs w:val="0"/>
          <w:caps w:val="0"/>
          <w:color w:val="000000" w:themeColor="text1"/>
          <w:spacing w:val="0"/>
          <w:sz w:val="24"/>
          <w:szCs w:val="24"/>
          <w:shd w:val="clear" w:fill="F9F9F9"/>
          <w:lang w:val="en-IN"/>
          <w14:textFill>
            <w14:solidFill>
              <w14:schemeClr w14:val="tx1"/>
            </w14:solidFill>
          </w14:textFill>
        </w:rPr>
        <w:t xml:space="preserve"> </w:t>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 windowsize)</w:t>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lang w:val="en-IN"/>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lang w:val="en-IN"/>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break;</w:t>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else</w:t>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sent = ack;</w:t>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lang w:val="en-IN"/>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w:t>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lang w:val="en-IN"/>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return 0;</w:t>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lang w:val="en-IN"/>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w:t>
      </w:r>
    </w:p>
    <w:p>
      <w:pPr>
        <w:keepNext w:val="0"/>
        <w:keepLines w:val="0"/>
        <w:widowControl/>
        <w:suppressLineNumbers w:val="0"/>
        <w:ind w:firstLine="720" w:firstLineChars="0"/>
        <w:jc w:val="left"/>
        <w:rPr>
          <w:rFonts w:hint="default" w:ascii="Times New Roman" w:hAnsi="Times New Roman" w:eastAsia="sans-serif" w:cs="Times New Roman"/>
          <w:b/>
          <w:bCs/>
          <w:i w:val="0"/>
          <w:iCs w:val="0"/>
          <w:caps w:val="0"/>
          <w:color w:val="000000" w:themeColor="text1"/>
          <w:spacing w:val="0"/>
          <w:kern w:val="0"/>
          <w:sz w:val="24"/>
          <w:szCs w:val="24"/>
          <w:shd w:val="clear" w:fill="F9F9F9"/>
          <w:lang w:val="en-US" w:eastAsia="zh-CN" w:bidi="ar"/>
          <w14:textFill>
            <w14:solidFill>
              <w14:schemeClr w14:val="tx1"/>
            </w14:solidFill>
          </w14:textFill>
        </w:rPr>
      </w:pPr>
    </w:p>
    <w:p>
      <w:pPr>
        <w:keepNext w:val="0"/>
        <w:keepLines w:val="0"/>
        <w:widowControl/>
        <w:suppressLineNumbers w:val="0"/>
        <w:ind w:firstLine="720" w:firstLineChars="0"/>
        <w:jc w:val="left"/>
        <w:rPr>
          <w:rFonts w:hint="default" w:ascii="Times New Roman" w:hAnsi="Times New Roman" w:eastAsia="sans-serif" w:cs="Times New Roman"/>
          <w:b/>
          <w:bCs/>
          <w:i w:val="0"/>
          <w:iCs w:val="0"/>
          <w:caps w:val="0"/>
          <w:color w:val="000000" w:themeColor="text1"/>
          <w:spacing w:val="0"/>
          <w:kern w:val="0"/>
          <w:sz w:val="24"/>
          <w:szCs w:val="24"/>
          <w:shd w:val="clear" w:fill="F9F9F9"/>
          <w:lang w:val="en-US" w:eastAsia="zh-CN" w:bidi="ar"/>
          <w14:textFill>
            <w14:solidFill>
              <w14:schemeClr w14:val="tx1"/>
            </w14:solidFill>
          </w14:textFill>
        </w:rPr>
      </w:pPr>
    </w:p>
    <w:p>
      <w:pPr>
        <w:keepNext w:val="0"/>
        <w:keepLines w:val="0"/>
        <w:widowControl/>
        <w:suppressLineNumbers w:val="0"/>
        <w:ind w:firstLine="905" w:firstLineChars="377"/>
        <w:jc w:val="left"/>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ans-serif" w:cs="Times New Roman"/>
          <w:b/>
          <w:bCs/>
          <w:i w:val="0"/>
          <w:iCs w:val="0"/>
          <w:color w:val="000000" w:themeColor="text1"/>
          <w:spacing w:val="0"/>
          <w:kern w:val="0"/>
          <w:sz w:val="24"/>
          <w:szCs w:val="24"/>
          <w:shd w:val="clear" w:fill="F9F9F9"/>
          <w:lang w:val="en-US" w:eastAsia="zh-CN" w:bidi="ar"/>
          <w14:textFill>
            <w14:solidFill>
              <w14:schemeClr w14:val="tx1"/>
            </w14:solidFill>
          </w14:textFill>
        </w:rPr>
        <w:t>OUTPUT:</w:t>
      </w:r>
      <w:r>
        <w:rPr>
          <w:rFonts w:hint="default" w:ascii="Times New Roman" w:hAnsi="Times New Roman" w:eastAsia="sans-serif" w:cs="Times New Roman"/>
          <w:b/>
          <w:bCs/>
          <w:i w:val="0"/>
          <w:iCs w:val="0"/>
          <w:caps w:val="0"/>
          <w:color w:val="000000" w:themeColor="text1"/>
          <w:spacing w:val="0"/>
          <w:kern w:val="0"/>
          <w:sz w:val="24"/>
          <w:szCs w:val="24"/>
          <w:shd w:val="clear" w:fill="F9F9F9"/>
          <w:lang w:val="en-US" w:eastAsia="zh-CN" w:bidi="ar"/>
          <w14:textFill>
            <w14:solidFill>
              <w14:schemeClr w14:val="tx1"/>
            </w14:solidFill>
          </w14:textFill>
        </w:rPr>
        <w:t>-</w:t>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lang w:val="en-IN"/>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lang w:val="en-IN"/>
          <w14:textFill>
            <w14:solidFill>
              <w14:schemeClr w14:val="tx1"/>
            </w14:solidFill>
          </w14:textFill>
        </w:rPr>
        <w:tab/>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lang w:val="en-IN"/>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lang w:val="en-IN"/>
          <w14:textFill>
            <w14:solidFill>
              <w14:schemeClr w14:val="tx1"/>
            </w14:solidFill>
          </w14:textFill>
        </w:rPr>
        <w:t>E</w:t>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nter window size</w:t>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lang w:val="en-IN"/>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8</w:t>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lang w:val="en-IN"/>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lang w:val="en-IN"/>
          <w14:textFill>
            <w14:solidFill>
              <w14:schemeClr w14:val="tx1"/>
            </w14:solidFill>
          </w14:textFill>
        </w:rPr>
        <w:tab/>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lang w:val="en-IN"/>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Frame 0 has been transmitted.</w:t>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lang w:val="en-IN"/>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Frame 1 has been transmitted.</w:t>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lang w:val="en-IN"/>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Frame 2 has been transmitted.</w:t>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lang w:val="en-IN"/>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Frame 3 has been transmitted.</w:t>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lang w:val="en-IN"/>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Frame 4 has been transmitted.</w:t>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lang w:val="en-IN"/>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Frame 5 has been transmitted.</w:t>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lang w:val="en-IN"/>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Frame 6 has been transmitted.</w:t>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lang w:val="en-IN"/>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Frame 7 has been transmitted.</w:t>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pP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lang w:val="en-IN"/>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Please enter the last Acknowledgement received.</w:t>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lang w:val="en-IN"/>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2</w:t>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lang w:val="en-IN"/>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lang w:val="en-IN"/>
          <w14:textFill>
            <w14:solidFill>
              <w14:schemeClr w14:val="tx1"/>
            </w14:solidFill>
          </w14:textFill>
        </w:rPr>
        <w:tab/>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lang w:val="en-IN"/>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Frame 2 has been transmitted.</w:t>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lang w:val="en-IN"/>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Frame 3 has been transmitted.</w:t>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lang w:val="en-IN"/>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Frame 4 has been transmitted.</w:t>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lang w:val="en-IN"/>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Frame 5 has been transmitted.</w:t>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lang w:val="en-IN"/>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Frame 6 has been transmitted.</w:t>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lang w:val="en-IN"/>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Frame 7 has been transmitted.</w:t>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pP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lang w:val="en-IN"/>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Please enter the last Acknowledgement received.</w:t>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lang w:val="en-IN"/>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lang w:val="en-IN"/>
          <w14:textFill>
            <w14:solidFill>
              <w14:schemeClr w14:val="tx1"/>
            </w14:solidFill>
          </w14:textFill>
        </w:rPr>
        <w:tab/>
      </w:r>
    </w:p>
    <w:p>
      <w:pPr>
        <w:pStyle w:val="11"/>
        <w:keepNext w:val="0"/>
        <w:keepLines w:val="0"/>
        <w:widowControl/>
        <w:suppressLineNumbers w:val="0"/>
        <w:shd w:val="clear" w:fill="F9F9F9"/>
        <w:ind w:left="0" w:firstLine="0"/>
        <w:jc w:val="left"/>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pPr>
      <w:r>
        <w:rPr>
          <w:rFonts w:hint="default" w:ascii="Times New Roman" w:hAnsi="Times New Roman" w:cs="Times New Roman"/>
          <w:i w:val="0"/>
          <w:iCs w:val="0"/>
          <w:caps w:val="0"/>
          <w:color w:val="000000" w:themeColor="text1"/>
          <w:spacing w:val="0"/>
          <w:sz w:val="24"/>
          <w:szCs w:val="24"/>
          <w:shd w:val="clear" w:fill="F9F9F9"/>
          <w:lang w:val="en-IN"/>
          <w14:textFill>
            <w14:solidFill>
              <w14:schemeClr w14:val="tx1"/>
            </w14:solidFill>
          </w14:textFill>
        </w:rPr>
        <w:tab/>
      </w:r>
      <w:r>
        <w:rPr>
          <w:rFonts w:hint="default" w:ascii="Times New Roman" w:hAnsi="Times New Roman" w:cs="Times New Roman"/>
          <w:i w:val="0"/>
          <w:iCs w:val="0"/>
          <w:caps w:val="0"/>
          <w:color w:val="000000" w:themeColor="text1"/>
          <w:spacing w:val="0"/>
          <w:sz w:val="24"/>
          <w:szCs w:val="24"/>
          <w:shd w:val="clear" w:fill="F9F9F9"/>
          <w14:textFill>
            <w14:solidFill>
              <w14:schemeClr w14:val="tx1"/>
            </w14:solidFill>
          </w14:textFill>
        </w:rPr>
        <w:t>8</w:t>
      </w:r>
    </w:p>
    <w:p>
      <w:pPr>
        <w:pStyle w:val="2"/>
        <w:rPr>
          <w:rFonts w:hint="default" w:ascii="Times New Roman" w:hAnsi="Times New Roman" w:cs="Times New Roman"/>
          <w:i w:val="0"/>
          <w:iCs w:val="0"/>
          <w:caps w:val="0"/>
          <w:color w:val="000000" w:themeColor="text1"/>
          <w:spacing w:val="0"/>
          <w:sz w:val="21"/>
          <w:szCs w:val="21"/>
          <w:shd w:val="clear" w:fill="F9F9F9"/>
          <w:lang w:val="en-IN"/>
          <w14:textFill>
            <w14:solidFill>
              <w14:schemeClr w14:val="tx1"/>
            </w14:solidFill>
          </w14:textFill>
        </w:rPr>
      </w:pPr>
      <w:r>
        <w:rPr>
          <w:rFonts w:hint="default" w:ascii="Times New Roman" w:hAnsi="Times New Roman" w:cs="Times New Roman"/>
          <w:i w:val="0"/>
          <w:iCs w:val="0"/>
          <w:caps w:val="0"/>
          <w:color w:val="000000" w:themeColor="text1"/>
          <w:spacing w:val="0"/>
          <w:sz w:val="21"/>
          <w:szCs w:val="21"/>
          <w:shd w:val="clear" w:fill="F9F9F9"/>
          <w:lang w:val="en-IN"/>
          <w14:textFill>
            <w14:solidFill>
              <w14:schemeClr w14:val="tx1"/>
            </w14:solidFill>
          </w14:textFill>
        </w:rPr>
        <w:tab/>
      </w:r>
      <w:r>
        <w:rPr>
          <w:rFonts w:hint="default" w:ascii="Times New Roman" w:hAnsi="Times New Roman" w:cs="Times New Roman"/>
          <w:i w:val="0"/>
          <w:iCs w:val="0"/>
          <w:caps w:val="0"/>
          <w:color w:val="000000" w:themeColor="text1"/>
          <w:spacing w:val="0"/>
          <w:sz w:val="21"/>
          <w:szCs w:val="21"/>
          <w:shd w:val="clear" w:fill="F9F9F9"/>
          <w:lang w:val="en-IN"/>
          <w14:textFill>
            <w14:solidFill>
              <w14:schemeClr w14:val="tx1"/>
            </w14:solidFill>
          </w14:textFill>
        </w:rPr>
        <w:tab/>
      </w:r>
      <w:r>
        <w:rPr>
          <w:rFonts w:hint="default" w:ascii="Times New Roman" w:hAnsi="Times New Roman" w:cs="Times New Roman"/>
          <w:i w:val="0"/>
          <w:iCs w:val="0"/>
          <w:caps w:val="0"/>
          <w:color w:val="000000" w:themeColor="text1"/>
          <w:spacing w:val="0"/>
          <w:sz w:val="21"/>
          <w:szCs w:val="21"/>
          <w:shd w:val="clear" w:fill="F9F9F9"/>
          <w:lang w:val="en-IN"/>
          <w14:textFill>
            <w14:solidFill>
              <w14:schemeClr w14:val="tx1"/>
            </w14:solidFill>
          </w14:textFill>
        </w:rPr>
        <w:tab/>
      </w:r>
    </w:p>
    <w:p>
      <w:pPr>
        <w:rPr>
          <w:rFonts w:hint="default" w:ascii="Times New Roman" w:hAnsi="Times New Roman" w:cs="Times New Roman"/>
          <w:i w:val="0"/>
          <w:iCs w:val="0"/>
          <w:caps w:val="0"/>
          <w:color w:val="000000" w:themeColor="text1"/>
          <w:spacing w:val="0"/>
          <w:sz w:val="21"/>
          <w:szCs w:val="21"/>
          <w:shd w:val="clear" w:fill="F9F9F9"/>
          <w:lang w:val="en-IN"/>
          <w14:textFill>
            <w14:solidFill>
              <w14:schemeClr w14:val="tx1"/>
            </w14:solidFill>
          </w14:textFill>
        </w:rPr>
      </w:pPr>
      <w:r>
        <w:rPr>
          <w:rFonts w:hint="default" w:cs="Times New Roman"/>
          <w:i w:val="0"/>
          <w:iCs w:val="0"/>
          <w:caps w:val="0"/>
          <w:color w:val="000000" w:themeColor="text1"/>
          <w:spacing w:val="0"/>
          <w:sz w:val="21"/>
          <w:szCs w:val="21"/>
          <w:shd w:val="clear" w:fill="F9F9F9"/>
          <w:lang w:val="en-IN"/>
          <w14:textFill>
            <w14:solidFill>
              <w14:schemeClr w14:val="tx1"/>
            </w14:solidFill>
          </w14:textFill>
        </w:rPr>
        <w:tab/>
      </w:r>
      <w:r>
        <w:rPr>
          <w:rFonts w:hint="default" w:cs="Times New Roman"/>
          <w:i w:val="0"/>
          <w:iCs w:val="0"/>
          <w:caps w:val="0"/>
          <w:color w:val="000000" w:themeColor="text1"/>
          <w:spacing w:val="0"/>
          <w:sz w:val="21"/>
          <w:szCs w:val="21"/>
          <w:shd w:val="clear" w:fill="F9F9F9"/>
          <w:lang w:val="en-IN"/>
          <w14:textFill>
            <w14:solidFill>
              <w14:schemeClr w14:val="tx1"/>
            </w14:solidFill>
          </w14:textFill>
        </w:rPr>
        <w:tab/>
      </w:r>
      <w:r>
        <w:rPr>
          <w:rFonts w:hint="default" w:cs="Times New Roman"/>
          <w:i w:val="0"/>
          <w:iCs w:val="0"/>
          <w:caps w:val="0"/>
          <w:color w:val="000000" w:themeColor="text1"/>
          <w:spacing w:val="0"/>
          <w:sz w:val="21"/>
          <w:szCs w:val="21"/>
          <w:shd w:val="clear" w:fill="F9F9F9"/>
          <w:lang w:val="en-IN"/>
          <w14:textFill>
            <w14:solidFill>
              <w14:schemeClr w14:val="tx1"/>
            </w14:solidFill>
          </w14:textFill>
        </w:rPr>
        <w:tab/>
      </w:r>
      <w:r>
        <w:rPr>
          <w:rFonts w:hint="default" w:cs="Times New Roman"/>
          <w:i w:val="0"/>
          <w:iCs w:val="0"/>
          <w:caps w:val="0"/>
          <w:color w:val="000000" w:themeColor="text1"/>
          <w:spacing w:val="0"/>
          <w:sz w:val="21"/>
          <w:szCs w:val="21"/>
          <w:shd w:val="clear" w:fill="F9F9F9"/>
          <w:lang w:val="en-IN"/>
          <w14:textFill>
            <w14:solidFill>
              <w14:schemeClr w14:val="tx1"/>
            </w14:solidFill>
          </w14:textFill>
        </w:rPr>
        <w:tab/>
      </w:r>
      <w:r>
        <w:rPr>
          <w:rFonts w:hint="default" w:cs="Times New Roman"/>
          <w:i w:val="0"/>
          <w:iCs w:val="0"/>
          <w:caps w:val="0"/>
          <w:color w:val="000000" w:themeColor="text1"/>
          <w:spacing w:val="0"/>
          <w:sz w:val="21"/>
          <w:szCs w:val="21"/>
          <w:shd w:val="clear" w:fill="F9F9F9"/>
          <w:lang w:val="en-IN"/>
          <w14:textFill>
            <w14:solidFill>
              <w14:schemeClr w14:val="tx1"/>
            </w14:solidFill>
          </w14:textFill>
        </w:rPr>
        <w:tab/>
      </w:r>
      <w:r>
        <w:rPr>
          <w:rFonts w:hint="default" w:cs="Times New Roman"/>
          <w:i w:val="0"/>
          <w:iCs w:val="0"/>
          <w:caps w:val="0"/>
          <w:color w:val="000000" w:themeColor="text1"/>
          <w:spacing w:val="0"/>
          <w:sz w:val="21"/>
          <w:szCs w:val="21"/>
          <w:shd w:val="clear" w:fill="F9F9F9"/>
          <w:lang w:val="en-IN"/>
          <w14:textFill>
            <w14:solidFill>
              <w14:schemeClr w14:val="tx1"/>
            </w14:solidFill>
          </w14:textFill>
        </w:rPr>
        <w:t>**</w:t>
      </w:r>
      <w:r>
        <w:rPr>
          <w:rFonts w:hint="default" w:cs="Times New Roman"/>
          <w:i w:val="0"/>
          <w:iCs w:val="0"/>
          <w:caps w:val="0"/>
          <w:color w:val="000000" w:themeColor="text1"/>
          <w:spacing w:val="0"/>
          <w:sz w:val="21"/>
          <w:szCs w:val="21"/>
          <w:shd w:val="clear" w:fill="F9F9F9"/>
          <w:lang w:val="en-IN"/>
          <w14:textFill>
            <w14:solidFill>
              <w14:schemeClr w14:val="tx1"/>
            </w14:solidFill>
          </w14:textFill>
        </w:rPr>
        <w:tab/>
      </w:r>
      <w:r>
        <w:rPr>
          <w:rFonts w:hint="default" w:cs="Times New Roman"/>
          <w:i w:val="0"/>
          <w:iCs w:val="0"/>
          <w:caps w:val="0"/>
          <w:color w:val="000000" w:themeColor="text1"/>
          <w:spacing w:val="0"/>
          <w:sz w:val="21"/>
          <w:szCs w:val="21"/>
          <w:shd w:val="clear" w:fill="F9F9F9"/>
          <w:lang w:val="en-IN"/>
          <w14:textFill>
            <w14:solidFill>
              <w14:schemeClr w14:val="tx1"/>
            </w14:solidFill>
          </w14:textFill>
        </w:rPr>
        <w:t>**</w:t>
      </w:r>
      <w:r>
        <w:rPr>
          <w:rFonts w:hint="default" w:cs="Times New Roman"/>
          <w:i w:val="0"/>
          <w:iCs w:val="0"/>
          <w:caps w:val="0"/>
          <w:color w:val="000000" w:themeColor="text1"/>
          <w:spacing w:val="0"/>
          <w:sz w:val="21"/>
          <w:szCs w:val="21"/>
          <w:shd w:val="clear" w:fill="F9F9F9"/>
          <w:lang w:val="en-IN"/>
          <w14:textFill>
            <w14:solidFill>
              <w14:schemeClr w14:val="tx1"/>
            </w14:solidFill>
          </w14:textFill>
        </w:rPr>
        <w:tab/>
      </w:r>
      <w:r>
        <w:rPr>
          <w:rFonts w:hint="default" w:cs="Times New Roman"/>
          <w:i w:val="0"/>
          <w:iCs w:val="0"/>
          <w:caps w:val="0"/>
          <w:color w:val="000000" w:themeColor="text1"/>
          <w:spacing w:val="0"/>
          <w:sz w:val="21"/>
          <w:szCs w:val="21"/>
          <w:shd w:val="clear" w:fill="F9F9F9"/>
          <w:lang w:val="en-IN"/>
          <w14:textFill>
            <w14:solidFill>
              <w14:schemeClr w14:val="tx1"/>
            </w14:solidFill>
          </w14:textFill>
        </w:rPr>
        <w:t>**</w:t>
      </w:r>
    </w:p>
    <w:p>
      <w:pPr>
        <w:pStyle w:val="2"/>
        <w:rPr>
          <w:rFonts w:hint="default" w:ascii="Times New Roman" w:hAnsi="Times New Roman" w:cs="Times New Roman"/>
          <w:color w:val="000000" w:themeColor="text1"/>
          <w:spacing w:val="-6"/>
          <w:sz w:val="28"/>
          <w:szCs w:val="28"/>
          <w14:textFill>
            <w14:solidFill>
              <w14:schemeClr w14:val="tx1"/>
            </w14:solidFill>
          </w14:textFill>
        </w:rPr>
      </w:pPr>
    </w:p>
    <w:p>
      <w:pPr>
        <w:rPr>
          <w:rFonts w:hint="default" w:ascii="Times New Roman" w:hAnsi="Times New Roman" w:cs="Times New Roman"/>
          <w:color w:val="000000" w:themeColor="text1"/>
          <w:spacing w:val="-6"/>
          <w:sz w:val="28"/>
          <w:szCs w:val="28"/>
          <w14:textFill>
            <w14:solidFill>
              <w14:schemeClr w14:val="tx1"/>
            </w14:solidFill>
          </w14:textFill>
        </w:rPr>
      </w:pPr>
    </w:p>
    <w:p>
      <w:pPr>
        <w:rPr>
          <w:rFonts w:hint="default" w:ascii="Times New Roman" w:hAnsi="Times New Roman" w:cs="Times New Roman"/>
          <w:color w:val="000000" w:themeColor="text1"/>
          <w:spacing w:val="-6"/>
          <w:sz w:val="28"/>
          <w:szCs w:val="28"/>
          <w14:textFill>
            <w14:solidFill>
              <w14:schemeClr w14:val="tx1"/>
            </w14:solidFill>
          </w14:textFill>
        </w:rPr>
      </w:pPr>
    </w:p>
    <w:p>
      <w:pPr>
        <w:rPr>
          <w:rFonts w:hint="default" w:ascii="Times New Roman" w:hAnsi="Times New Roman" w:cs="Times New Roman"/>
          <w:color w:val="000000" w:themeColor="text1"/>
          <w:spacing w:val="-6"/>
          <w:sz w:val="28"/>
          <w:szCs w:val="28"/>
          <w14:textFill>
            <w14:solidFill>
              <w14:schemeClr w14:val="tx1"/>
            </w14:solidFill>
          </w14:textFill>
        </w:rPr>
      </w:pPr>
    </w:p>
    <w:p>
      <w:pPr>
        <w:rPr>
          <w:rFonts w:hint="default" w:ascii="Times New Roman" w:hAnsi="Times New Roman" w:cs="Times New Roman"/>
          <w:color w:val="000000" w:themeColor="text1"/>
          <w:spacing w:val="-6"/>
          <w:sz w:val="28"/>
          <w:szCs w:val="28"/>
          <w14:textFill>
            <w14:solidFill>
              <w14:schemeClr w14:val="tx1"/>
            </w14:solidFill>
          </w14:textFill>
        </w:rPr>
      </w:pPr>
    </w:p>
    <w:p>
      <w:pPr>
        <w:rPr>
          <w:rFonts w:hint="default" w:ascii="Times New Roman" w:hAnsi="Times New Roman" w:cs="Times New Roman"/>
          <w:color w:val="000000" w:themeColor="text1"/>
          <w:spacing w:val="-6"/>
          <w:sz w:val="28"/>
          <w:szCs w:val="28"/>
          <w14:textFill>
            <w14:solidFill>
              <w14:schemeClr w14:val="tx1"/>
            </w14:solidFill>
          </w14:textFill>
        </w:rPr>
      </w:pPr>
    </w:p>
    <w:p>
      <w:pPr>
        <w:rPr>
          <w:rFonts w:hint="default" w:ascii="Times New Roman" w:hAnsi="Times New Roman" w:cs="Times New Roman"/>
          <w:color w:val="000000" w:themeColor="text1"/>
          <w:spacing w:val="-6"/>
          <w:sz w:val="28"/>
          <w:szCs w:val="28"/>
          <w14:textFill>
            <w14:solidFill>
              <w14:schemeClr w14:val="tx1"/>
            </w14:solidFill>
          </w14:textFill>
        </w:rPr>
      </w:pPr>
    </w:p>
    <w:p>
      <w:pPr>
        <w:rPr>
          <w:rFonts w:hint="default" w:ascii="Times New Roman" w:hAnsi="Times New Roman" w:cs="Times New Roman"/>
          <w:color w:val="000000" w:themeColor="text1"/>
          <w:spacing w:val="-6"/>
          <w:sz w:val="28"/>
          <w:szCs w:val="28"/>
          <w14:textFill>
            <w14:solidFill>
              <w14:schemeClr w14:val="tx1"/>
            </w14:solidFill>
          </w14:textFill>
        </w:rPr>
      </w:pPr>
    </w:p>
    <w:p>
      <w:pPr>
        <w:rPr>
          <w:rFonts w:hint="default" w:ascii="Times New Roman" w:hAnsi="Times New Roman" w:cs="Times New Roman"/>
          <w:color w:val="000000" w:themeColor="text1"/>
          <w:spacing w:val="-6"/>
          <w:sz w:val="28"/>
          <w:szCs w:val="28"/>
          <w14:textFill>
            <w14:solidFill>
              <w14:schemeClr w14:val="tx1"/>
            </w14:solidFill>
          </w14:textFill>
        </w:rPr>
      </w:pPr>
    </w:p>
    <w:p>
      <w:pPr>
        <w:rPr>
          <w:rFonts w:hint="default" w:ascii="Times New Roman" w:hAnsi="Times New Roman" w:cs="Times New Roman"/>
          <w:color w:val="000000" w:themeColor="text1"/>
          <w:spacing w:val="-6"/>
          <w:sz w:val="28"/>
          <w:szCs w:val="28"/>
          <w14:textFill>
            <w14:solidFill>
              <w14:schemeClr w14:val="tx1"/>
            </w14:solidFill>
          </w14:textFill>
        </w:rPr>
      </w:pPr>
    </w:p>
    <w:p>
      <w:pPr>
        <w:rPr>
          <w:rFonts w:hint="default" w:ascii="Times New Roman" w:hAnsi="Times New Roman" w:cs="Times New Roman"/>
          <w:color w:val="000000" w:themeColor="text1"/>
          <w:spacing w:val="-6"/>
          <w:sz w:val="28"/>
          <w:szCs w:val="28"/>
          <w14:textFill>
            <w14:solidFill>
              <w14:schemeClr w14:val="tx1"/>
            </w14:solidFill>
          </w14:textFill>
        </w:rPr>
      </w:pPr>
    </w:p>
    <w:p>
      <w:pPr>
        <w:rPr>
          <w:rFonts w:hint="default" w:ascii="Times New Roman" w:hAnsi="Times New Roman" w:cs="Times New Roman"/>
          <w:color w:val="000000" w:themeColor="text1"/>
          <w:spacing w:val="-6"/>
          <w:sz w:val="28"/>
          <w:szCs w:val="28"/>
          <w14:textFill>
            <w14:solidFill>
              <w14:schemeClr w14:val="tx1"/>
            </w14:solidFill>
          </w14:textFill>
        </w:rPr>
      </w:pPr>
    </w:p>
    <w:p>
      <w:pPr>
        <w:rPr>
          <w:rFonts w:hint="default" w:ascii="Times New Roman" w:hAnsi="Times New Roman" w:cs="Times New Roman"/>
          <w:color w:val="000000" w:themeColor="text1"/>
          <w:spacing w:val="-6"/>
          <w:sz w:val="28"/>
          <w:szCs w:val="28"/>
          <w14:textFill>
            <w14:solidFill>
              <w14:schemeClr w14:val="tx1"/>
            </w14:solidFill>
          </w14:textFill>
        </w:rPr>
      </w:pPr>
    </w:p>
    <w:p>
      <w:pPr>
        <w:rPr>
          <w:rFonts w:hint="default" w:ascii="Times New Roman" w:hAnsi="Times New Roman" w:cs="Times New Roman"/>
          <w:color w:val="000000" w:themeColor="text1"/>
          <w:spacing w:val="-6"/>
          <w:sz w:val="28"/>
          <w:szCs w:val="28"/>
          <w:lang w:val="en-IN"/>
          <w14:textFill>
            <w14:solidFill>
              <w14:schemeClr w14:val="tx1"/>
            </w14:solidFill>
          </w14:textFill>
        </w:rPr>
      </w:pPr>
      <w:r>
        <w:rPr>
          <w:rFonts w:hint="default" w:ascii="Times New Roman" w:hAnsi="Times New Roman" w:cs="Times New Roman"/>
          <w:color w:val="000000" w:themeColor="text1"/>
          <w:spacing w:val="-6"/>
          <w:sz w:val="28"/>
          <w:szCs w:val="28"/>
          <w:lang w:val="en-IN"/>
          <w14:textFill>
            <w14:solidFill>
              <w14:schemeClr w14:val="tx1"/>
            </w14:solidFill>
          </w14:textFill>
        </w:rPr>
        <w:tab/>
      </w:r>
    </w:p>
    <w:p>
      <w:pPr>
        <w:rPr>
          <w:rFonts w:hint="default" w:ascii="Times New Roman" w:hAnsi="Times New Roman" w:cs="Times New Roman"/>
          <w:color w:val="000000" w:themeColor="text1"/>
          <w:spacing w:val="-6"/>
          <w:sz w:val="28"/>
          <w:szCs w:val="28"/>
          <w:lang w:val="en-IN"/>
          <w14:textFill>
            <w14:solidFill>
              <w14:schemeClr w14:val="tx1"/>
            </w14:solidFill>
          </w14:textFill>
        </w:rPr>
      </w:pPr>
    </w:p>
    <w:p>
      <w:pPr>
        <w:ind w:firstLine="720" w:firstLineChars="0"/>
        <w:rPr>
          <w:rFonts w:hint="default" w:ascii="Times New Roman" w:hAnsi="Times New Roman" w:cs="Times New Roman"/>
          <w:b/>
          <w:bCs/>
          <w:color w:val="000000" w:themeColor="text1"/>
          <w:spacing w:val="-6"/>
          <w:sz w:val="28"/>
          <w:szCs w:val="28"/>
          <w:u w:val="single"/>
          <w:lang w:val="en-IN"/>
          <w14:textFill>
            <w14:solidFill>
              <w14:schemeClr w14:val="tx1"/>
            </w14:solidFill>
          </w14:textFill>
        </w:rPr>
      </w:pPr>
    </w:p>
    <w:p>
      <w:pPr>
        <w:ind w:firstLine="720" w:firstLineChars="0"/>
        <w:rPr>
          <w:rFonts w:hint="default" w:ascii="Times New Roman" w:hAnsi="Times New Roman" w:cs="Times New Roman"/>
          <w:color w:val="000000" w:themeColor="text1"/>
          <w:spacing w:val="-6"/>
          <w:sz w:val="28"/>
          <w:szCs w:val="28"/>
          <w:lang w:val="en-IN"/>
          <w14:textFill>
            <w14:solidFill>
              <w14:schemeClr w14:val="tx1"/>
            </w14:solidFill>
          </w14:textFill>
        </w:rPr>
      </w:pPr>
      <w:r>
        <w:rPr>
          <w:rFonts w:hint="default" w:ascii="Times New Roman" w:hAnsi="Times New Roman" w:cs="Times New Roman"/>
          <w:b/>
          <w:bCs/>
          <w:color w:val="000000" w:themeColor="text1"/>
          <w:spacing w:val="-6"/>
          <w:sz w:val="28"/>
          <w:szCs w:val="28"/>
          <w:u w:val="single"/>
          <w:lang w:val="en-IN"/>
          <w14:textFill>
            <w14:solidFill>
              <w14:schemeClr w14:val="tx1"/>
            </w14:solidFill>
          </w14:textFill>
        </w:rPr>
        <w:t>EXAMPLE-2 :</w:t>
      </w:r>
    </w:p>
    <w:p>
      <w:pPr>
        <w:pStyle w:val="5"/>
        <w:keepNext w:val="0"/>
        <w:keepLines w:val="0"/>
        <w:widowControl/>
        <w:suppressLineNumbers w:val="0"/>
        <w:shd w:val="clear" w:fill="FCFFEE"/>
        <w:spacing w:before="0" w:beforeAutospacing="0" w:after="0" w:afterAutospacing="0"/>
        <w:ind w:left="0" w:right="0" w:firstLine="720" w:firstLineChars="0"/>
        <w:jc w:val="left"/>
        <w:rPr>
          <w:rFonts w:hint="default" w:ascii="Georgia" w:hAnsi="Georgia" w:eastAsia="Georgia" w:cs="Georgia"/>
          <w:i w:val="0"/>
          <w:iCs w:val="0"/>
          <w:caps w:val="0"/>
          <w:color w:val="222222"/>
          <w:spacing w:val="0"/>
          <w:sz w:val="23"/>
          <w:szCs w:val="23"/>
          <w:shd w:val="clear" w:fill="FCFFEE"/>
        </w:rPr>
      </w:pPr>
    </w:p>
    <w:p>
      <w:pPr>
        <w:pStyle w:val="5"/>
        <w:keepNext w:val="0"/>
        <w:keepLines w:val="0"/>
        <w:widowControl/>
        <w:suppressLineNumbers w:val="0"/>
        <w:shd w:val="clear" w:fill="FCFFEE"/>
        <w:spacing w:before="0" w:beforeAutospacing="0" w:after="0" w:afterAutospacing="0"/>
        <w:ind w:right="0" w:firstLine="720" w:firstLineChars="0"/>
        <w:jc w:val="left"/>
        <w:rPr>
          <w:rFonts w:hint="default" w:ascii="Times New Roman" w:hAnsi="Times New Roman" w:eastAsia="Georgia" w:cs="Times New Roman"/>
          <w:b w:val="0"/>
          <w:bCs w:val="0"/>
          <w:i w:val="0"/>
          <w:iCs w:val="0"/>
          <w:caps w:val="0"/>
          <w:color w:val="000000" w:themeColor="text1"/>
          <w:spacing w:val="0"/>
          <w:sz w:val="24"/>
          <w:szCs w:val="24"/>
          <w14:textFill>
            <w14:solidFill>
              <w14:schemeClr w14:val="tx1"/>
            </w14:solidFill>
          </w14:textFill>
        </w:rPr>
      </w:pP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t>#include&lt;stdio.h&gt;</w:t>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br w:type="textWrapping"/>
      </w:r>
      <w:r>
        <w:rPr>
          <w:rFonts w:hint="default" w:ascii="Times New Roman" w:hAnsi="Times New Roman" w:eastAsia="Georgia" w:cs="Times New Roman"/>
          <w:b w:val="0"/>
          <w:bCs w:val="0"/>
          <w:i w:val="0"/>
          <w:iCs w:val="0"/>
          <w:caps w:val="0"/>
          <w:color w:val="000000" w:themeColor="text1"/>
          <w:spacing w:val="0"/>
          <w:sz w:val="24"/>
          <w:szCs w:val="24"/>
          <w:shd w:val="clear" w:fill="FCFFEE"/>
          <w:lang w:val="en-IN"/>
          <w14:textFill>
            <w14:solidFill>
              <w14:schemeClr w14:val="tx1"/>
            </w14:solidFill>
          </w14:textFill>
        </w:rPr>
        <w:tab/>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t>#include&lt;conio.h&gt;</w:t>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br w:type="textWrapping"/>
      </w:r>
      <w:r>
        <w:rPr>
          <w:rFonts w:hint="default" w:ascii="Times New Roman" w:hAnsi="Times New Roman" w:eastAsia="Georgia" w:cs="Times New Roman"/>
          <w:b w:val="0"/>
          <w:bCs w:val="0"/>
          <w:i w:val="0"/>
          <w:iCs w:val="0"/>
          <w:caps w:val="0"/>
          <w:color w:val="000000" w:themeColor="text1"/>
          <w:spacing w:val="0"/>
          <w:sz w:val="24"/>
          <w:szCs w:val="24"/>
          <w:shd w:val="clear" w:fill="FCFFEE"/>
          <w:lang w:val="en-IN"/>
          <w14:textFill>
            <w14:solidFill>
              <w14:schemeClr w14:val="tx1"/>
            </w14:solidFill>
          </w14:textFill>
        </w:rPr>
        <w:tab/>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t>void main()</w:t>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br w:type="textWrapping"/>
      </w:r>
      <w:r>
        <w:rPr>
          <w:rFonts w:hint="default" w:ascii="Times New Roman" w:hAnsi="Times New Roman" w:eastAsia="Georgia" w:cs="Times New Roman"/>
          <w:b w:val="0"/>
          <w:bCs w:val="0"/>
          <w:i w:val="0"/>
          <w:iCs w:val="0"/>
          <w:caps w:val="0"/>
          <w:color w:val="000000" w:themeColor="text1"/>
          <w:spacing w:val="0"/>
          <w:sz w:val="24"/>
          <w:szCs w:val="24"/>
          <w:shd w:val="clear" w:fill="FCFFEE"/>
          <w:lang w:val="en-IN"/>
          <w14:textFill>
            <w14:solidFill>
              <w14:schemeClr w14:val="tx1"/>
            </w14:solidFill>
          </w14:textFill>
        </w:rPr>
        <w:tab/>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t>{</w:t>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br w:type="textWrapping"/>
      </w:r>
      <w:r>
        <w:rPr>
          <w:rFonts w:hint="default" w:ascii="Times New Roman" w:hAnsi="Times New Roman" w:eastAsia="Georgia" w:cs="Times New Roman"/>
          <w:b w:val="0"/>
          <w:bCs w:val="0"/>
          <w:i w:val="0"/>
          <w:iCs w:val="0"/>
          <w:caps w:val="0"/>
          <w:color w:val="000000" w:themeColor="text1"/>
          <w:spacing w:val="0"/>
          <w:sz w:val="24"/>
          <w:szCs w:val="24"/>
          <w:shd w:val="clear" w:fill="FCFFEE"/>
          <w:lang w:val="en-IN"/>
          <w14:textFill>
            <w14:solidFill>
              <w14:schemeClr w14:val="tx1"/>
            </w14:solidFill>
          </w14:textFill>
        </w:rPr>
        <w:tab/>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t>char sender[50],receiver[50];</w:t>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br w:type="textWrapping"/>
      </w:r>
      <w:r>
        <w:rPr>
          <w:rFonts w:hint="default" w:ascii="Times New Roman" w:hAnsi="Times New Roman" w:eastAsia="Georgia" w:cs="Times New Roman"/>
          <w:b w:val="0"/>
          <w:bCs w:val="0"/>
          <w:i w:val="0"/>
          <w:iCs w:val="0"/>
          <w:caps w:val="0"/>
          <w:color w:val="000000" w:themeColor="text1"/>
          <w:spacing w:val="0"/>
          <w:sz w:val="24"/>
          <w:szCs w:val="24"/>
          <w:shd w:val="clear" w:fill="FCFFEE"/>
          <w:lang w:val="en-IN"/>
          <w14:textFill>
            <w14:solidFill>
              <w14:schemeClr w14:val="tx1"/>
            </w14:solidFill>
          </w14:textFill>
        </w:rPr>
        <w:tab/>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t>int i,winsize;</w:t>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br w:type="textWrapping"/>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t> </w:t>
      </w:r>
      <w:r>
        <w:rPr>
          <w:rFonts w:hint="default" w:ascii="Times New Roman" w:hAnsi="Times New Roman" w:eastAsia="Georgia" w:cs="Times New Roman"/>
          <w:b w:val="0"/>
          <w:bCs w:val="0"/>
          <w:i w:val="0"/>
          <w:iCs w:val="0"/>
          <w:caps w:val="0"/>
          <w:color w:val="000000" w:themeColor="text1"/>
          <w:spacing w:val="0"/>
          <w:sz w:val="24"/>
          <w:szCs w:val="24"/>
          <w:shd w:val="clear" w:fill="FCFFEE"/>
          <w:lang w:val="en-IN"/>
          <w14:textFill>
            <w14:solidFill>
              <w14:schemeClr w14:val="tx1"/>
            </w14:solidFill>
          </w14:textFill>
        </w:rPr>
        <w:tab/>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t>printf("\n ENTER THE WINDOWS SIZE : ");</w:t>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br w:type="textWrapping"/>
      </w:r>
      <w:r>
        <w:rPr>
          <w:rFonts w:hint="default" w:ascii="Times New Roman" w:hAnsi="Times New Roman" w:eastAsia="Georgia" w:cs="Times New Roman"/>
          <w:b w:val="0"/>
          <w:bCs w:val="0"/>
          <w:i w:val="0"/>
          <w:iCs w:val="0"/>
          <w:caps w:val="0"/>
          <w:color w:val="000000" w:themeColor="text1"/>
          <w:spacing w:val="0"/>
          <w:sz w:val="24"/>
          <w:szCs w:val="24"/>
          <w:shd w:val="clear" w:fill="FCFFEE"/>
          <w:lang w:val="en-IN"/>
          <w14:textFill>
            <w14:solidFill>
              <w14:schemeClr w14:val="tx1"/>
            </w14:solidFill>
          </w14:textFill>
        </w:rPr>
        <w:tab/>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t>scanf("%d",&amp;winsize);</w:t>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br w:type="textWrapping"/>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t> </w:t>
      </w:r>
      <w:r>
        <w:rPr>
          <w:rFonts w:hint="default" w:ascii="Times New Roman" w:hAnsi="Times New Roman" w:eastAsia="Georgia" w:cs="Times New Roman"/>
          <w:b w:val="0"/>
          <w:bCs w:val="0"/>
          <w:i w:val="0"/>
          <w:iCs w:val="0"/>
          <w:caps w:val="0"/>
          <w:color w:val="000000" w:themeColor="text1"/>
          <w:spacing w:val="0"/>
          <w:sz w:val="24"/>
          <w:szCs w:val="24"/>
          <w:shd w:val="clear" w:fill="FCFFEE"/>
          <w:lang w:val="en-IN"/>
          <w14:textFill>
            <w14:solidFill>
              <w14:schemeClr w14:val="tx1"/>
            </w14:solidFill>
          </w14:textFill>
        </w:rPr>
        <w:tab/>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t xml:space="preserve">printf("\n SENDER WINDOW IS EXPANDED TO STORE MESSAGE OR </w:t>
      </w:r>
      <w:r>
        <w:rPr>
          <w:rFonts w:hint="default" w:ascii="Times New Roman" w:hAnsi="Times New Roman" w:eastAsia="Georgia" w:cs="Times New Roman"/>
          <w:b w:val="0"/>
          <w:bCs w:val="0"/>
          <w:i w:val="0"/>
          <w:iCs w:val="0"/>
          <w:caps w:val="0"/>
          <w:color w:val="000000" w:themeColor="text1"/>
          <w:spacing w:val="0"/>
          <w:sz w:val="24"/>
          <w:szCs w:val="24"/>
          <w:shd w:val="clear" w:fill="FCFFEE"/>
          <w:lang w:val="en-IN"/>
          <w14:textFill>
            <w14:solidFill>
              <w14:schemeClr w14:val="tx1"/>
            </w14:solidFill>
          </w14:textFill>
        </w:rPr>
        <w:tab/>
      </w:r>
      <w:r>
        <w:rPr>
          <w:rFonts w:hint="default" w:ascii="Times New Roman" w:hAnsi="Times New Roman" w:eastAsia="Georgia" w:cs="Times New Roman"/>
          <w:b w:val="0"/>
          <w:bCs w:val="0"/>
          <w:i w:val="0"/>
          <w:iCs w:val="0"/>
          <w:caps w:val="0"/>
          <w:color w:val="000000" w:themeColor="text1"/>
          <w:spacing w:val="0"/>
          <w:sz w:val="24"/>
          <w:szCs w:val="24"/>
          <w:shd w:val="clear" w:fill="FCFFEE"/>
          <w:lang w:val="en-IN"/>
          <w14:textFill>
            <w14:solidFill>
              <w14:schemeClr w14:val="tx1"/>
            </w14:solidFill>
          </w14:textFill>
        </w:rPr>
        <w:tab/>
      </w:r>
      <w:r>
        <w:rPr>
          <w:rFonts w:hint="default" w:ascii="Times New Roman" w:hAnsi="Times New Roman" w:eastAsia="Georgia" w:cs="Times New Roman"/>
          <w:b w:val="0"/>
          <w:bCs w:val="0"/>
          <w:i w:val="0"/>
          <w:iCs w:val="0"/>
          <w:caps w:val="0"/>
          <w:color w:val="000000" w:themeColor="text1"/>
          <w:spacing w:val="0"/>
          <w:sz w:val="24"/>
          <w:szCs w:val="24"/>
          <w:shd w:val="clear" w:fill="FCFFEE"/>
          <w:lang w:val="en-IN"/>
          <w14:textFill>
            <w14:solidFill>
              <w14:schemeClr w14:val="tx1"/>
            </w14:solidFill>
          </w14:textFill>
        </w:rPr>
        <w:tab/>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t>WINDOW \n");</w:t>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br w:type="textWrapping"/>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t> </w:t>
      </w:r>
      <w:r>
        <w:rPr>
          <w:rFonts w:hint="default" w:ascii="Times New Roman" w:hAnsi="Times New Roman" w:eastAsia="Georgia" w:cs="Times New Roman"/>
          <w:b w:val="0"/>
          <w:bCs w:val="0"/>
          <w:i w:val="0"/>
          <w:iCs w:val="0"/>
          <w:caps w:val="0"/>
          <w:color w:val="000000" w:themeColor="text1"/>
          <w:spacing w:val="0"/>
          <w:sz w:val="24"/>
          <w:szCs w:val="24"/>
          <w:shd w:val="clear" w:fill="FCFFEE"/>
          <w:lang w:val="en-IN"/>
          <w14:textFill>
            <w14:solidFill>
              <w14:schemeClr w14:val="tx1"/>
            </w14:solidFill>
          </w14:textFill>
        </w:rPr>
        <w:tab/>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t>printf("\n ENTER THE DATA TO BE SENT: ");</w:t>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br w:type="textWrapping"/>
      </w:r>
      <w:r>
        <w:rPr>
          <w:rFonts w:hint="default" w:ascii="Times New Roman" w:hAnsi="Times New Roman" w:eastAsia="Georgia" w:cs="Times New Roman"/>
          <w:b w:val="0"/>
          <w:bCs w:val="0"/>
          <w:i w:val="0"/>
          <w:iCs w:val="0"/>
          <w:caps w:val="0"/>
          <w:color w:val="000000" w:themeColor="text1"/>
          <w:spacing w:val="0"/>
          <w:sz w:val="24"/>
          <w:szCs w:val="24"/>
          <w:shd w:val="clear" w:fill="FCFFEE"/>
          <w:lang w:val="en-IN"/>
          <w14:textFill>
            <w14:solidFill>
              <w14:schemeClr w14:val="tx1"/>
            </w14:solidFill>
          </w14:textFill>
        </w:rPr>
        <w:tab/>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t>fflush(stdin);</w:t>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br w:type="textWrapping"/>
      </w:r>
      <w:r>
        <w:rPr>
          <w:rFonts w:hint="default" w:ascii="Times New Roman" w:hAnsi="Times New Roman" w:eastAsia="Georgia" w:cs="Times New Roman"/>
          <w:b w:val="0"/>
          <w:bCs w:val="0"/>
          <w:i w:val="0"/>
          <w:iCs w:val="0"/>
          <w:caps w:val="0"/>
          <w:color w:val="000000" w:themeColor="text1"/>
          <w:spacing w:val="0"/>
          <w:sz w:val="24"/>
          <w:szCs w:val="24"/>
          <w:shd w:val="clear" w:fill="FCFFEE"/>
          <w:lang w:val="en-IN"/>
          <w14:textFill>
            <w14:solidFill>
              <w14:schemeClr w14:val="tx1"/>
            </w14:solidFill>
          </w14:textFill>
        </w:rPr>
        <w:tab/>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t>gets(sender);</w:t>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br w:type="textWrapping"/>
      </w:r>
      <w:r>
        <w:rPr>
          <w:rFonts w:hint="default" w:ascii="Times New Roman" w:hAnsi="Times New Roman" w:eastAsia="Georgia" w:cs="Times New Roman"/>
          <w:b w:val="0"/>
          <w:bCs w:val="0"/>
          <w:i w:val="0"/>
          <w:iCs w:val="0"/>
          <w:caps w:val="0"/>
          <w:color w:val="000000" w:themeColor="text1"/>
          <w:spacing w:val="0"/>
          <w:sz w:val="24"/>
          <w:szCs w:val="24"/>
          <w:shd w:val="clear" w:fill="FCFFEE"/>
          <w:lang w:val="en-IN"/>
          <w14:textFill>
            <w14:solidFill>
              <w14:schemeClr w14:val="tx1"/>
            </w14:solidFill>
          </w14:textFill>
        </w:rPr>
        <w:tab/>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t>for(i=0;i&lt;winsize;i++)</w:t>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br w:type="textWrapping"/>
      </w:r>
      <w:r>
        <w:rPr>
          <w:rFonts w:hint="default" w:ascii="Times New Roman" w:hAnsi="Times New Roman" w:eastAsia="Georgia" w:cs="Times New Roman"/>
          <w:b w:val="0"/>
          <w:bCs w:val="0"/>
          <w:i w:val="0"/>
          <w:iCs w:val="0"/>
          <w:caps w:val="0"/>
          <w:color w:val="000000" w:themeColor="text1"/>
          <w:spacing w:val="0"/>
          <w:sz w:val="24"/>
          <w:szCs w:val="24"/>
          <w:shd w:val="clear" w:fill="FCFFEE"/>
          <w:lang w:val="en-IN"/>
          <w14:textFill>
            <w14:solidFill>
              <w14:schemeClr w14:val="tx1"/>
            </w14:solidFill>
          </w14:textFill>
        </w:rPr>
        <w:tab/>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t>receiver[i]=sender[i];</w:t>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br w:type="textWrapping"/>
      </w:r>
      <w:r>
        <w:rPr>
          <w:rFonts w:hint="default" w:ascii="Times New Roman" w:hAnsi="Times New Roman" w:eastAsia="Georgia" w:cs="Times New Roman"/>
          <w:b w:val="0"/>
          <w:bCs w:val="0"/>
          <w:i w:val="0"/>
          <w:iCs w:val="0"/>
          <w:caps w:val="0"/>
          <w:color w:val="000000" w:themeColor="text1"/>
          <w:spacing w:val="0"/>
          <w:sz w:val="24"/>
          <w:szCs w:val="24"/>
          <w:shd w:val="clear" w:fill="FCFFEE"/>
          <w:lang w:val="en-IN"/>
          <w14:textFill>
            <w14:solidFill>
              <w14:schemeClr w14:val="tx1"/>
            </w14:solidFill>
          </w14:textFill>
        </w:rPr>
        <w:tab/>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t>receiver[i]=NULL;</w:t>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br w:type="textWrapping"/>
      </w:r>
      <w:r>
        <w:rPr>
          <w:rFonts w:hint="default" w:ascii="Times New Roman" w:hAnsi="Times New Roman" w:eastAsia="Georgia" w:cs="Times New Roman"/>
          <w:b w:val="0"/>
          <w:bCs w:val="0"/>
          <w:i w:val="0"/>
          <w:iCs w:val="0"/>
          <w:caps w:val="0"/>
          <w:color w:val="000000" w:themeColor="text1"/>
          <w:spacing w:val="0"/>
          <w:sz w:val="24"/>
          <w:szCs w:val="24"/>
          <w:shd w:val="clear" w:fill="FCFFEE"/>
          <w:lang w:val="en-IN"/>
          <w14:textFill>
            <w14:solidFill>
              <w14:schemeClr w14:val="tx1"/>
            </w14:solidFill>
          </w14:textFill>
        </w:rPr>
        <w:tab/>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t> printf("\n MESSAGE SEND BY THE SENDER:\n");</w:t>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br w:type="textWrapping"/>
      </w:r>
      <w:r>
        <w:rPr>
          <w:rFonts w:hint="default" w:ascii="Times New Roman" w:hAnsi="Times New Roman" w:eastAsia="Georgia" w:cs="Times New Roman"/>
          <w:b w:val="0"/>
          <w:bCs w:val="0"/>
          <w:i w:val="0"/>
          <w:iCs w:val="0"/>
          <w:caps w:val="0"/>
          <w:color w:val="000000" w:themeColor="text1"/>
          <w:spacing w:val="0"/>
          <w:sz w:val="24"/>
          <w:szCs w:val="24"/>
          <w:shd w:val="clear" w:fill="FCFFEE"/>
          <w:lang w:val="en-IN"/>
          <w14:textFill>
            <w14:solidFill>
              <w14:schemeClr w14:val="tx1"/>
            </w14:solidFill>
          </w14:textFill>
        </w:rPr>
        <w:tab/>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t> puts(sender);</w:t>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br w:type="textWrapping"/>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t> </w:t>
      </w:r>
      <w:r>
        <w:rPr>
          <w:rFonts w:hint="default" w:ascii="Times New Roman" w:hAnsi="Times New Roman" w:eastAsia="Georgia" w:cs="Times New Roman"/>
          <w:b w:val="0"/>
          <w:bCs w:val="0"/>
          <w:i w:val="0"/>
          <w:iCs w:val="0"/>
          <w:caps w:val="0"/>
          <w:color w:val="000000" w:themeColor="text1"/>
          <w:spacing w:val="0"/>
          <w:sz w:val="24"/>
          <w:szCs w:val="24"/>
          <w:shd w:val="clear" w:fill="FCFFEE"/>
          <w:lang w:val="en-IN"/>
          <w14:textFill>
            <w14:solidFill>
              <w14:schemeClr w14:val="tx1"/>
            </w14:solidFill>
          </w14:textFill>
        </w:rPr>
        <w:tab/>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t>printf("\n WINDOW SIZE OF RECEIVER IS EXPANDED\n");</w:t>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br w:type="textWrapping"/>
      </w:r>
      <w:r>
        <w:rPr>
          <w:rFonts w:hint="default" w:ascii="Times New Roman" w:hAnsi="Times New Roman" w:eastAsia="Georgia" w:cs="Times New Roman"/>
          <w:b w:val="0"/>
          <w:bCs w:val="0"/>
          <w:i w:val="0"/>
          <w:iCs w:val="0"/>
          <w:caps w:val="0"/>
          <w:color w:val="000000" w:themeColor="text1"/>
          <w:spacing w:val="0"/>
          <w:sz w:val="24"/>
          <w:szCs w:val="24"/>
          <w:shd w:val="clear" w:fill="FCFFEE"/>
          <w:lang w:val="en-IN"/>
          <w14:textFill>
            <w14:solidFill>
              <w14:schemeClr w14:val="tx1"/>
            </w14:solidFill>
          </w14:textFill>
        </w:rPr>
        <w:tab/>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t> printf("\n ACKNOWLEDGEMENT FROM RECEIVER \n");</w:t>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br w:type="textWrapping"/>
      </w:r>
      <w:r>
        <w:rPr>
          <w:rFonts w:hint="default" w:ascii="Times New Roman" w:hAnsi="Times New Roman" w:eastAsia="Georgia" w:cs="Times New Roman"/>
          <w:b w:val="0"/>
          <w:bCs w:val="0"/>
          <w:i w:val="0"/>
          <w:iCs w:val="0"/>
          <w:caps w:val="0"/>
          <w:color w:val="000000" w:themeColor="text1"/>
          <w:spacing w:val="0"/>
          <w:sz w:val="24"/>
          <w:szCs w:val="24"/>
          <w:shd w:val="clear" w:fill="FCFFEE"/>
          <w:lang w:val="en-IN"/>
          <w14:textFill>
            <w14:solidFill>
              <w14:schemeClr w14:val="tx1"/>
            </w14:solidFill>
          </w14:textFill>
        </w:rPr>
        <w:tab/>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t>for(i=0;i&lt;winsize;i++);</w:t>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br w:type="textWrapping"/>
      </w:r>
      <w:r>
        <w:rPr>
          <w:rFonts w:hint="default" w:ascii="Times New Roman" w:hAnsi="Times New Roman" w:eastAsia="Georgia" w:cs="Times New Roman"/>
          <w:b w:val="0"/>
          <w:bCs w:val="0"/>
          <w:i w:val="0"/>
          <w:iCs w:val="0"/>
          <w:caps w:val="0"/>
          <w:color w:val="000000" w:themeColor="text1"/>
          <w:spacing w:val="0"/>
          <w:sz w:val="24"/>
          <w:szCs w:val="24"/>
          <w:shd w:val="clear" w:fill="FCFFEE"/>
          <w:lang w:val="en-IN"/>
          <w14:textFill>
            <w14:solidFill>
              <w14:schemeClr w14:val="tx1"/>
            </w14:solidFill>
          </w14:textFill>
        </w:rPr>
        <w:tab/>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t>printf("\n ACK:%d",i);</w:t>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br w:type="textWrapping"/>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t> </w:t>
      </w:r>
      <w:r>
        <w:rPr>
          <w:rFonts w:hint="default" w:ascii="Times New Roman" w:hAnsi="Times New Roman" w:eastAsia="Georgia" w:cs="Times New Roman"/>
          <w:b w:val="0"/>
          <w:bCs w:val="0"/>
          <w:i w:val="0"/>
          <w:iCs w:val="0"/>
          <w:caps w:val="0"/>
          <w:color w:val="000000" w:themeColor="text1"/>
          <w:spacing w:val="0"/>
          <w:sz w:val="24"/>
          <w:szCs w:val="24"/>
          <w:shd w:val="clear" w:fill="FCFFEE"/>
          <w:lang w:val="en-IN"/>
          <w14:textFill>
            <w14:solidFill>
              <w14:schemeClr w14:val="tx1"/>
            </w14:solidFill>
          </w14:textFill>
        </w:rPr>
        <w:tab/>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t>printf("\n MESSAGE RECEIVED BY RECEIVER IS : ");</w:t>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br w:type="textWrapping"/>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t> </w:t>
      </w:r>
      <w:r>
        <w:rPr>
          <w:rFonts w:hint="default" w:ascii="Times New Roman" w:hAnsi="Times New Roman" w:eastAsia="Georgia" w:cs="Times New Roman"/>
          <w:b w:val="0"/>
          <w:bCs w:val="0"/>
          <w:i w:val="0"/>
          <w:iCs w:val="0"/>
          <w:caps w:val="0"/>
          <w:color w:val="000000" w:themeColor="text1"/>
          <w:spacing w:val="0"/>
          <w:sz w:val="24"/>
          <w:szCs w:val="24"/>
          <w:shd w:val="clear" w:fill="FCFFEE"/>
          <w:lang w:val="en-IN"/>
          <w14:textFill>
            <w14:solidFill>
              <w14:schemeClr w14:val="tx1"/>
            </w14:solidFill>
          </w14:textFill>
        </w:rPr>
        <w:tab/>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t>puts(receiver);</w:t>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br w:type="textWrapping"/>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t> </w:t>
      </w:r>
      <w:r>
        <w:rPr>
          <w:rFonts w:hint="default" w:ascii="Times New Roman" w:hAnsi="Times New Roman" w:eastAsia="Georgia" w:cs="Times New Roman"/>
          <w:b w:val="0"/>
          <w:bCs w:val="0"/>
          <w:i w:val="0"/>
          <w:iCs w:val="0"/>
          <w:caps w:val="0"/>
          <w:color w:val="000000" w:themeColor="text1"/>
          <w:spacing w:val="0"/>
          <w:sz w:val="24"/>
          <w:szCs w:val="24"/>
          <w:shd w:val="clear" w:fill="FCFFEE"/>
          <w:lang w:val="en-IN"/>
          <w14:textFill>
            <w14:solidFill>
              <w14:schemeClr w14:val="tx1"/>
            </w14:solidFill>
          </w14:textFill>
        </w:rPr>
        <w:tab/>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t>printf("\n WINDOW SIZE OF RECEIVER IS SHRINKED \n");</w:t>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br w:type="textWrapping"/>
      </w:r>
      <w:r>
        <w:rPr>
          <w:rFonts w:hint="default" w:ascii="Times New Roman" w:hAnsi="Times New Roman" w:eastAsia="Georgia" w:cs="Times New Roman"/>
          <w:b w:val="0"/>
          <w:bCs w:val="0"/>
          <w:i w:val="0"/>
          <w:iCs w:val="0"/>
          <w:caps w:val="0"/>
          <w:color w:val="000000" w:themeColor="text1"/>
          <w:spacing w:val="0"/>
          <w:sz w:val="24"/>
          <w:szCs w:val="24"/>
          <w:shd w:val="clear" w:fill="FCFFEE"/>
          <w:lang w:val="en-IN"/>
          <w14:textFill>
            <w14:solidFill>
              <w14:schemeClr w14:val="tx1"/>
            </w14:solidFill>
          </w14:textFill>
        </w:rPr>
        <w:tab/>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t>getch();</w:t>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br w:type="textWrapping"/>
      </w:r>
      <w:r>
        <w:rPr>
          <w:rFonts w:hint="default" w:ascii="Times New Roman" w:hAnsi="Times New Roman" w:eastAsia="Georgia" w:cs="Times New Roman"/>
          <w:b w:val="0"/>
          <w:bCs w:val="0"/>
          <w:i w:val="0"/>
          <w:iCs w:val="0"/>
          <w:caps w:val="0"/>
          <w:color w:val="000000" w:themeColor="text1"/>
          <w:spacing w:val="0"/>
          <w:sz w:val="24"/>
          <w:szCs w:val="24"/>
          <w:shd w:val="clear" w:fill="FCFFEE"/>
          <w:lang w:val="en-IN"/>
          <w14:textFill>
            <w14:solidFill>
              <w14:schemeClr w14:val="tx1"/>
            </w14:solidFill>
          </w14:textFill>
        </w:rPr>
        <w:tab/>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t>}</w:t>
      </w:r>
    </w:p>
    <w:p>
      <w:pPr>
        <w:keepNext w:val="0"/>
        <w:keepLines w:val="0"/>
        <w:widowControl/>
        <w:suppressLineNumbers w:val="0"/>
        <w:spacing w:after="240" w:afterAutospacing="0"/>
        <w:jc w:val="left"/>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eastAsia="Georgia" w:cs="Times New Roman"/>
          <w:b w:val="0"/>
          <w:bCs w:val="0"/>
          <w:i w:val="0"/>
          <w:iCs w:val="0"/>
          <w:caps w:val="0"/>
          <w:color w:val="000000" w:themeColor="text1"/>
          <w:spacing w:val="0"/>
          <w:kern w:val="0"/>
          <w:sz w:val="24"/>
          <w:szCs w:val="24"/>
          <w:shd w:val="clear" w:fill="FCFFEE"/>
          <w:lang w:val="en-US" w:eastAsia="zh-CN" w:bidi="ar"/>
          <w14:textFill>
            <w14:solidFill>
              <w14:schemeClr w14:val="tx1"/>
            </w14:solidFill>
          </w14:textFill>
        </w:rPr>
        <w:t>------------------------------------------------------------------------------------------------------------------</w:t>
      </w:r>
      <w:r>
        <w:rPr>
          <w:rFonts w:hint="default" w:eastAsia="Georgia" w:cs="Times New Roman"/>
          <w:b w:val="0"/>
          <w:bCs w:val="0"/>
          <w:i w:val="0"/>
          <w:iCs w:val="0"/>
          <w:caps w:val="0"/>
          <w:color w:val="000000" w:themeColor="text1"/>
          <w:spacing w:val="0"/>
          <w:kern w:val="0"/>
          <w:sz w:val="24"/>
          <w:szCs w:val="24"/>
          <w:shd w:val="clear" w:fill="FCFFEE"/>
          <w:lang w:val="en-IN" w:eastAsia="zh-CN" w:bidi="ar"/>
          <w14:textFill>
            <w14:solidFill>
              <w14:schemeClr w14:val="tx1"/>
            </w14:solidFill>
          </w14:textFill>
        </w:rPr>
        <w:tab/>
      </w:r>
      <w:r>
        <w:rPr>
          <w:rFonts w:hint="default" w:ascii="Times New Roman" w:hAnsi="Times New Roman" w:eastAsia="Georgia" w:cs="Times New Roman"/>
          <w:b w:val="0"/>
          <w:bCs w:val="0"/>
          <w:i w:val="0"/>
          <w:iCs w:val="0"/>
          <w:caps w:val="0"/>
          <w:color w:val="000000" w:themeColor="text1"/>
          <w:spacing w:val="0"/>
          <w:sz w:val="24"/>
          <w:szCs w:val="24"/>
          <w:shd w:val="clear" w:fill="FCFFEE"/>
          <w14:textFill>
            <w14:solidFill>
              <w14:schemeClr w14:val="tx1"/>
            </w14:solidFill>
          </w14:textFill>
        </w:rPr>
        <w:t>Output.…</w:t>
      </w:r>
    </w:p>
    <w:p>
      <w:pPr>
        <w:keepNext w:val="0"/>
        <w:keepLines w:val="0"/>
        <w:widowControl/>
        <w:suppressLineNumbers w:val="0"/>
        <w:shd w:val="clear" w:fill="FCFFEE"/>
        <w:ind w:left="0" w:firstLine="0"/>
        <w:jc w:val="center"/>
        <w:rPr>
          <w:rFonts w:hint="default" w:ascii="Georgia" w:hAnsi="Georgia" w:eastAsia="Georgia" w:cs="Georgia"/>
          <w:i w:val="0"/>
          <w:iCs w:val="0"/>
          <w:caps w:val="0"/>
          <w:color w:val="222222"/>
          <w:spacing w:val="0"/>
          <w:sz w:val="23"/>
          <w:szCs w:val="23"/>
        </w:rPr>
      </w:pPr>
      <w:r>
        <w:rPr>
          <w:rFonts w:hint="default" w:ascii="Times New Roman" w:hAnsi="Times New Roman" w:eastAsia="Georgia" w:cs="Times New Roman"/>
          <w:b w:val="0"/>
          <w:bCs w:val="0"/>
          <w:i w:val="0"/>
          <w:iCs w:val="0"/>
          <w:caps w:val="0"/>
          <w:color w:val="000000" w:themeColor="text1"/>
          <w:spacing w:val="0"/>
          <w:sz w:val="24"/>
          <w:szCs w:val="24"/>
          <w:u w:val="none"/>
          <w:bdr w:val="single" w:color="EEEEEE" w:sz="6" w:space="0"/>
          <w:shd w:val="clear" w:fill="FFFFFF"/>
          <w14:textFill>
            <w14:solidFill>
              <w14:schemeClr w14:val="tx1"/>
            </w14:solidFill>
          </w14:textFill>
        </w:rPr>
        <w:drawing>
          <wp:inline distT="0" distB="0" distL="114300" distR="114300">
            <wp:extent cx="5687695" cy="2810510"/>
            <wp:effectExtent l="0" t="0" r="8255" b="8890"/>
            <wp:docPr id="29" name="Picture 6" descr="IMG_25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descr="IMG_256"/>
                    <pic:cNvPicPr>
                      <a:picLocks noChangeAspect="1"/>
                    </pic:cNvPicPr>
                  </pic:nvPicPr>
                  <pic:blipFill>
                    <a:blip r:embed="rId16"/>
                    <a:stretch>
                      <a:fillRect/>
                    </a:stretch>
                  </pic:blipFill>
                  <pic:spPr>
                    <a:xfrm>
                      <a:off x="0" y="0"/>
                      <a:ext cx="5687695" cy="2810510"/>
                    </a:xfrm>
                    <a:prstGeom prst="rect">
                      <a:avLst/>
                    </a:prstGeom>
                    <a:noFill/>
                    <a:ln w="9525">
                      <a:noFill/>
                    </a:ln>
                  </pic:spPr>
                </pic:pic>
              </a:graphicData>
            </a:graphic>
          </wp:inline>
        </w:drawing>
      </w:r>
    </w:p>
    <w:p>
      <w:pPr>
        <w:pStyle w:val="2"/>
        <w:rPr>
          <w:rFonts w:hint="default" w:cs="Times New Roman"/>
          <w:spacing w:val="-23"/>
          <w:sz w:val="28"/>
          <w:szCs w:val="28"/>
          <w:lang w:val="en-IN"/>
        </w:rPr>
      </w:pPr>
      <w:r>
        <w:rPr>
          <w:rFonts w:hint="default" w:ascii="Times New Roman" w:hAnsi="Times New Roman" w:cs="Times New Roman"/>
          <w:spacing w:val="-6"/>
          <w:sz w:val="28"/>
          <w:szCs w:val="28"/>
        </w:rPr>
        <w:t>EXPERIMENT</w:t>
      </w:r>
      <w:r>
        <w:rPr>
          <w:rFonts w:hint="default" w:ascii="Times New Roman" w:hAnsi="Times New Roman" w:cs="Times New Roman"/>
          <w:spacing w:val="-28"/>
          <w:sz w:val="28"/>
          <w:szCs w:val="28"/>
        </w:rPr>
        <w:t xml:space="preserve"> </w:t>
      </w:r>
      <w:r>
        <w:rPr>
          <w:rFonts w:hint="default" w:ascii="Times New Roman" w:hAnsi="Times New Roman" w:cs="Times New Roman"/>
          <w:spacing w:val="-5"/>
          <w:sz w:val="28"/>
          <w:szCs w:val="28"/>
        </w:rPr>
        <w:t>NO:</w:t>
      </w:r>
      <w:r>
        <w:rPr>
          <w:rFonts w:hint="default" w:ascii="Times New Roman" w:hAnsi="Times New Roman" w:cs="Times New Roman"/>
          <w:spacing w:val="-23"/>
          <w:sz w:val="28"/>
          <w:szCs w:val="28"/>
        </w:rPr>
        <w:t xml:space="preserve"> </w:t>
      </w:r>
      <w:r>
        <w:rPr>
          <w:rFonts w:hint="default" w:cs="Times New Roman"/>
          <w:spacing w:val="-23"/>
          <w:sz w:val="28"/>
          <w:szCs w:val="28"/>
          <w:lang w:val="en-IN"/>
        </w:rPr>
        <w:t>7</w:t>
      </w:r>
    </w:p>
    <w:p>
      <w:pPr>
        <w:rPr>
          <w:rFonts w:hint="default" w:cs="Times New Roman"/>
          <w:spacing w:val="-23"/>
          <w:sz w:val="28"/>
          <w:szCs w:val="28"/>
          <w:lang w:val="en-IN"/>
        </w:rPr>
      </w:pPr>
    </w:p>
    <w:p>
      <w:pPr>
        <w:keepNext w:val="0"/>
        <w:keepLines w:val="0"/>
        <w:pageBreakBefore w:val="0"/>
        <w:widowControl w:val="0"/>
        <w:kinsoku/>
        <w:wordWrap/>
        <w:overflowPunct/>
        <w:topLinePunct w:val="0"/>
        <w:autoSpaceDE w:val="0"/>
        <w:autoSpaceDN w:val="0"/>
        <w:bidi w:val="0"/>
        <w:adjustRightInd/>
        <w:snapToGrid/>
        <w:spacing w:before="0" w:line="240" w:lineRule="auto"/>
        <w:ind w:right="0" w:firstLine="240" w:firstLineChars="100"/>
        <w:jc w:val="left"/>
        <w:textAlignment w:val="auto"/>
        <w:rPr>
          <w:rFonts w:hint="default" w:cs="Times New Roman"/>
          <w:sz w:val="24"/>
          <w:szCs w:val="24"/>
          <w:lang w:val="en-IN"/>
        </w:rPr>
      </w:pPr>
      <w:r>
        <w:rPr>
          <w:rFonts w:hint="default" w:ascii="Times New Roman" w:hAnsi="Times New Roman" w:cs="Times New Roman"/>
          <w:b/>
          <w:sz w:val="24"/>
          <w:szCs w:val="24"/>
        </w:rPr>
        <w:t>NAME</w:t>
      </w:r>
      <w:r>
        <w:rPr>
          <w:rFonts w:hint="default" w:ascii="Times New Roman" w:hAnsi="Times New Roman" w:cs="Times New Roman"/>
          <w:b/>
          <w:spacing w:val="34"/>
          <w:sz w:val="24"/>
          <w:szCs w:val="24"/>
        </w:rPr>
        <w:t xml:space="preserve"> </w:t>
      </w:r>
      <w:r>
        <w:rPr>
          <w:rFonts w:hint="default" w:ascii="Times New Roman" w:hAnsi="Times New Roman" w:cs="Times New Roman"/>
          <w:b/>
          <w:sz w:val="24"/>
          <w:szCs w:val="24"/>
        </w:rPr>
        <w:t>OF</w:t>
      </w:r>
      <w:r>
        <w:rPr>
          <w:rFonts w:hint="default" w:ascii="Times New Roman" w:hAnsi="Times New Roman" w:cs="Times New Roman"/>
          <w:b/>
          <w:spacing w:val="43"/>
          <w:sz w:val="24"/>
          <w:szCs w:val="24"/>
        </w:rPr>
        <w:t xml:space="preserve"> </w:t>
      </w:r>
      <w:r>
        <w:rPr>
          <w:rFonts w:hint="default" w:ascii="Times New Roman" w:hAnsi="Times New Roman" w:cs="Times New Roman"/>
          <w:b/>
          <w:sz w:val="24"/>
          <w:szCs w:val="24"/>
        </w:rPr>
        <w:t>THE</w:t>
      </w:r>
      <w:r>
        <w:rPr>
          <w:rFonts w:hint="default" w:ascii="Times New Roman" w:hAnsi="Times New Roman" w:cs="Times New Roman"/>
          <w:b/>
          <w:spacing w:val="50"/>
          <w:sz w:val="24"/>
          <w:szCs w:val="24"/>
        </w:rPr>
        <w:t xml:space="preserve"> </w:t>
      </w:r>
      <w:r>
        <w:rPr>
          <w:rFonts w:hint="default" w:ascii="Times New Roman" w:hAnsi="Times New Roman" w:cs="Times New Roman"/>
          <w:b/>
          <w:sz w:val="24"/>
          <w:szCs w:val="24"/>
        </w:rPr>
        <w:t>EXPERIMENT:</w:t>
      </w:r>
      <w:r>
        <w:rPr>
          <w:rFonts w:hint="default" w:ascii="Times New Roman" w:hAnsi="Times New Roman" w:cs="Times New Roman"/>
          <w:b/>
          <w:spacing w:val="49"/>
          <w:sz w:val="24"/>
          <w:szCs w:val="24"/>
        </w:rPr>
        <w:t xml:space="preserve"> </w:t>
      </w:r>
      <w:r>
        <w:rPr>
          <w:rFonts w:hint="default" w:cs="Times New Roman"/>
          <w:sz w:val="24"/>
          <w:szCs w:val="24"/>
          <w:lang w:val="en-IN"/>
        </w:rPr>
        <w:t xml:space="preserve">Program to implement Sliding Window Protocol for </w:t>
      </w:r>
    </w:p>
    <w:p>
      <w:pPr>
        <w:pStyle w:val="8"/>
        <w:keepNext w:val="0"/>
        <w:keepLines w:val="0"/>
        <w:pageBreakBefore w:val="0"/>
        <w:widowControl w:val="0"/>
        <w:kinsoku/>
        <w:wordWrap/>
        <w:overflowPunct/>
        <w:topLinePunct w:val="0"/>
        <w:autoSpaceDE w:val="0"/>
        <w:autoSpaceDN w:val="0"/>
        <w:bidi w:val="0"/>
        <w:adjustRightInd/>
        <w:snapToGrid/>
        <w:spacing w:before="0" w:line="240" w:lineRule="auto"/>
        <w:ind w:left="0" w:leftChars="0" w:right="178" w:firstLine="3940" w:firstLineChars="1642"/>
        <w:textAlignment w:val="auto"/>
        <w:rPr>
          <w:rFonts w:hint="default" w:cs="Times New Roman"/>
          <w:sz w:val="24"/>
          <w:szCs w:val="24"/>
          <w:lang w:val="en-IN"/>
        </w:rPr>
      </w:pPr>
      <w:r>
        <w:rPr>
          <w:rFonts w:hint="default" w:cs="Times New Roman"/>
          <w:sz w:val="24"/>
          <w:szCs w:val="24"/>
          <w:lang w:val="en-IN"/>
        </w:rPr>
        <w:t>Selective Repeat</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30" w:beforeAutospacing="0" w:after="150" w:afterAutospacing="0" w:line="24" w:lineRule="atLeast"/>
        <w:ind w:left="30" w:right="30" w:firstLine="125" w:firstLineChars="50"/>
        <w:jc w:val="both"/>
        <w:rPr>
          <w:rFonts w:hint="default" w:ascii="Trebuchet MS" w:hAnsi="Trebuchet MS" w:eastAsia="sans-serif" w:cs="Trebuchet MS"/>
          <w:i w:val="0"/>
          <w:iCs w:val="0"/>
          <w:caps w:val="0"/>
          <w:color w:val="000000" w:themeColor="text1"/>
          <w:spacing w:val="0"/>
          <w:sz w:val="24"/>
          <w:szCs w:val="24"/>
          <w14:textFill>
            <w14:solidFill>
              <w14:schemeClr w14:val="tx1"/>
            </w14:solidFill>
          </w14:textFill>
        </w:rPr>
      </w:pPr>
      <w:r>
        <w:rPr>
          <w:rFonts w:hint="default" w:ascii="Times New Roman" w:hAnsi="Times New Roman" w:cs="Times New Roman"/>
          <w:b/>
          <w:spacing w:val="-1"/>
          <w:w w:val="105"/>
          <w:sz w:val="24"/>
          <w:szCs w:val="24"/>
        </w:rPr>
        <w:t>OBJECTIVE:</w:t>
      </w:r>
      <w:r>
        <w:rPr>
          <w:rFonts w:hint="default" w:cs="Times New Roman"/>
          <w:b/>
          <w:spacing w:val="-1"/>
          <w:w w:val="105"/>
          <w:sz w:val="24"/>
          <w:szCs w:val="24"/>
          <w:lang w:val="en-IN"/>
        </w:rPr>
        <w:t xml:space="preserve"> </w:t>
      </w:r>
      <w:r>
        <w:rPr>
          <w:rStyle w:val="14"/>
          <w:rFonts w:hint="default" w:ascii="Trebuchet MS" w:hAnsi="Trebuchet MS" w:eastAsia="SimSun" w:cs="Trebuchet MS"/>
          <w:b/>
          <w:bCs/>
          <w:i w:val="0"/>
          <w:iCs w:val="0"/>
          <w:caps w:val="0"/>
          <w:color w:val="000000" w:themeColor="text1"/>
          <w:spacing w:val="0"/>
          <w:sz w:val="22"/>
          <w:szCs w:val="22"/>
          <w:shd w:val="clear" w:fill="FFFFFF"/>
          <w14:textFill>
            <w14:solidFill>
              <w14:schemeClr w14:val="tx1"/>
            </w14:solidFill>
          </w14:textFill>
        </w:rPr>
        <w:t>Selective Repeat: </w:t>
      </w:r>
      <w:r>
        <w:rPr>
          <w:rFonts w:hint="default" w:ascii="Trebuchet MS" w:hAnsi="Trebuchet MS" w:eastAsia="SimSun" w:cs="Trebuchet MS"/>
          <w:i w:val="0"/>
          <w:iCs w:val="0"/>
          <w:caps w:val="0"/>
          <w:color w:val="000000" w:themeColor="text1"/>
          <w:spacing w:val="0"/>
          <w:sz w:val="22"/>
          <w:szCs w:val="22"/>
          <w:shd w:val="clear" w:fill="FFFFFF"/>
          <w14:textFill>
            <w14:solidFill>
              <w14:schemeClr w14:val="tx1"/>
            </w14:solidFill>
          </w14:textFill>
        </w:rPr>
        <w:t>Sender transmits only that frame which is erroneous or is lost.</w:t>
      </w:r>
    </w:p>
    <w:p>
      <w:pPr>
        <w:keepNext w:val="0"/>
        <w:keepLines w:val="0"/>
        <w:pageBreakBefore w:val="0"/>
        <w:widowControl w:val="0"/>
        <w:kinsoku/>
        <w:wordWrap/>
        <w:overflowPunct/>
        <w:topLinePunct w:val="0"/>
        <w:autoSpaceDE w:val="0"/>
        <w:autoSpaceDN w:val="0"/>
        <w:bidi w:val="0"/>
        <w:adjustRightInd/>
        <w:snapToGrid/>
        <w:spacing w:before="0" w:line="240" w:lineRule="auto"/>
        <w:ind w:right="0" w:firstLine="252" w:firstLineChars="100"/>
        <w:jc w:val="left"/>
        <w:textAlignment w:val="auto"/>
        <w:rPr>
          <w:rFonts w:hint="default" w:ascii="Times New Roman" w:hAnsi="Times New Roman" w:cs="Times New Roman"/>
          <w:sz w:val="24"/>
          <w:szCs w:val="24"/>
        </w:rPr>
      </w:pPr>
      <w:r>
        <w:rPr>
          <w:rFonts w:hint="default" w:ascii="Times New Roman" w:hAnsi="Times New Roman" w:cs="Times New Roman"/>
          <w:b/>
          <w:w w:val="105"/>
          <w:sz w:val="24"/>
          <w:szCs w:val="24"/>
        </w:rPr>
        <w:t>RESOURCE:</w:t>
      </w:r>
      <w:r>
        <w:rPr>
          <w:rFonts w:hint="default" w:ascii="Times New Roman" w:hAnsi="Times New Roman" w:cs="Times New Roman"/>
          <w:b/>
          <w:spacing w:val="-5"/>
          <w:w w:val="105"/>
          <w:sz w:val="24"/>
          <w:szCs w:val="24"/>
        </w:rPr>
        <w:t xml:space="preserve"> </w:t>
      </w:r>
      <w:r>
        <w:rPr>
          <w:rFonts w:hint="default" w:ascii="Times New Roman" w:hAnsi="Times New Roman" w:cs="Times New Roman"/>
          <w:w w:val="105"/>
          <w:sz w:val="24"/>
          <w:szCs w:val="24"/>
        </w:rPr>
        <w:t>Turbo</w:t>
      </w:r>
      <w:r>
        <w:rPr>
          <w:rFonts w:hint="default" w:ascii="Times New Roman" w:hAnsi="Times New Roman" w:cs="Times New Roman"/>
          <w:spacing w:val="-9"/>
          <w:w w:val="105"/>
          <w:sz w:val="24"/>
          <w:szCs w:val="24"/>
        </w:rPr>
        <w:t xml:space="preserve"> </w:t>
      </w:r>
      <w:r>
        <w:rPr>
          <w:rFonts w:hint="default" w:ascii="Times New Roman" w:hAnsi="Times New Roman" w:cs="Times New Roman"/>
          <w:w w:val="105"/>
          <w:sz w:val="24"/>
          <w:szCs w:val="24"/>
        </w:rPr>
        <w:t>C</w:t>
      </w:r>
    </w:p>
    <w:p>
      <w:pPr>
        <w:pStyle w:val="2"/>
        <w:ind w:left="0" w:leftChars="0" w:right="200" w:rightChars="0" w:firstLine="252" w:firstLineChars="100"/>
        <w:jc w:val="both"/>
        <w:rPr>
          <w:rFonts w:hint="default" w:ascii="Times New Roman" w:hAnsi="Times New Roman" w:eastAsia="sans-serif" w:cs="Times New Roman"/>
          <w:b w:val="0"/>
          <w:bCs w:val="0"/>
          <w:i w:val="0"/>
          <w:iCs w:val="0"/>
          <w:caps w:val="0"/>
          <w:color w:val="000000" w:themeColor="text1"/>
          <w:spacing w:val="0"/>
          <w:sz w:val="24"/>
          <w:szCs w:val="24"/>
          <w14:textFill>
            <w14:solidFill>
              <w14:schemeClr w14:val="tx1"/>
            </w14:solidFill>
          </w14:textFill>
        </w:rPr>
      </w:pPr>
      <w:r>
        <w:rPr>
          <w:rFonts w:hint="default" w:ascii="Times New Roman" w:hAnsi="Times New Roman" w:cs="Times New Roman"/>
          <w:b/>
          <w:bCs/>
          <w:w w:val="105"/>
          <w:sz w:val="24"/>
          <w:szCs w:val="24"/>
        </w:rPr>
        <w:t>PROGRAM</w:t>
      </w:r>
      <w:r>
        <w:rPr>
          <w:rFonts w:hint="default" w:ascii="Times New Roman" w:hAnsi="Times New Roman" w:cs="Times New Roman"/>
          <w:b/>
          <w:bCs/>
          <w:spacing w:val="-14"/>
          <w:w w:val="105"/>
          <w:sz w:val="24"/>
          <w:szCs w:val="24"/>
        </w:rPr>
        <w:t xml:space="preserve"> </w:t>
      </w:r>
      <w:r>
        <w:rPr>
          <w:rFonts w:hint="default" w:ascii="Times New Roman" w:hAnsi="Times New Roman" w:cs="Times New Roman"/>
          <w:b/>
          <w:bCs/>
          <w:w w:val="105"/>
          <w:sz w:val="24"/>
          <w:szCs w:val="24"/>
        </w:rPr>
        <w:t>LOGIC:</w:t>
      </w:r>
      <w:r>
        <w:rPr>
          <w:rFonts w:hint="default" w:ascii="Times New Roman" w:hAnsi="Times New Roman" w:cs="Times New Roman"/>
          <w:b/>
          <w:bCs/>
          <w:w w:val="105"/>
          <w:sz w:val="24"/>
          <w:szCs w:val="24"/>
          <w:lang w:val="en-IN"/>
        </w:rPr>
        <w:t xml:space="preserve"> </w:t>
      </w:r>
      <w:r>
        <w:rPr>
          <w:rFonts w:hint="default" w:ascii="Times New Roman" w:hAnsi="Times New Roman" w:eastAsia="sans-serif" w:cs="Times New Roman"/>
          <w:b w:val="0"/>
          <w:bCs w:val="0"/>
          <w:i w:val="0"/>
          <w:iCs w:val="0"/>
          <w:caps w:val="0"/>
          <w:color w:val="000000" w:themeColor="text1"/>
          <w:spacing w:val="0"/>
          <w:sz w:val="24"/>
          <w:szCs w:val="24"/>
          <w14:textFill>
            <w14:solidFill>
              <w14:schemeClr w14:val="tx1"/>
            </w14:solidFill>
          </w14:textFill>
        </w:rPr>
        <w:t xml:space="preserve">The sliding window protocol is a flow control protocol that allows both </w:t>
      </w:r>
    </w:p>
    <w:p>
      <w:pPr>
        <w:pStyle w:val="2"/>
        <w:ind w:left="0" w:leftChars="0" w:right="200" w:rightChars="0" w:firstLine="240" w:firstLineChars="100"/>
        <w:jc w:val="both"/>
        <w:rPr>
          <w:rFonts w:hint="default" w:ascii="Times New Roman" w:hAnsi="Times New Roman" w:eastAsia="sans-serif" w:cs="Times New Roman"/>
          <w:b w:val="0"/>
          <w:bCs w:val="0"/>
          <w:i w:val="0"/>
          <w:iCs w:val="0"/>
          <w:caps w:val="0"/>
          <w:color w:val="000000" w:themeColor="text1"/>
          <w:spacing w:val="0"/>
          <w:sz w:val="24"/>
          <w:szCs w:val="24"/>
          <w14:textFill>
            <w14:solidFill>
              <w14:schemeClr w14:val="tx1"/>
            </w14:solidFill>
          </w14:textFill>
        </w:rPr>
      </w:pPr>
      <w:r>
        <w:rPr>
          <w:rFonts w:hint="default" w:ascii="Times New Roman" w:hAnsi="Times New Roman" w:eastAsia="sans-serif" w:cs="Times New Roman"/>
          <w:b w:val="0"/>
          <w:bCs w:val="0"/>
          <w:i w:val="0"/>
          <w:iCs w:val="0"/>
          <w:caps w:val="0"/>
          <w:color w:val="000000" w:themeColor="text1"/>
          <w:spacing w:val="0"/>
          <w:sz w:val="24"/>
          <w:szCs w:val="24"/>
          <w14:textFill>
            <w14:solidFill>
              <w14:schemeClr w14:val="tx1"/>
            </w14:solidFill>
          </w14:textFill>
        </w:rPr>
        <w:t>link nodes A and B to send and receive data and acknowledgments simultaneously.</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tabs>
          <w:tab w:val="left" w:pos="720"/>
          <w:tab w:val="clear" w:pos="1140"/>
        </w:tabs>
        <w:spacing w:before="0" w:beforeAutospacing="0" w:after="0" w:afterAutospacing="0" w:line="360" w:lineRule="atLeast"/>
        <w:ind w:left="1096" w:leftChars="0" w:right="0" w:hanging="360"/>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eastAsia="sans-serif" w:cs="Times New Roman"/>
          <w:b w:val="0"/>
          <w:bCs w:val="0"/>
          <w:i w:val="0"/>
          <w:iCs w:val="0"/>
          <w:caps w:val="0"/>
          <w:color w:val="000000" w:themeColor="text1"/>
          <w:spacing w:val="0"/>
          <w:sz w:val="24"/>
          <w:szCs w:val="24"/>
          <w14:textFill>
            <w14:solidFill>
              <w14:schemeClr w14:val="tx1"/>
            </w14:solidFill>
          </w14:textFill>
        </w:rPr>
        <w:t>Here, the sender can send multiple frames without having to wait for acknowledgments.</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tabs>
          <w:tab w:val="left" w:pos="720"/>
          <w:tab w:val="clear" w:pos="1140"/>
        </w:tabs>
        <w:spacing w:before="0" w:beforeAutospacing="0" w:after="0" w:afterAutospacing="0" w:line="360" w:lineRule="atLeast"/>
        <w:ind w:left="1096" w:leftChars="0" w:right="0" w:hanging="360"/>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eastAsia="sans-serif" w:cs="Times New Roman"/>
          <w:b w:val="0"/>
          <w:bCs w:val="0"/>
          <w:i w:val="0"/>
          <w:iCs w:val="0"/>
          <w:caps w:val="0"/>
          <w:color w:val="000000" w:themeColor="text1"/>
          <w:spacing w:val="0"/>
          <w:sz w:val="24"/>
          <w:szCs w:val="24"/>
          <w14:textFill>
            <w14:solidFill>
              <w14:schemeClr w14:val="tx1"/>
            </w14:solidFill>
          </w14:textFill>
        </w:rPr>
        <w:t>If no new data frames are ready for transmission in a specified time, a separate acknowledgment frame is generated to avoid time-out.</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tabs>
          <w:tab w:val="left" w:pos="720"/>
          <w:tab w:val="clear" w:pos="1140"/>
        </w:tabs>
        <w:spacing w:before="0" w:beforeAutospacing="0" w:after="0" w:afterAutospacing="0" w:line="360" w:lineRule="atLeast"/>
        <w:ind w:left="1096" w:leftChars="0" w:right="0" w:hanging="360"/>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eastAsia="sans-serif" w:cs="Times New Roman"/>
          <w:b w:val="0"/>
          <w:bCs w:val="0"/>
          <w:i w:val="0"/>
          <w:iCs w:val="0"/>
          <w:caps w:val="0"/>
          <w:color w:val="000000" w:themeColor="text1"/>
          <w:spacing w:val="0"/>
          <w:sz w:val="24"/>
          <w:szCs w:val="24"/>
          <w14:textFill>
            <w14:solidFill>
              <w14:schemeClr w14:val="tx1"/>
            </w14:solidFill>
          </w14:textFill>
        </w:rPr>
        <w:t>Each outbound frame contains a sequence number ranging from 0 to 2(</w:t>
      </w:r>
    </w:p>
    <w:p>
      <w:pPr>
        <w:pStyle w:val="3"/>
        <w:keepNext w:val="0"/>
        <w:keepLines w:val="0"/>
        <w:widowControl/>
        <w:suppressLineNumbers w:val="0"/>
        <w:spacing w:line="19" w:lineRule="atLeast"/>
        <w:ind w:firstLine="0"/>
        <w:jc w:val="left"/>
        <w:rPr>
          <w:rFonts w:hint="default" w:ascii="Times New Roman" w:hAnsi="Times New Roman" w:eastAsia="sans-serif" w:cs="Times New Roman"/>
          <w:b/>
          <w:bCs/>
          <w:i w:val="0"/>
          <w:iCs w:val="0"/>
          <w:caps w:val="0"/>
          <w:color w:val="000000" w:themeColor="text1"/>
          <w:spacing w:val="0"/>
          <w:sz w:val="24"/>
          <w:szCs w:val="24"/>
          <w:lang w:val="en-IN"/>
          <w14:textFill>
            <w14:solidFill>
              <w14:schemeClr w14:val="tx1"/>
            </w14:solidFill>
          </w14:textFill>
        </w:rPr>
      </w:pPr>
      <w:r>
        <w:rPr>
          <w:rFonts w:hint="default" w:ascii="Times New Roman" w:hAnsi="Times New Roman" w:eastAsia="sans-serif" w:cs="Times New Roman"/>
          <w:b/>
          <w:bCs/>
          <w:i w:val="0"/>
          <w:iCs w:val="0"/>
          <w:caps w:val="0"/>
          <w:color w:val="000000" w:themeColor="text1"/>
          <w:spacing w:val="0"/>
          <w:sz w:val="24"/>
          <w:szCs w:val="24"/>
          <w14:textFill>
            <w14:solidFill>
              <w14:schemeClr w14:val="tx1"/>
            </w14:solidFill>
          </w14:textFill>
        </w:rPr>
        <w:t>Sender Window</w:t>
      </w:r>
      <w:r>
        <w:rPr>
          <w:rFonts w:hint="default" w:ascii="Times New Roman" w:hAnsi="Times New Roman" w:eastAsia="sans-serif" w:cs="Times New Roman"/>
          <w:b/>
          <w:bCs/>
          <w:i w:val="0"/>
          <w:iCs w:val="0"/>
          <w:caps w:val="0"/>
          <w:color w:val="000000" w:themeColor="text1"/>
          <w:spacing w:val="0"/>
          <w:sz w:val="24"/>
          <w:szCs w:val="24"/>
          <w:lang w:val="en-IN"/>
          <w14:textFill>
            <w14:solidFill>
              <w14:schemeClr w14:val="tx1"/>
            </w14:solidFill>
          </w14:textFill>
        </w:rPr>
        <w:t xml:space="preserve">: </w:t>
      </w:r>
    </w:p>
    <w:p>
      <w:pPr>
        <w:pStyle w:val="3"/>
        <w:keepNext w:val="0"/>
        <w:keepLines w:val="0"/>
        <w:widowControl/>
        <w:suppressLineNumbers w:val="0"/>
        <w:spacing w:line="19" w:lineRule="atLeast"/>
        <w:ind w:left="200" w:leftChars="0" w:firstLine="621" w:firstLineChars="259"/>
        <w:jc w:val="left"/>
        <w:rPr>
          <w:rFonts w:hint="default" w:ascii="Times New Roman" w:hAnsi="Times New Roman" w:eastAsia="sans-serif" w:cs="Times New Roman"/>
          <w:b w:val="0"/>
          <w:bCs w:val="0"/>
          <w:i w:val="0"/>
          <w:iCs w:val="0"/>
          <w:caps w:val="0"/>
          <w:color w:val="000000" w:themeColor="text1"/>
          <w:spacing w:val="0"/>
          <w:sz w:val="24"/>
          <w:szCs w:val="24"/>
          <w14:textFill>
            <w14:solidFill>
              <w14:schemeClr w14:val="tx1"/>
            </w14:solidFill>
          </w14:textFill>
        </w:rPr>
      </w:pPr>
      <w:r>
        <w:rPr>
          <w:rFonts w:hint="default" w:ascii="Times New Roman" w:hAnsi="Times New Roman" w:eastAsia="sans-serif" w:cs="Times New Roman"/>
          <w:b w:val="0"/>
          <w:bCs w:val="0"/>
          <w:i w:val="0"/>
          <w:iCs w:val="0"/>
          <w:caps w:val="0"/>
          <w:color w:val="000000" w:themeColor="text1"/>
          <w:spacing w:val="0"/>
          <w:sz w:val="24"/>
          <w:szCs w:val="24"/>
          <w14:textFill>
            <w14:solidFill>
              <w14:schemeClr w14:val="tx1"/>
            </w14:solidFill>
          </w14:textFill>
        </w:rPr>
        <w:t xml:space="preserve">Sender Window is a set of sequence numbers maintained by the sender corresponding to the </w:t>
      </w:r>
      <w:r>
        <w:rPr>
          <w:rFonts w:hint="default" w:ascii="Times New Roman" w:hAnsi="Times New Roman" w:eastAsia="sans-serif" w:cs="Times New Roman"/>
          <w:b w:val="0"/>
          <w:bCs w:val="0"/>
          <w:i w:val="0"/>
          <w:iCs w:val="0"/>
          <w:caps w:val="0"/>
          <w:color w:val="000000" w:themeColor="text1"/>
          <w:spacing w:val="0"/>
          <w:sz w:val="24"/>
          <w:szCs w:val="24"/>
          <w:lang w:val="en-IN"/>
          <w14:textFill>
            <w14:solidFill>
              <w14:schemeClr w14:val="tx1"/>
            </w14:solidFill>
          </w14:textFill>
        </w:rPr>
        <w:tab/>
      </w:r>
      <w:r>
        <w:rPr>
          <w:rFonts w:hint="default" w:ascii="Times New Roman" w:hAnsi="Times New Roman" w:eastAsia="sans-serif" w:cs="Times New Roman"/>
          <w:b w:val="0"/>
          <w:bCs w:val="0"/>
          <w:i w:val="0"/>
          <w:iCs w:val="0"/>
          <w:caps w:val="0"/>
          <w:color w:val="000000" w:themeColor="text1"/>
          <w:spacing w:val="0"/>
          <w:sz w:val="24"/>
          <w:szCs w:val="24"/>
          <w14:textFill>
            <w14:solidFill>
              <w14:schemeClr w14:val="tx1"/>
            </w14:solidFill>
          </w14:textFill>
        </w:rPr>
        <w:t>frame sequence numbers of frames sent out but not yet acknowledged.</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tabs>
          <w:tab w:val="left" w:pos="720"/>
          <w:tab w:val="clear" w:pos="1140"/>
        </w:tabs>
        <w:spacing w:before="0" w:beforeAutospacing="0" w:after="0" w:afterAutospacing="0" w:line="360" w:lineRule="atLeast"/>
        <w:ind w:left="1096" w:leftChars="0" w:right="0" w:hanging="360"/>
        <w:rPr>
          <w:rFonts w:hint="default" w:ascii="Times New Roman" w:hAnsi="Times New Roman" w:cs="Times New Roman"/>
          <w:color w:val="000000"/>
          <w:sz w:val="24"/>
          <w:szCs w:val="24"/>
        </w:rPr>
      </w:pPr>
      <w:r>
        <w:rPr>
          <w:rFonts w:hint="default" w:ascii="Times New Roman" w:hAnsi="Times New Roman" w:eastAsia="sans-serif" w:cs="Times New Roman"/>
          <w:i w:val="0"/>
          <w:iCs w:val="0"/>
          <w:caps w:val="0"/>
          <w:color w:val="000000"/>
          <w:spacing w:val="0"/>
          <w:sz w:val="24"/>
          <w:szCs w:val="24"/>
        </w:rPr>
        <w:t>The sender can transmit a maximum number of frames before receiving any acknowledgment without blocking (Pipelining).</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tabs>
          <w:tab w:val="left" w:pos="720"/>
          <w:tab w:val="clear" w:pos="1140"/>
        </w:tabs>
        <w:spacing w:before="0" w:beforeAutospacing="0" w:after="0" w:afterAutospacing="0" w:line="360" w:lineRule="atLeast"/>
        <w:ind w:left="1096" w:leftChars="0" w:right="0" w:hanging="360"/>
        <w:rPr>
          <w:rFonts w:hint="default" w:ascii="Times New Roman" w:hAnsi="Times New Roman" w:cs="Times New Roman"/>
          <w:color w:val="000000"/>
          <w:sz w:val="24"/>
          <w:szCs w:val="24"/>
        </w:rPr>
      </w:pPr>
      <w:r>
        <w:rPr>
          <w:rFonts w:hint="default" w:ascii="Times New Roman" w:hAnsi="Times New Roman" w:eastAsia="sans-serif" w:cs="Times New Roman"/>
          <w:i w:val="0"/>
          <w:iCs w:val="0"/>
          <w:caps w:val="0"/>
          <w:color w:val="000000"/>
          <w:spacing w:val="0"/>
          <w:sz w:val="24"/>
          <w:szCs w:val="24"/>
        </w:rPr>
        <w:t>All the frames in a sending window can be lost or damaged and hence must be saved in memory or buffer till they are acknowledged.</w:t>
      </w:r>
    </w:p>
    <w:p>
      <w:pPr>
        <w:pStyle w:val="3"/>
        <w:keepNext w:val="0"/>
        <w:keepLines w:val="0"/>
        <w:widowControl/>
        <w:suppressLineNumbers w:val="0"/>
        <w:spacing w:line="19" w:lineRule="atLeast"/>
        <w:ind w:firstLine="0"/>
        <w:jc w:val="left"/>
        <w:rPr>
          <w:rFonts w:hint="default" w:ascii="Times New Roman" w:hAnsi="Times New Roman" w:eastAsia="sans-serif" w:cs="Times New Roman"/>
          <w:i w:val="0"/>
          <w:iCs w:val="0"/>
          <w:caps w:val="0"/>
          <w:color w:val="000000"/>
          <w:spacing w:val="0"/>
          <w:sz w:val="24"/>
          <w:szCs w:val="24"/>
          <w:lang w:val="en-IN"/>
        </w:rPr>
      </w:pPr>
      <w:r>
        <w:rPr>
          <w:rFonts w:hint="default" w:ascii="Times New Roman" w:hAnsi="Times New Roman" w:eastAsia="sans-serif" w:cs="Times New Roman"/>
          <w:i w:val="0"/>
          <w:iCs w:val="0"/>
          <w:caps w:val="0"/>
          <w:color w:val="000000"/>
          <w:spacing w:val="0"/>
          <w:sz w:val="24"/>
          <w:szCs w:val="24"/>
        </w:rPr>
        <w:t>Receiving Window</w:t>
      </w:r>
      <w:r>
        <w:rPr>
          <w:rFonts w:hint="default" w:ascii="Times New Roman" w:hAnsi="Times New Roman" w:eastAsia="sans-serif" w:cs="Times New Roman"/>
          <w:i w:val="0"/>
          <w:iCs w:val="0"/>
          <w:caps w:val="0"/>
          <w:color w:val="000000"/>
          <w:spacing w:val="0"/>
          <w:sz w:val="24"/>
          <w:szCs w:val="24"/>
          <w:lang w:val="en-IN"/>
        </w:rPr>
        <w:t xml:space="preserve"> :</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30" w:beforeAutospacing="0" w:after="150" w:afterAutospacing="0" w:line="24" w:lineRule="atLeast"/>
        <w:ind w:right="30" w:firstLine="720" w:firstLineChars="0"/>
        <w:jc w:val="both"/>
        <w:rPr>
          <w:rFonts w:hint="default" w:ascii="Times New Roman" w:hAnsi="Times New Roman" w:eastAsia="sans-serif" w:cs="Times New Roman"/>
          <w:i w:val="0"/>
          <w:iCs w:val="0"/>
          <w:caps w:val="0"/>
          <w:color w:val="000000"/>
          <w:spacing w:val="0"/>
          <w:sz w:val="24"/>
          <w:szCs w:val="24"/>
        </w:rPr>
      </w:pPr>
      <w:r>
        <w:rPr>
          <w:rFonts w:hint="default" w:ascii="Times New Roman" w:hAnsi="Times New Roman" w:eastAsia="sans-serif" w:cs="Times New Roman"/>
          <w:i w:val="0"/>
          <w:iCs w:val="0"/>
          <w:caps w:val="0"/>
          <w:color w:val="000000"/>
          <w:spacing w:val="0"/>
          <w:sz w:val="24"/>
          <w:szCs w:val="24"/>
        </w:rPr>
        <w:t xml:space="preserve">A Receiving Window is a set of sequence numbers that is maintained by the receiver. It allows </w:t>
      </w:r>
      <w:r>
        <w:rPr>
          <w:rFonts w:hint="default" w:ascii="Times New Roman" w:hAnsi="Times New Roman" w:eastAsia="sans-serif" w:cs="Times New Roman"/>
          <w:i w:val="0"/>
          <w:iCs w:val="0"/>
          <w:caps w:val="0"/>
          <w:color w:val="000000"/>
          <w:spacing w:val="0"/>
          <w:sz w:val="24"/>
          <w:szCs w:val="24"/>
          <w:lang w:val="en-IN"/>
        </w:rPr>
        <w:tab/>
      </w:r>
      <w:r>
        <w:rPr>
          <w:rFonts w:hint="default" w:ascii="Times New Roman" w:hAnsi="Times New Roman" w:eastAsia="sans-serif" w:cs="Times New Roman"/>
          <w:i w:val="0"/>
          <w:iCs w:val="0"/>
          <w:caps w:val="0"/>
          <w:color w:val="000000"/>
          <w:spacing w:val="0"/>
          <w:sz w:val="24"/>
          <w:szCs w:val="24"/>
        </w:rPr>
        <w:t>receiving and acknowledging of multiple frames.</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tabs>
          <w:tab w:val="left" w:pos="720"/>
          <w:tab w:val="clear" w:pos="1140"/>
        </w:tabs>
        <w:spacing w:before="0" w:beforeAutospacing="0" w:after="0" w:afterAutospacing="0" w:line="360" w:lineRule="atLeast"/>
        <w:ind w:left="1096" w:leftChars="0" w:right="0" w:hanging="360"/>
        <w:rPr>
          <w:rFonts w:hint="default" w:ascii="Times New Roman" w:hAnsi="Times New Roman" w:cs="Times New Roman"/>
          <w:color w:val="000000"/>
          <w:sz w:val="24"/>
          <w:szCs w:val="24"/>
        </w:rPr>
      </w:pPr>
      <w:r>
        <w:rPr>
          <w:rFonts w:hint="default" w:ascii="Times New Roman" w:hAnsi="Times New Roman" w:eastAsia="sans-serif" w:cs="Times New Roman"/>
          <w:i w:val="0"/>
          <w:iCs w:val="0"/>
          <w:caps w:val="0"/>
          <w:color w:val="000000"/>
          <w:spacing w:val="0"/>
          <w:sz w:val="24"/>
          <w:szCs w:val="24"/>
        </w:rPr>
        <w:t>The size of the receiving window is fixed at a specified initial size.</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tabs>
          <w:tab w:val="left" w:pos="720"/>
          <w:tab w:val="clear" w:pos="1140"/>
        </w:tabs>
        <w:spacing w:before="0" w:beforeAutospacing="0" w:after="0" w:afterAutospacing="0" w:line="360" w:lineRule="atLeast"/>
        <w:ind w:left="1096" w:leftChars="0" w:right="0" w:hanging="360"/>
        <w:rPr>
          <w:rFonts w:hint="default" w:ascii="Times New Roman" w:hAnsi="Times New Roman" w:cs="Times New Roman"/>
          <w:color w:val="000000"/>
          <w:sz w:val="24"/>
          <w:szCs w:val="24"/>
        </w:rPr>
      </w:pPr>
      <w:r>
        <w:rPr>
          <w:rFonts w:hint="default" w:ascii="Times New Roman" w:hAnsi="Times New Roman" w:eastAsia="sans-serif" w:cs="Times New Roman"/>
          <w:i w:val="0"/>
          <w:iCs w:val="0"/>
          <w:caps w:val="0"/>
          <w:color w:val="000000"/>
          <w:spacing w:val="0"/>
          <w:sz w:val="24"/>
          <w:szCs w:val="24"/>
        </w:rPr>
        <w:t>Any frame received with a sequence number outside the receiving window is discarded.</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tabs>
          <w:tab w:val="left" w:pos="720"/>
          <w:tab w:val="clear" w:pos="1140"/>
        </w:tabs>
        <w:spacing w:before="0" w:beforeAutospacing="0" w:after="0" w:afterAutospacing="0" w:line="360" w:lineRule="atLeast"/>
        <w:ind w:left="1096" w:leftChars="0" w:right="0" w:hanging="360"/>
        <w:rPr>
          <w:rFonts w:hint="default" w:ascii="Times New Roman" w:hAnsi="Times New Roman" w:cs="Times New Roman"/>
          <w:color w:val="000000"/>
          <w:sz w:val="24"/>
          <w:szCs w:val="24"/>
        </w:rPr>
      </w:pPr>
      <w:r>
        <w:rPr>
          <w:rFonts w:hint="default" w:ascii="Times New Roman" w:hAnsi="Times New Roman" w:eastAsia="sans-serif" w:cs="Times New Roman"/>
          <w:i w:val="0"/>
          <w:iCs w:val="0"/>
          <w:caps w:val="0"/>
          <w:color w:val="000000"/>
          <w:spacing w:val="0"/>
          <w:sz w:val="24"/>
          <w:szCs w:val="24"/>
        </w:rPr>
        <w:t>The sending and receiving window may not have the same size or any upper or lower limits.</w:t>
      </w:r>
    </w:p>
    <w:p>
      <w:pPr>
        <w:pStyle w:val="3"/>
        <w:keepNext w:val="0"/>
        <w:keepLines w:val="0"/>
        <w:widowControl/>
        <w:suppressLineNumbers w:val="0"/>
        <w:spacing w:line="19" w:lineRule="atLeast"/>
        <w:ind w:firstLine="0"/>
        <w:jc w:val="left"/>
        <w:rPr>
          <w:rFonts w:hint="default" w:ascii="Times New Roman" w:hAnsi="Times New Roman" w:eastAsia="sans-serif" w:cs="Times New Roman"/>
          <w:i w:val="0"/>
          <w:iCs w:val="0"/>
          <w:caps w:val="0"/>
          <w:color w:val="000000"/>
          <w:spacing w:val="0"/>
          <w:sz w:val="24"/>
          <w:szCs w:val="24"/>
          <w:lang w:val="en-IN"/>
        </w:rPr>
      </w:pPr>
      <w:r>
        <w:rPr>
          <w:rFonts w:hint="default" w:ascii="Times New Roman" w:hAnsi="Times New Roman" w:eastAsia="sans-serif" w:cs="Times New Roman"/>
          <w:i w:val="0"/>
          <w:iCs w:val="0"/>
          <w:caps w:val="0"/>
          <w:color w:val="000000"/>
          <w:spacing w:val="0"/>
          <w:sz w:val="24"/>
          <w:szCs w:val="24"/>
        </w:rPr>
        <w:t>Selective Repeat Protocol</w:t>
      </w:r>
      <w:r>
        <w:rPr>
          <w:rFonts w:hint="default" w:ascii="Times New Roman" w:hAnsi="Times New Roman" w:eastAsia="sans-serif" w:cs="Times New Roman"/>
          <w:i w:val="0"/>
          <w:iCs w:val="0"/>
          <w:caps w:val="0"/>
          <w:color w:val="000000"/>
          <w:spacing w:val="0"/>
          <w:sz w:val="24"/>
          <w:szCs w:val="24"/>
          <w:lang w:val="en-IN"/>
        </w:rPr>
        <w:t xml:space="preserve"> :</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30" w:beforeAutospacing="0" w:after="150" w:afterAutospacing="0" w:line="24" w:lineRule="atLeast"/>
        <w:ind w:right="30" w:firstLine="720" w:firstLineChars="0"/>
        <w:jc w:val="both"/>
        <w:rPr>
          <w:rFonts w:hint="default" w:ascii="Times New Roman" w:hAnsi="Times New Roman" w:eastAsia="sans-serif" w:cs="Times New Roman"/>
          <w:i w:val="0"/>
          <w:iCs w:val="0"/>
          <w:caps w:val="0"/>
          <w:color w:val="000000"/>
          <w:spacing w:val="0"/>
          <w:sz w:val="24"/>
          <w:szCs w:val="24"/>
        </w:rPr>
      </w:pPr>
      <w:r>
        <w:rPr>
          <w:rFonts w:hint="default" w:ascii="Times New Roman" w:hAnsi="Times New Roman" w:eastAsia="sans-serif" w:cs="Times New Roman"/>
          <w:i w:val="0"/>
          <w:iCs w:val="0"/>
          <w:caps w:val="0"/>
          <w:color w:val="000000"/>
          <w:spacing w:val="0"/>
          <w:sz w:val="24"/>
          <w:szCs w:val="24"/>
        </w:rPr>
        <w:t xml:space="preserve">The selective repeat protocol is an implementation of the sliding window protocol. In the </w:t>
      </w:r>
      <w:r>
        <w:rPr>
          <w:rFonts w:hint="default" w:ascii="Times New Roman" w:hAnsi="Times New Roman" w:eastAsia="sans-serif" w:cs="Times New Roman"/>
          <w:i w:val="0"/>
          <w:iCs w:val="0"/>
          <w:caps w:val="0"/>
          <w:color w:val="000000"/>
          <w:spacing w:val="0"/>
          <w:sz w:val="24"/>
          <w:szCs w:val="24"/>
          <w:lang w:val="en-IN"/>
        </w:rPr>
        <w:tab/>
      </w:r>
      <w:r>
        <w:rPr>
          <w:rFonts w:hint="default" w:ascii="Times New Roman" w:hAnsi="Times New Roman" w:eastAsia="sans-serif" w:cs="Times New Roman"/>
          <w:i w:val="0"/>
          <w:iCs w:val="0"/>
          <w:caps w:val="0"/>
          <w:color w:val="000000"/>
          <w:spacing w:val="0"/>
          <w:sz w:val="24"/>
          <w:szCs w:val="24"/>
        </w:rPr>
        <w:t xml:space="preserve">selective repeat protocol, both the sender and the receiver maintain a window of outstanding </w:t>
      </w:r>
      <w:r>
        <w:rPr>
          <w:rFonts w:hint="default" w:ascii="Times New Roman" w:hAnsi="Times New Roman" w:eastAsia="sans-serif" w:cs="Times New Roman"/>
          <w:i w:val="0"/>
          <w:iCs w:val="0"/>
          <w:caps w:val="0"/>
          <w:color w:val="000000"/>
          <w:spacing w:val="0"/>
          <w:sz w:val="24"/>
          <w:szCs w:val="24"/>
          <w:lang w:val="en-IN"/>
        </w:rPr>
        <w:tab/>
      </w:r>
      <w:r>
        <w:rPr>
          <w:rFonts w:hint="default" w:ascii="Times New Roman" w:hAnsi="Times New Roman" w:eastAsia="sans-serif" w:cs="Times New Roman"/>
          <w:i w:val="0"/>
          <w:iCs w:val="0"/>
          <w:caps w:val="0"/>
          <w:color w:val="000000"/>
          <w:spacing w:val="0"/>
          <w:sz w:val="24"/>
          <w:szCs w:val="24"/>
        </w:rPr>
        <w:t>and acceptable sequence numbers.</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tabs>
          <w:tab w:val="left" w:pos="720"/>
          <w:tab w:val="clear" w:pos="1140"/>
        </w:tabs>
        <w:spacing w:before="0" w:beforeAutospacing="0" w:after="0" w:afterAutospacing="0" w:line="360" w:lineRule="atLeast"/>
        <w:ind w:left="1096" w:leftChars="0" w:right="0" w:hanging="360"/>
        <w:rPr>
          <w:rFonts w:hint="default" w:ascii="Times New Roman" w:hAnsi="Times New Roman" w:cs="Times New Roman"/>
          <w:color w:val="000000"/>
          <w:sz w:val="24"/>
          <w:szCs w:val="24"/>
        </w:rPr>
      </w:pPr>
      <w:r>
        <w:rPr>
          <w:rFonts w:hint="default" w:ascii="Times New Roman" w:hAnsi="Times New Roman" w:eastAsia="sans-serif" w:cs="Times New Roman"/>
          <w:i w:val="0"/>
          <w:iCs w:val="0"/>
          <w:caps w:val="0"/>
          <w:color w:val="000000"/>
          <w:spacing w:val="0"/>
          <w:sz w:val="24"/>
          <w:szCs w:val="24"/>
        </w:rPr>
        <w:t>In SRP, the sender's window size starts at 0 and it grows to some predefined maximum.</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tabs>
          <w:tab w:val="left" w:pos="720"/>
          <w:tab w:val="clear" w:pos="1140"/>
        </w:tabs>
        <w:spacing w:before="0" w:beforeAutospacing="0" w:after="0" w:afterAutospacing="0" w:line="360" w:lineRule="atLeast"/>
        <w:ind w:left="1096" w:leftChars="0" w:right="0" w:hanging="360"/>
        <w:rPr>
          <w:rFonts w:hint="default" w:ascii="Times New Roman" w:hAnsi="Times New Roman" w:cs="Times New Roman"/>
          <w:color w:val="000000"/>
          <w:sz w:val="24"/>
          <w:szCs w:val="24"/>
        </w:rPr>
      </w:pPr>
      <w:r>
        <w:rPr>
          <w:rFonts w:hint="default" w:ascii="Times New Roman" w:hAnsi="Times New Roman" w:eastAsia="sans-serif" w:cs="Times New Roman"/>
          <w:i w:val="0"/>
          <w:iCs w:val="0"/>
          <w:caps w:val="0"/>
          <w:color w:val="000000"/>
          <w:spacing w:val="0"/>
          <w:sz w:val="24"/>
          <w:szCs w:val="24"/>
        </w:rPr>
        <w:t>The receiver's window is always fixed in size and equal to the predetermined maximum.</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tabs>
          <w:tab w:val="left" w:pos="720"/>
          <w:tab w:val="clear" w:pos="1140"/>
        </w:tabs>
        <w:spacing w:before="0" w:beforeAutospacing="0" w:after="0" w:afterAutospacing="0" w:line="360" w:lineRule="atLeast"/>
        <w:ind w:left="1096" w:leftChars="0" w:right="0" w:hanging="360"/>
        <w:rPr>
          <w:rFonts w:hint="default" w:ascii="Times New Roman" w:hAnsi="Times New Roman" w:cs="Times New Roman"/>
          <w:color w:val="000000"/>
          <w:sz w:val="24"/>
          <w:szCs w:val="24"/>
        </w:rPr>
      </w:pPr>
      <w:r>
        <w:rPr>
          <w:rFonts w:hint="default" w:ascii="Times New Roman" w:hAnsi="Times New Roman" w:eastAsia="sans-serif" w:cs="Times New Roman"/>
          <w:i w:val="0"/>
          <w:iCs w:val="0"/>
          <w:caps w:val="0"/>
          <w:color w:val="000000"/>
          <w:spacing w:val="0"/>
          <w:sz w:val="24"/>
          <w:szCs w:val="24"/>
        </w:rPr>
        <w:t>The receiver has the buffer reserved for each sequence number within its fixed window.</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tabs>
          <w:tab w:val="left" w:pos="720"/>
          <w:tab w:val="clear" w:pos="1140"/>
        </w:tabs>
        <w:spacing w:before="0" w:beforeAutospacing="0" w:after="0" w:afterAutospacing="0" w:line="360" w:lineRule="atLeast"/>
        <w:ind w:left="1096" w:leftChars="0" w:right="0" w:hanging="360"/>
        <w:rPr>
          <w:rFonts w:hint="default" w:ascii="Times New Roman" w:hAnsi="Times New Roman" w:cs="Times New Roman"/>
          <w:color w:val="000000"/>
          <w:sz w:val="24"/>
          <w:szCs w:val="24"/>
        </w:rPr>
      </w:pPr>
      <w:r>
        <w:rPr>
          <w:rFonts w:hint="default" w:ascii="Times New Roman" w:hAnsi="Times New Roman" w:eastAsia="sans-serif" w:cs="Times New Roman"/>
          <w:i w:val="0"/>
          <w:iCs w:val="0"/>
          <w:caps w:val="0"/>
          <w:color w:val="000000"/>
          <w:spacing w:val="0"/>
          <w:sz w:val="24"/>
          <w:szCs w:val="24"/>
        </w:rPr>
        <w:t>The sender and the receiver maintain a buffer of their window size.</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tabs>
          <w:tab w:val="left" w:pos="720"/>
          <w:tab w:val="clear" w:pos="1140"/>
        </w:tabs>
        <w:spacing w:before="0" w:beforeAutospacing="0" w:after="0" w:afterAutospacing="0" w:line="360" w:lineRule="atLeast"/>
        <w:ind w:left="1096" w:leftChars="0" w:right="0" w:hanging="360"/>
        <w:rPr>
          <w:rFonts w:hint="default" w:ascii="Times New Roman" w:hAnsi="Times New Roman" w:cs="Times New Roman"/>
          <w:color w:val="000000"/>
          <w:sz w:val="24"/>
          <w:szCs w:val="24"/>
        </w:rPr>
      </w:pPr>
      <w:r>
        <w:rPr>
          <w:rFonts w:hint="default" w:ascii="Times New Roman" w:hAnsi="Times New Roman" w:eastAsia="sans-serif" w:cs="Times New Roman"/>
          <w:i w:val="0"/>
          <w:iCs w:val="0"/>
          <w:caps w:val="0"/>
          <w:color w:val="000000"/>
          <w:spacing w:val="0"/>
          <w:sz w:val="24"/>
          <w:szCs w:val="24"/>
        </w:rPr>
        <w:t>If there is an error, the receiver checks the lower edge to the last sequence number before the lost frame sequence number.</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tabs>
          <w:tab w:val="left" w:pos="720"/>
          <w:tab w:val="clear" w:pos="1140"/>
        </w:tabs>
        <w:spacing w:before="0" w:beforeAutospacing="0" w:after="0" w:afterAutospacing="0" w:line="360" w:lineRule="atLeast"/>
        <w:ind w:left="1096" w:leftChars="0" w:right="0" w:hanging="360"/>
        <w:rPr>
          <w:rFonts w:hint="default" w:ascii="Times New Roman" w:hAnsi="Times New Roman" w:cs="Times New Roman"/>
          <w:color w:val="000000"/>
          <w:sz w:val="24"/>
          <w:szCs w:val="24"/>
        </w:rPr>
      </w:pPr>
      <w:r>
        <w:rPr>
          <w:rFonts w:hint="default" w:ascii="Times New Roman" w:hAnsi="Times New Roman" w:eastAsia="sans-serif" w:cs="Times New Roman"/>
          <w:i w:val="0"/>
          <w:iCs w:val="0"/>
          <w:caps w:val="0"/>
          <w:color w:val="000000"/>
          <w:spacing w:val="0"/>
          <w:sz w:val="24"/>
          <w:szCs w:val="24"/>
        </w:rPr>
        <w:t>The receiver continues to receive and acknowledge incoming frames.</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tabs>
          <w:tab w:val="left" w:pos="720"/>
          <w:tab w:val="clear" w:pos="1140"/>
        </w:tabs>
        <w:spacing w:before="0" w:beforeAutospacing="0" w:after="0" w:afterAutospacing="0" w:line="360" w:lineRule="atLeast"/>
        <w:ind w:left="1096" w:leftChars="0" w:right="0" w:hanging="360"/>
        <w:rPr>
          <w:rFonts w:hint="default" w:ascii="Times New Roman" w:hAnsi="Times New Roman" w:cs="Times New Roman"/>
          <w:color w:val="000000"/>
          <w:sz w:val="24"/>
          <w:szCs w:val="24"/>
        </w:rPr>
      </w:pPr>
      <w:r>
        <w:rPr>
          <w:rFonts w:hint="default" w:ascii="Times New Roman" w:hAnsi="Times New Roman" w:eastAsia="sans-serif" w:cs="Times New Roman"/>
          <w:i w:val="0"/>
          <w:iCs w:val="0"/>
          <w:caps w:val="0"/>
          <w:color w:val="000000"/>
          <w:spacing w:val="0"/>
          <w:sz w:val="24"/>
          <w:szCs w:val="24"/>
        </w:rPr>
        <w:t>The sender maintains a timeout clock for the unacknowledged frame number and retransmits that frame after the timeout.</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tabs>
          <w:tab w:val="left" w:pos="720"/>
          <w:tab w:val="clear" w:pos="1140"/>
        </w:tabs>
        <w:spacing w:before="0" w:beforeAutospacing="0" w:after="0" w:afterAutospacing="0" w:line="360" w:lineRule="atLeast"/>
        <w:ind w:left="1096" w:leftChars="0" w:right="0" w:hanging="360"/>
        <w:rPr>
          <w:rFonts w:hint="default" w:ascii="Times New Roman" w:hAnsi="Times New Roman" w:cs="Times New Roman"/>
          <w:color w:val="000000"/>
          <w:sz w:val="24"/>
          <w:szCs w:val="24"/>
        </w:rPr>
      </w:pPr>
      <w:r>
        <w:rPr>
          <w:rFonts w:hint="default" w:ascii="Times New Roman" w:hAnsi="Times New Roman" w:eastAsia="sans-serif" w:cs="Times New Roman"/>
          <w:i w:val="0"/>
          <w:iCs w:val="0"/>
          <w:caps w:val="0"/>
          <w:color w:val="000000"/>
          <w:spacing w:val="0"/>
          <w:sz w:val="24"/>
          <w:szCs w:val="24"/>
        </w:rPr>
        <w:t>The acknowledgment will be piggybacked to the sender. But when there is no traffic in the reverse direction, piggyback is impossible, a special timer will time out for the ACK so that the ACK is sent back as an independent packet. If the receiver suspects that the transmission has an error, it immediately sends back a negative acknowledgment (NAK) to the sender.</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30" w:beforeAutospacing="0" w:after="150" w:afterAutospacing="0" w:line="24" w:lineRule="atLeast"/>
        <w:ind w:left="30" w:right="30" w:firstLine="0"/>
        <w:jc w:val="both"/>
        <w:rPr>
          <w:rFonts w:hint="default" w:ascii="sans-serif" w:hAnsi="sans-serif" w:eastAsia="sans-serif" w:cs="sans-serif"/>
          <w:i w:val="0"/>
          <w:iCs w:val="0"/>
          <w:caps w:val="0"/>
          <w:color w:val="000000"/>
          <w:spacing w:val="0"/>
          <w:sz w:val="24"/>
          <w:szCs w:val="24"/>
        </w:rPr>
      </w:pPr>
      <w:r>
        <w:rPr>
          <w:rFonts w:hint="default" w:ascii="sans-serif" w:hAnsi="sans-serif" w:eastAsia="sans-serif" w:cs="sans-serif"/>
          <w:i w:val="0"/>
          <w:iCs w:val="0"/>
          <w:caps w:val="0"/>
          <w:color w:val="000000"/>
          <w:spacing w:val="0"/>
          <w:sz w:val="24"/>
          <w:szCs w:val="24"/>
          <w:bdr w:val="single" w:color="CCCCCC" w:sz="6" w:space="0"/>
        </w:rPr>
        <w:fldChar w:fldCharType="begin"/>
      </w:r>
      <w:r>
        <w:rPr>
          <w:rFonts w:hint="default" w:ascii="sans-serif" w:hAnsi="sans-serif" w:eastAsia="sans-serif" w:cs="sans-serif"/>
          <w:i w:val="0"/>
          <w:iCs w:val="0"/>
          <w:caps w:val="0"/>
          <w:color w:val="000000"/>
          <w:spacing w:val="0"/>
          <w:sz w:val="24"/>
          <w:szCs w:val="24"/>
          <w:bdr w:val="single" w:color="CCCCCC" w:sz="6" w:space="0"/>
        </w:rPr>
        <w:instrText xml:space="preserve">INCLUDEPICTURE \d "https://www.tutorialspoint.com/" \* MERGEFORMATINET </w:instrText>
      </w:r>
      <w:r>
        <w:rPr>
          <w:rFonts w:hint="default" w:ascii="sans-serif" w:hAnsi="sans-serif" w:eastAsia="sans-serif" w:cs="sans-serif"/>
          <w:i w:val="0"/>
          <w:iCs w:val="0"/>
          <w:caps w:val="0"/>
          <w:color w:val="000000"/>
          <w:spacing w:val="0"/>
          <w:sz w:val="24"/>
          <w:szCs w:val="24"/>
          <w:bdr w:val="single" w:color="CCCCCC" w:sz="6" w:space="0"/>
        </w:rPr>
        <w:fldChar w:fldCharType="separate"/>
      </w:r>
      <w:r>
        <w:rPr>
          <w:rFonts w:hint="default" w:ascii="sans-serif" w:hAnsi="sans-serif" w:eastAsia="sans-serif" w:cs="sans-serif"/>
          <w:i w:val="0"/>
          <w:iCs w:val="0"/>
          <w:caps w:val="0"/>
          <w:color w:val="000000"/>
          <w:spacing w:val="0"/>
          <w:sz w:val="24"/>
          <w:szCs w:val="24"/>
          <w:bdr w:val="single" w:color="CCCCCC" w:sz="6" w:space="0"/>
        </w:rPr>
        <mc:AlternateContent>
          <mc:Choice Requires="wps">
            <w:drawing>
              <wp:inline distT="0" distB="0" distL="114300" distR="114300">
                <wp:extent cx="304800" cy="304800"/>
                <wp:effectExtent l="4445" t="4445" r="14605" b="14605"/>
                <wp:docPr id="31" name="Pictur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Picture 7" o:spid="_x0000_s1026" o:spt="1" style="height:24pt;width:24pt;" filled="f" stroked="t" coordsize="21600,21600" o:gfxdata="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pBl7z9AAAAADAQAADwAAAAAAAAABACAAAAAiAAAAZHJzL2Rvd25yZXYueG1sUEsBAhQA&#10;FAAAAAgAh07iQKCF0hP6AQAAIgQAAA4AAAAAAAAAAQAgAAAAHwEAAGRycy9lMm9Eb2MueG1sUEsF&#10;BgAAAAAGAAYAWQEAAIsFAAAAAA==&#10;">
                <v:fill on="f" focussize="0,0"/>
                <v:stroke color="#000000" joinstyle="miter"/>
                <v:imagedata o:title=""/>
                <o:lock v:ext="edit" aspectratio="t"/>
                <w10:wrap type="none"/>
                <w10:anchorlock/>
              </v:rect>
            </w:pict>
          </mc:Fallback>
        </mc:AlternateContent>
      </w:r>
      <w:r>
        <w:rPr>
          <w:rFonts w:hint="default" w:ascii="sans-serif" w:hAnsi="sans-serif" w:eastAsia="sans-serif" w:cs="sans-serif"/>
          <w:i w:val="0"/>
          <w:iCs w:val="0"/>
          <w:caps w:val="0"/>
          <w:color w:val="000000"/>
          <w:spacing w:val="0"/>
          <w:sz w:val="24"/>
          <w:szCs w:val="24"/>
          <w:bdr w:val="single" w:color="CCCCCC" w:sz="6" w:space="0"/>
        </w:rPr>
        <w:fldChar w:fldCharType="end"/>
      </w:r>
      <w:r>
        <w:rPr>
          <w:rFonts w:hint="default" w:ascii="sans-serif" w:hAnsi="sans-serif" w:eastAsia="sans-serif" w:cs="sans-serif"/>
          <w:i w:val="0"/>
          <w:iCs w:val="0"/>
          <w:caps w:val="0"/>
          <w:color w:val="000000"/>
          <w:spacing w:val="0"/>
          <w:sz w:val="24"/>
          <w:szCs w:val="24"/>
          <w:bdr w:val="single" w:color="CCCCCC" w:sz="6" w:space="0"/>
        </w:rPr>
        <w:drawing>
          <wp:inline distT="0" distB="0" distL="114300" distR="114300">
            <wp:extent cx="5775960" cy="4324350"/>
            <wp:effectExtent l="0" t="0" r="15240" b="0"/>
            <wp:docPr id="30" name="Picture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 descr="IMG_257"/>
                    <pic:cNvPicPr>
                      <a:picLocks noChangeAspect="1"/>
                    </pic:cNvPicPr>
                  </pic:nvPicPr>
                  <pic:blipFill>
                    <a:blip r:embed="rId17"/>
                    <a:stretch>
                      <a:fillRect/>
                    </a:stretch>
                  </pic:blipFill>
                  <pic:spPr>
                    <a:xfrm>
                      <a:off x="0" y="0"/>
                      <a:ext cx="5775960" cy="4324350"/>
                    </a:xfrm>
                    <a:prstGeom prst="rect">
                      <a:avLst/>
                    </a:prstGeom>
                    <a:noFill/>
                    <a:ln w="9525">
                      <a:noFill/>
                    </a:ln>
                  </pic:spPr>
                </pic:pic>
              </a:graphicData>
            </a:graphic>
          </wp:inline>
        </w:drawing>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30" w:beforeAutospacing="0" w:after="150" w:afterAutospacing="0" w:line="24" w:lineRule="atLeast"/>
        <w:ind w:left="30" w:right="30" w:firstLine="0"/>
        <w:jc w:val="both"/>
        <w:rPr>
          <w:rFonts w:hint="default" w:ascii="Times New Roman" w:hAnsi="Times New Roman" w:eastAsia="sans-serif" w:cs="Times New Roman"/>
          <w:i w:val="0"/>
          <w:iCs w:val="0"/>
          <w:caps w:val="0"/>
          <w:color w:val="000000"/>
          <w:spacing w:val="0"/>
          <w:sz w:val="24"/>
          <w:szCs w:val="24"/>
        </w:rPr>
      </w:pPr>
      <w:r>
        <w:rPr>
          <w:rStyle w:val="14"/>
          <w:rFonts w:hint="default" w:ascii="Times New Roman" w:hAnsi="Times New Roman" w:eastAsia="sans-serif" w:cs="Times New Roman"/>
          <w:b/>
          <w:bCs/>
          <w:i w:val="0"/>
          <w:iCs w:val="0"/>
          <w:caps w:val="0"/>
          <w:color w:val="000000"/>
          <w:spacing w:val="0"/>
          <w:sz w:val="24"/>
          <w:szCs w:val="24"/>
        </w:rPr>
        <w:t>Note</w:t>
      </w:r>
      <w:r>
        <w:rPr>
          <w:rFonts w:hint="default" w:ascii="Times New Roman" w:hAnsi="Times New Roman" w:eastAsia="sans-serif" w:cs="Times New Roman"/>
          <w:i w:val="0"/>
          <w:iCs w:val="0"/>
          <w:caps w:val="0"/>
          <w:color w:val="000000"/>
          <w:spacing w:val="0"/>
          <w:sz w:val="24"/>
          <w:szCs w:val="24"/>
        </w:rPr>
        <w:t> − SRP works better when the link is very unreliable. Because in this case, retransmission tends to happen more frequently, selectively retransmitting frames is more efficient than retransmitting all of them. In selective repeat protocol, the size of the sender and receiver windows must be at most one-half of 2.</w:t>
      </w:r>
    </w:p>
    <w:p>
      <w:pPr>
        <w:pStyle w:val="2"/>
        <w:rPr>
          <w:rFonts w:hint="default" w:ascii="Times New Roman" w:hAnsi="Times New Roman" w:cs="Times New Roman"/>
          <w:color w:val="000000" w:themeColor="text1"/>
          <w:spacing w:val="-6"/>
          <w:sz w:val="28"/>
          <w:szCs w:val="28"/>
          <w14:textFill>
            <w14:solidFill>
              <w14:schemeClr w14:val="tx1"/>
            </w14:solidFill>
          </w14:textFill>
        </w:rPr>
      </w:pPr>
    </w:p>
    <w:p>
      <w:pPr>
        <w:pStyle w:val="2"/>
        <w:rPr>
          <w:rFonts w:hint="default" w:ascii="Times New Roman" w:hAnsi="Times New Roman" w:cs="Times New Roman"/>
          <w:color w:val="000000" w:themeColor="text1"/>
          <w:spacing w:val="-6"/>
          <w:sz w:val="28"/>
          <w:szCs w:val="28"/>
          <w14:textFill>
            <w14:solidFill>
              <w14:schemeClr w14:val="tx1"/>
            </w14:solidFill>
          </w14:textFill>
        </w:rPr>
      </w:pPr>
    </w:p>
    <w:p>
      <w:pPr>
        <w:rPr>
          <w:rFonts w:hint="default" w:ascii="Times New Roman" w:hAnsi="Times New Roman" w:cs="Times New Roman"/>
          <w:color w:val="000000" w:themeColor="text1"/>
          <w:spacing w:val="-6"/>
          <w:sz w:val="28"/>
          <w:szCs w:val="28"/>
          <w14:textFill>
            <w14:solidFill>
              <w14:schemeClr w14:val="tx1"/>
            </w14:solidFill>
          </w14:textFill>
        </w:rPr>
      </w:pPr>
    </w:p>
    <w:p>
      <w:pPr>
        <w:rPr>
          <w:rFonts w:hint="default" w:ascii="Times New Roman" w:hAnsi="Times New Roman" w:cs="Times New Roman"/>
          <w:color w:val="000000" w:themeColor="text1"/>
          <w:spacing w:val="-6"/>
          <w:sz w:val="28"/>
          <w:szCs w:val="28"/>
          <w14:textFill>
            <w14:solidFill>
              <w14:schemeClr w14:val="tx1"/>
            </w14:solidFill>
          </w14:textFill>
        </w:rPr>
      </w:pPr>
    </w:p>
    <w:p>
      <w:pPr>
        <w:rPr>
          <w:rFonts w:hint="default" w:ascii="Times New Roman" w:hAnsi="Times New Roman" w:cs="Times New Roman"/>
          <w:color w:val="000000" w:themeColor="text1"/>
          <w:spacing w:val="-6"/>
          <w:sz w:val="28"/>
          <w:szCs w:val="28"/>
          <w14:textFill>
            <w14:solidFill>
              <w14:schemeClr w14:val="tx1"/>
            </w14:solidFill>
          </w14:textFill>
        </w:rPr>
      </w:pPr>
    </w:p>
    <w:p>
      <w:pPr>
        <w:rPr>
          <w:rFonts w:hint="default" w:ascii="Times New Roman" w:hAnsi="Times New Roman" w:cs="Times New Roman"/>
          <w:color w:val="000000" w:themeColor="text1"/>
          <w:spacing w:val="-6"/>
          <w:sz w:val="28"/>
          <w:szCs w:val="28"/>
          <w14:textFill>
            <w14:solidFill>
              <w14:schemeClr w14:val="tx1"/>
            </w14:solidFill>
          </w14:textFill>
        </w:rPr>
      </w:pPr>
    </w:p>
    <w:p>
      <w:pPr>
        <w:rPr>
          <w:rFonts w:hint="default" w:ascii="Times New Roman" w:hAnsi="Times New Roman" w:cs="Times New Roman"/>
          <w:color w:val="000000" w:themeColor="text1"/>
          <w:spacing w:val="-6"/>
          <w:sz w:val="28"/>
          <w:szCs w:val="28"/>
          <w14:textFill>
            <w14:solidFill>
              <w14:schemeClr w14:val="tx1"/>
            </w14:solidFill>
          </w14:textFill>
        </w:rPr>
      </w:pPr>
    </w:p>
    <w:p>
      <w:pPr>
        <w:rPr>
          <w:rFonts w:hint="default" w:ascii="Times New Roman" w:hAnsi="Times New Roman" w:cs="Times New Roman"/>
          <w:color w:val="000000" w:themeColor="text1"/>
          <w:spacing w:val="-6"/>
          <w:sz w:val="28"/>
          <w:szCs w:val="28"/>
          <w14:textFill>
            <w14:solidFill>
              <w14:schemeClr w14:val="tx1"/>
            </w14:solidFill>
          </w14:textFill>
        </w:rPr>
      </w:pPr>
    </w:p>
    <w:p>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Sender Site Algorithm of Selective Repeat Protocol</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lang w:val="en-IN"/>
        </w:rPr>
        <w:tab/>
      </w:r>
      <w:r>
        <w:rPr>
          <w:rFonts w:hint="default" w:ascii="Times New Roman" w:hAnsi="Times New Roman" w:cs="Times New Roman"/>
          <w:sz w:val="24"/>
          <w:szCs w:val="24"/>
        </w:rPr>
        <w:t>begin</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w:t>
      </w:r>
      <w:r>
        <w:rPr>
          <w:rFonts w:hint="default" w:ascii="Times New Roman" w:hAnsi="Times New Roman" w:cs="Times New Roman"/>
          <w:sz w:val="24"/>
          <w:szCs w:val="24"/>
          <w:lang w:val="en-IN"/>
        </w:rPr>
        <w:tab/>
      </w:r>
      <w:r>
        <w:rPr>
          <w:rFonts w:hint="default" w:ascii="Times New Roman" w:hAnsi="Times New Roman" w:cs="Times New Roman"/>
          <w:sz w:val="24"/>
          <w:szCs w:val="24"/>
        </w:rPr>
        <w:t>frame s; //s denotes frame to be sent</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w:t>
      </w:r>
      <w:r>
        <w:rPr>
          <w:rFonts w:hint="default" w:ascii="Times New Roman" w:hAnsi="Times New Roman" w:cs="Times New Roman"/>
          <w:sz w:val="24"/>
          <w:szCs w:val="24"/>
          <w:lang w:val="en-IN"/>
        </w:rPr>
        <w:tab/>
      </w:r>
      <w:r>
        <w:rPr>
          <w:rFonts w:hint="default" w:ascii="Times New Roman" w:hAnsi="Times New Roman" w:cs="Times New Roman"/>
          <w:sz w:val="24"/>
          <w:szCs w:val="24"/>
        </w:rPr>
        <w:t>frame t; //t is temporary frame</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w:t>
      </w:r>
      <w:r>
        <w:rPr>
          <w:rFonts w:hint="default" w:ascii="Times New Roman" w:hAnsi="Times New Roman" w:cs="Times New Roman"/>
          <w:sz w:val="24"/>
          <w:szCs w:val="24"/>
          <w:lang w:val="en-IN"/>
        </w:rPr>
        <w:tab/>
      </w:r>
      <w:r>
        <w:rPr>
          <w:rFonts w:hint="default" w:ascii="Times New Roman" w:hAnsi="Times New Roman" w:cs="Times New Roman"/>
          <w:sz w:val="24"/>
          <w:szCs w:val="24"/>
        </w:rPr>
        <w:t>S_window = power(2,m-1); //Assign maximum window size</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w:t>
      </w:r>
      <w:r>
        <w:rPr>
          <w:rFonts w:hint="default" w:ascii="Times New Roman" w:hAnsi="Times New Roman" w:cs="Times New Roman"/>
          <w:sz w:val="24"/>
          <w:szCs w:val="24"/>
          <w:lang w:val="en-IN"/>
        </w:rPr>
        <w:tab/>
      </w:r>
      <w:r>
        <w:rPr>
          <w:rFonts w:hint="default" w:ascii="Times New Roman" w:hAnsi="Times New Roman" w:cs="Times New Roman"/>
          <w:sz w:val="24"/>
          <w:szCs w:val="24"/>
        </w:rPr>
        <w:t>SeqFirst = 0; // Sequence number of first frame in window</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w:t>
      </w:r>
      <w:r>
        <w:rPr>
          <w:rFonts w:hint="default" w:ascii="Times New Roman" w:hAnsi="Times New Roman" w:cs="Times New Roman"/>
          <w:sz w:val="24"/>
          <w:szCs w:val="24"/>
          <w:lang w:val="en-IN"/>
        </w:rPr>
        <w:tab/>
      </w:r>
      <w:r>
        <w:rPr>
          <w:rFonts w:hint="default" w:ascii="Times New Roman" w:hAnsi="Times New Roman" w:cs="Times New Roman"/>
          <w:sz w:val="24"/>
          <w:szCs w:val="24"/>
        </w:rPr>
        <w:t>SeqN = 0; // Sequence number of Nth frame window</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w:t>
      </w:r>
      <w:r>
        <w:rPr>
          <w:rFonts w:hint="default" w:ascii="Times New Roman" w:hAnsi="Times New Roman" w:cs="Times New Roman"/>
          <w:sz w:val="24"/>
          <w:szCs w:val="24"/>
          <w:lang w:val="en-IN"/>
        </w:rPr>
        <w:tab/>
      </w:r>
      <w:r>
        <w:rPr>
          <w:rFonts w:hint="default" w:ascii="Times New Roman" w:hAnsi="Times New Roman" w:cs="Times New Roman"/>
          <w:sz w:val="24"/>
          <w:szCs w:val="24"/>
        </w:rPr>
        <w:t>while (true) //check repeatedly</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do</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rPr>
        <w:t>Wait_For_Event(); //wait for availability of packet</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rPr>
        <w:t>if ( Event(Request_For_Transfer)) then</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rPr>
        <w:t>//check if window is full</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rPr>
        <w:t>if (SeqN–SeqFirst &gt;= S_window) then</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doNothing();</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rPr>
        <w:t>end if;</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rPr>
        <w:t>Get_Data_From_Network_Layer();</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rPr>
        <w:t>s = Make_Frame();</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rPr>
        <w:t>s.seq = SeqN;</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rPr>
        <w:t>Store_Copy_Frame(s);</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rPr>
        <w:t>Send_Frame(s);</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rPr>
        <w:t>Start_Timer(s);</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rPr>
        <w:t>SeqN = SeqN + 1;</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rPr>
        <w:t>end if;</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rPr>
        <w:t>if ( Event(Frame_Arrival) then</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r = Receive_Acknowledgement();</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Resend frame whose sequence number is with ACK</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if ( r.type = NAK) then</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lang w:val="en-IN"/>
        </w:rPr>
        <w:tab/>
      </w:r>
      <w:r>
        <w:rPr>
          <w:rFonts w:hint="default" w:ascii="Times New Roman" w:hAnsi="Times New Roman" w:cs="Times New Roman"/>
          <w:sz w:val="24"/>
          <w:szCs w:val="24"/>
        </w:rPr>
        <w:t>if ( NAK_No &gt; SeqFirst &amp;&amp; NAK_No &lt; SeqN ) then</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lang w:val="en-IN"/>
        </w:rPr>
        <w:tab/>
      </w:r>
      <w:r>
        <w:rPr>
          <w:rFonts w:hint="default" w:ascii="Times New Roman" w:hAnsi="Times New Roman" w:cs="Times New Roman"/>
          <w:sz w:val="24"/>
          <w:szCs w:val="24"/>
        </w:rPr>
        <w:t>Retransmit( s.seq(NAK_No));</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lang w:val="en-IN"/>
        </w:rPr>
        <w:tab/>
      </w:r>
      <w:r>
        <w:rPr>
          <w:rFonts w:hint="default" w:ascii="Times New Roman" w:hAnsi="Times New Roman" w:cs="Times New Roman"/>
          <w:sz w:val="24"/>
          <w:szCs w:val="24"/>
        </w:rPr>
        <w:t>Start_Timer(s);</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lang w:val="en-IN"/>
        </w:rPr>
        <w:tab/>
      </w:r>
      <w:r>
        <w:rPr>
          <w:rFonts w:hint="default" w:ascii="Times New Roman" w:hAnsi="Times New Roman" w:cs="Times New Roman"/>
          <w:sz w:val="24"/>
          <w:szCs w:val="24"/>
        </w:rPr>
        <w:t>end if</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rPr>
        <w:t>//Remove frames from sending window with positive ACK</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rPr>
        <w:t>else if ( r.type = ACK ) then</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rPr>
        <w:t>Remove_Frame(s.seq(SeqFirst));</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rPr>
        <w:t>Stop_Timer(s);</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rPr>
        <w:t>SeqFirst = SeqFirst + 1;</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end if</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rPr>
        <w:t>end if</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rPr>
        <w:t>// Resend frame if acknowledgement haven’t been received</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rPr>
        <w:t>if ( Event(Time_Out)) then</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rPr>
        <w:t>Start_Timer(s);</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rPr>
        <w:t>Retransmit_Frame(s);</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rPr>
        <w:t>end if</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lang w:val="en-IN"/>
        </w:rPr>
        <w:tab/>
      </w:r>
      <w:r>
        <w:rPr>
          <w:rFonts w:hint="default" w:ascii="Times New Roman" w:hAnsi="Times New Roman" w:cs="Times New Roman"/>
          <w:sz w:val="24"/>
          <w:szCs w:val="24"/>
        </w:rPr>
        <w:t>end</w:t>
      </w:r>
    </w:p>
    <w:p>
      <w:pPr>
        <w:pStyle w:val="3"/>
        <w:keepNext w:val="0"/>
        <w:keepLines w:val="0"/>
        <w:widowControl/>
        <w:suppressLineNumbers w:val="0"/>
        <w:rPr>
          <w:rFonts w:hint="default" w:ascii="Times New Roman" w:hAnsi="Times New Roman" w:cs="Times New Roman"/>
          <w:sz w:val="24"/>
          <w:szCs w:val="24"/>
        </w:rPr>
      </w:pPr>
    </w:p>
    <w:p>
      <w:pPr>
        <w:pStyle w:val="3"/>
        <w:keepNext w:val="0"/>
        <w:keepLines w:val="0"/>
        <w:widowControl/>
        <w:suppressLineNumbers w:val="0"/>
        <w:rPr>
          <w:rFonts w:hint="default" w:ascii="Times New Roman" w:hAnsi="Times New Roman" w:cs="Times New Roman"/>
          <w:sz w:val="24"/>
          <w:szCs w:val="24"/>
        </w:rPr>
      </w:pPr>
    </w:p>
    <w:p>
      <w:pPr>
        <w:pStyle w:val="3"/>
        <w:keepNext w:val="0"/>
        <w:keepLines w:val="0"/>
        <w:widowControl/>
        <w:suppressLineNumbers w:val="0"/>
        <w:rPr>
          <w:rFonts w:hint="default" w:ascii="Times New Roman" w:hAnsi="Times New Roman" w:cs="Times New Roman"/>
          <w:sz w:val="24"/>
          <w:szCs w:val="24"/>
        </w:rPr>
      </w:pPr>
    </w:p>
    <w:p>
      <w:pPr>
        <w:pStyle w:val="3"/>
        <w:keepNext w:val="0"/>
        <w:keepLines w:val="0"/>
        <w:widowControl/>
        <w:suppressLineNumbers w:val="0"/>
        <w:rPr>
          <w:rFonts w:hint="default" w:ascii="Times New Roman" w:hAnsi="Times New Roman" w:cs="Times New Roman"/>
          <w:sz w:val="24"/>
          <w:szCs w:val="24"/>
        </w:rPr>
      </w:pPr>
    </w:p>
    <w:p>
      <w:pPr>
        <w:pStyle w:val="3"/>
        <w:keepNext w:val="0"/>
        <w:keepLines w:val="0"/>
        <w:widowControl/>
        <w:suppressLineNumbers w:val="0"/>
        <w:rPr>
          <w:rFonts w:hint="default" w:ascii="Times New Roman" w:hAnsi="Times New Roman" w:cs="Times New Roman"/>
          <w:sz w:val="24"/>
          <w:szCs w:val="24"/>
        </w:rPr>
      </w:pPr>
    </w:p>
    <w:p>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Receiver Site Algorithm of Selective Repeat Protocol</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lang w:val="en-IN"/>
        </w:rPr>
        <w:tab/>
      </w:r>
      <w:r>
        <w:rPr>
          <w:rFonts w:hint="default" w:ascii="Times New Roman" w:hAnsi="Times New Roman" w:cs="Times New Roman"/>
          <w:sz w:val="24"/>
          <w:szCs w:val="24"/>
        </w:rPr>
        <w:t>Begin</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w:t>
      </w:r>
      <w:r>
        <w:rPr>
          <w:rFonts w:hint="default" w:ascii="Times New Roman" w:hAnsi="Times New Roman" w:cs="Times New Roman"/>
          <w:sz w:val="24"/>
          <w:szCs w:val="24"/>
          <w:lang w:val="en-IN"/>
        </w:rPr>
        <w:tab/>
      </w:r>
      <w:r>
        <w:rPr>
          <w:rFonts w:hint="default" w:ascii="Times New Roman" w:hAnsi="Times New Roman" w:cs="Times New Roman"/>
          <w:sz w:val="24"/>
          <w:szCs w:val="24"/>
        </w:rPr>
        <w:t>frame f;</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w:t>
      </w:r>
      <w:r>
        <w:rPr>
          <w:rFonts w:hint="default" w:ascii="Times New Roman" w:hAnsi="Times New Roman" w:cs="Times New Roman"/>
          <w:sz w:val="24"/>
          <w:szCs w:val="24"/>
          <w:lang w:val="en-IN"/>
        </w:rPr>
        <w:tab/>
      </w:r>
      <w:r>
        <w:rPr>
          <w:rFonts w:hint="default" w:ascii="Times New Roman" w:hAnsi="Times New Roman" w:cs="Times New Roman"/>
          <w:sz w:val="24"/>
          <w:szCs w:val="24"/>
        </w:rPr>
        <w:t>RSeqNo = 0; // Initialise sequence number of expected frame</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w:t>
      </w:r>
      <w:r>
        <w:rPr>
          <w:rFonts w:hint="default" w:ascii="Times New Roman" w:hAnsi="Times New Roman" w:cs="Times New Roman"/>
          <w:sz w:val="24"/>
          <w:szCs w:val="24"/>
          <w:lang w:val="en-IN"/>
        </w:rPr>
        <w:tab/>
      </w:r>
      <w:r>
        <w:rPr>
          <w:rFonts w:hint="default" w:ascii="Times New Roman" w:hAnsi="Times New Roman" w:cs="Times New Roman"/>
          <w:sz w:val="24"/>
          <w:szCs w:val="24"/>
        </w:rPr>
        <w:t>NAKsent = false;</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ab/>
      </w:r>
      <w:r>
        <w:rPr>
          <w:rFonts w:hint="default" w:ascii="Times New Roman" w:hAnsi="Times New Roman" w:cs="Times New Roman"/>
          <w:sz w:val="24"/>
          <w:szCs w:val="24"/>
        </w:rPr>
        <w:t> ACK = false;</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w:t>
      </w:r>
      <w:r>
        <w:rPr>
          <w:rFonts w:hint="default" w:ascii="Times New Roman" w:hAnsi="Times New Roman" w:cs="Times New Roman"/>
          <w:sz w:val="24"/>
          <w:szCs w:val="24"/>
          <w:lang w:val="en-IN"/>
        </w:rPr>
        <w:tab/>
      </w:r>
      <w:r>
        <w:rPr>
          <w:rFonts w:hint="default" w:ascii="Times New Roman" w:hAnsi="Times New Roman" w:cs="Times New Roman"/>
          <w:sz w:val="24"/>
          <w:szCs w:val="24"/>
        </w:rPr>
        <w:t>For each slot in receive_window</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w:t>
      </w:r>
      <w:r>
        <w:rPr>
          <w:rFonts w:hint="default" w:ascii="Times New Roman" w:hAnsi="Times New Roman" w:cs="Times New Roman"/>
          <w:sz w:val="24"/>
          <w:szCs w:val="24"/>
          <w:lang w:val="en-IN"/>
        </w:rPr>
        <w:tab/>
      </w:r>
      <w:r>
        <w:rPr>
          <w:rFonts w:hint="default" w:ascii="Times New Roman" w:hAnsi="Times New Roman" w:cs="Times New Roman"/>
          <w:sz w:val="24"/>
          <w:szCs w:val="24"/>
        </w:rPr>
        <w:t>Mark(slot)=false;</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w:t>
      </w:r>
      <w:r>
        <w:rPr>
          <w:rFonts w:hint="default" w:ascii="Times New Roman" w:hAnsi="Times New Roman" w:cs="Times New Roman"/>
          <w:sz w:val="24"/>
          <w:szCs w:val="24"/>
          <w:lang w:val="en-IN"/>
        </w:rPr>
        <w:tab/>
      </w:r>
      <w:r>
        <w:rPr>
          <w:rFonts w:hint="default" w:ascii="Times New Roman" w:hAnsi="Times New Roman" w:cs="Times New Roman"/>
          <w:sz w:val="24"/>
          <w:szCs w:val="24"/>
        </w:rPr>
        <w:t>while (true) //check repeatedly</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w:t>
      </w:r>
      <w:r>
        <w:rPr>
          <w:rFonts w:hint="default" w:ascii="Times New Roman" w:hAnsi="Times New Roman" w:cs="Times New Roman"/>
          <w:sz w:val="24"/>
          <w:szCs w:val="24"/>
          <w:lang w:val="en-IN"/>
        </w:rPr>
        <w:tab/>
      </w:r>
      <w:r>
        <w:rPr>
          <w:rFonts w:hint="default" w:ascii="Times New Roman" w:hAnsi="Times New Roman" w:cs="Times New Roman"/>
          <w:sz w:val="24"/>
          <w:szCs w:val="24"/>
        </w:rPr>
        <w:t>do</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w:t>
      </w:r>
      <w:r>
        <w:rPr>
          <w:rFonts w:hint="default" w:ascii="Times New Roman" w:hAnsi="Times New Roman" w:cs="Times New Roman"/>
          <w:sz w:val="24"/>
          <w:szCs w:val="24"/>
          <w:lang w:val="en-IN"/>
        </w:rPr>
        <w:tab/>
      </w:r>
      <w:r>
        <w:rPr>
          <w:rFonts w:hint="default" w:ascii="Times New Roman" w:hAnsi="Times New Roman" w:cs="Times New Roman"/>
          <w:sz w:val="24"/>
          <w:szCs w:val="24"/>
        </w:rPr>
        <w:t>Wait_For_Event(); //wait for arrival of frame</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w:t>
      </w:r>
      <w:r>
        <w:rPr>
          <w:rFonts w:hint="default" w:ascii="Times New Roman" w:hAnsi="Times New Roman" w:cs="Times New Roman"/>
          <w:sz w:val="24"/>
          <w:szCs w:val="24"/>
          <w:lang w:val="en-IN"/>
        </w:rPr>
        <w:tab/>
      </w:r>
      <w:r>
        <w:rPr>
          <w:rFonts w:hint="default" w:ascii="Times New Roman" w:hAnsi="Times New Roman" w:cs="Times New Roman"/>
          <w:sz w:val="24"/>
          <w:szCs w:val="24"/>
        </w:rPr>
        <w:t>if ( Event(Frame_Arrival) then</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ab/>
      </w:r>
      <w:r>
        <w:rPr>
          <w:rFonts w:hint="default" w:ascii="Times New Roman" w:hAnsi="Times New Roman" w:cs="Times New Roman"/>
          <w:sz w:val="24"/>
          <w:szCs w:val="24"/>
        </w:rPr>
        <w:t>Receive_Frame_From_Physical_Layer();</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w:t>
      </w:r>
      <w:r>
        <w:rPr>
          <w:rFonts w:hint="default" w:ascii="Times New Roman" w:hAnsi="Times New Roman" w:cs="Times New Roman"/>
          <w:sz w:val="24"/>
          <w:szCs w:val="24"/>
          <w:lang w:val="en-IN"/>
        </w:rPr>
        <w:tab/>
      </w:r>
      <w:r>
        <w:rPr>
          <w:rFonts w:hint="default" w:ascii="Times New Roman" w:hAnsi="Times New Roman" w:cs="Times New Roman"/>
          <w:sz w:val="24"/>
          <w:szCs w:val="24"/>
        </w:rPr>
        <w:t>if ( Corrupted ( f.SeqNo ) AND NAKsent = false) then</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SendNAK(f.SeqNo);</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NAKsent = true;</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end if</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if ( f.SeqNo != RSeqNo AND NAKsent = false ) then</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SendNAK(f.SeqNo);</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NAKsent = true;</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if ( f.SeqNo is in receive_window ) then</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if ( Mark(RSeqNo) = false ) then</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Store_frame(f.SeqNo);</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Mark(RSeqNo) = true;</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end if</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end if</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else</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while ( Mark(RSeqNo))</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Extract_Data(RSeqNo);</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Deliver_Data_To_Network_Layer();</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RSeqNo = RSeqNo + 1;</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Send_ACK(RSeqNo);</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end while</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end if</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end if</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end while</w:t>
      </w:r>
    </w:p>
    <w:p>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end</w:t>
      </w:r>
    </w:p>
    <w:p>
      <w:pPr>
        <w:rPr>
          <w:rFonts w:hint="default" w:ascii="Times New Roman" w:hAnsi="Times New Roman" w:cs="Times New Roman"/>
          <w:color w:val="000000" w:themeColor="text1"/>
          <w:spacing w:val="-6"/>
          <w:sz w:val="24"/>
          <w:szCs w:val="24"/>
          <w14:textFill>
            <w14:solidFill>
              <w14:schemeClr w14:val="tx1"/>
            </w14:solidFill>
          </w14:textFill>
        </w:rPr>
      </w:pPr>
    </w:p>
    <w:p>
      <w:pPr>
        <w:pStyle w:val="2"/>
        <w:rPr>
          <w:rFonts w:hint="default" w:ascii="Times New Roman" w:hAnsi="Times New Roman" w:cs="Times New Roman"/>
          <w:color w:val="000000" w:themeColor="text1"/>
          <w:spacing w:val="-6"/>
          <w:sz w:val="28"/>
          <w:szCs w:val="28"/>
          <w14:textFill>
            <w14:solidFill>
              <w14:schemeClr w14:val="tx1"/>
            </w14:solidFill>
          </w14:textFill>
        </w:rPr>
      </w:pPr>
    </w:p>
    <w:p>
      <w:pPr>
        <w:pStyle w:val="2"/>
        <w:rPr>
          <w:rFonts w:hint="default" w:ascii="Times New Roman" w:hAnsi="Times New Roman" w:cs="Times New Roman"/>
          <w:color w:val="000000" w:themeColor="text1"/>
          <w:spacing w:val="-6"/>
          <w:sz w:val="28"/>
          <w:szCs w:val="28"/>
          <w14:textFill>
            <w14:solidFill>
              <w14:schemeClr w14:val="tx1"/>
            </w14:solidFill>
          </w14:textFill>
        </w:rPr>
      </w:pPr>
    </w:p>
    <w:p>
      <w:pPr>
        <w:pStyle w:val="2"/>
        <w:rPr>
          <w:rFonts w:hint="default" w:ascii="Times New Roman" w:hAnsi="Times New Roman" w:cs="Times New Roman"/>
          <w:spacing w:val="-6"/>
          <w:sz w:val="28"/>
          <w:szCs w:val="28"/>
        </w:rPr>
      </w:pPr>
    </w:p>
    <w:p>
      <w:pPr>
        <w:pStyle w:val="2"/>
        <w:rPr>
          <w:rFonts w:hint="default" w:ascii="Times New Roman" w:hAnsi="Times New Roman" w:cs="Times New Roman"/>
          <w:spacing w:val="-6"/>
          <w:sz w:val="28"/>
          <w:szCs w:val="28"/>
        </w:rPr>
      </w:pPr>
    </w:p>
    <w:p>
      <w:pPr>
        <w:rPr>
          <w:rFonts w:hint="default" w:ascii="Times New Roman" w:hAnsi="Times New Roman" w:cs="Times New Roman"/>
          <w:spacing w:val="-6"/>
          <w:sz w:val="28"/>
          <w:szCs w:val="28"/>
        </w:rPr>
      </w:pPr>
    </w:p>
    <w:p>
      <w:pPr>
        <w:rPr>
          <w:rFonts w:hint="default" w:ascii="Times New Roman" w:hAnsi="Times New Roman" w:cs="Times New Roman"/>
          <w:spacing w:val="-6"/>
          <w:sz w:val="28"/>
          <w:szCs w:val="28"/>
        </w:rPr>
      </w:pPr>
    </w:p>
    <w:p>
      <w:pPr>
        <w:pStyle w:val="2"/>
        <w:rPr>
          <w:rFonts w:hint="default" w:ascii="Times New Roman" w:hAnsi="Times New Roman" w:cs="Times New Roman"/>
          <w:sz w:val="28"/>
          <w:szCs w:val="28"/>
          <w:lang w:val="en-IN"/>
        </w:rPr>
      </w:pPr>
      <w:r>
        <w:rPr>
          <w:rFonts w:hint="default" w:ascii="Times New Roman" w:hAnsi="Times New Roman" w:cs="Times New Roman"/>
          <w:spacing w:val="-6"/>
          <w:sz w:val="28"/>
          <w:szCs w:val="28"/>
        </w:rPr>
        <w:t>EXPERIMENT</w:t>
      </w:r>
      <w:r>
        <w:rPr>
          <w:rFonts w:hint="default" w:ascii="Times New Roman" w:hAnsi="Times New Roman" w:cs="Times New Roman"/>
          <w:spacing w:val="-28"/>
          <w:sz w:val="28"/>
          <w:szCs w:val="28"/>
        </w:rPr>
        <w:t xml:space="preserve"> </w:t>
      </w:r>
      <w:r>
        <w:rPr>
          <w:rFonts w:hint="default" w:ascii="Times New Roman" w:hAnsi="Times New Roman" w:cs="Times New Roman"/>
          <w:spacing w:val="-5"/>
          <w:sz w:val="28"/>
          <w:szCs w:val="28"/>
        </w:rPr>
        <w:t>NO:</w:t>
      </w:r>
      <w:r>
        <w:rPr>
          <w:rFonts w:hint="default" w:ascii="Times New Roman" w:hAnsi="Times New Roman" w:cs="Times New Roman"/>
          <w:spacing w:val="-23"/>
          <w:sz w:val="28"/>
          <w:szCs w:val="28"/>
        </w:rPr>
        <w:t xml:space="preserve"> </w:t>
      </w:r>
      <w:r>
        <w:rPr>
          <w:rFonts w:hint="default" w:ascii="Times New Roman" w:hAnsi="Times New Roman" w:cs="Times New Roman"/>
          <w:spacing w:val="-5"/>
          <w:sz w:val="28"/>
          <w:szCs w:val="28"/>
          <w:lang w:val="en-IN"/>
        </w:rPr>
        <w:t>10</w:t>
      </w:r>
    </w:p>
    <w:p>
      <w:pPr>
        <w:spacing w:before="6"/>
        <w:ind w:left="200" w:right="0" w:firstLine="0"/>
        <w:jc w:val="left"/>
        <w:rPr>
          <w:rFonts w:hint="default" w:ascii="Times New Roman" w:hAnsi="Times New Roman" w:cs="Times New Roman"/>
          <w:sz w:val="24"/>
          <w:szCs w:val="24"/>
        </w:rPr>
      </w:pPr>
      <w:r>
        <w:rPr>
          <w:rFonts w:hint="default" w:ascii="Times New Roman" w:hAnsi="Times New Roman" w:cs="Times New Roman"/>
          <w:b/>
          <w:w w:val="105"/>
          <w:sz w:val="24"/>
          <w:szCs w:val="24"/>
        </w:rPr>
        <w:br w:type="textWrapping"/>
      </w:r>
      <w:r>
        <w:rPr>
          <w:rFonts w:hint="default" w:ascii="Times New Roman" w:hAnsi="Times New Roman" w:cs="Times New Roman"/>
          <w:b/>
          <w:w w:val="105"/>
          <w:sz w:val="24"/>
          <w:szCs w:val="24"/>
        </w:rPr>
        <w:t>NAME</w:t>
      </w:r>
      <w:r>
        <w:rPr>
          <w:rFonts w:hint="default" w:ascii="Times New Roman" w:hAnsi="Times New Roman" w:cs="Times New Roman"/>
          <w:b/>
          <w:spacing w:val="-13"/>
          <w:w w:val="105"/>
          <w:sz w:val="24"/>
          <w:szCs w:val="24"/>
        </w:rPr>
        <w:t xml:space="preserve"> </w:t>
      </w:r>
      <w:r>
        <w:rPr>
          <w:rFonts w:hint="default" w:ascii="Times New Roman" w:hAnsi="Times New Roman" w:cs="Times New Roman"/>
          <w:b/>
          <w:w w:val="105"/>
          <w:sz w:val="24"/>
          <w:szCs w:val="24"/>
        </w:rPr>
        <w:t>OF</w:t>
      </w:r>
      <w:r>
        <w:rPr>
          <w:rFonts w:hint="default" w:ascii="Times New Roman" w:hAnsi="Times New Roman" w:cs="Times New Roman"/>
          <w:b/>
          <w:spacing w:val="-8"/>
          <w:w w:val="105"/>
          <w:sz w:val="24"/>
          <w:szCs w:val="24"/>
        </w:rPr>
        <w:t xml:space="preserve"> </w:t>
      </w:r>
      <w:r>
        <w:rPr>
          <w:rFonts w:hint="default" w:ascii="Times New Roman" w:hAnsi="Times New Roman" w:cs="Times New Roman"/>
          <w:b/>
          <w:w w:val="105"/>
          <w:sz w:val="24"/>
          <w:szCs w:val="24"/>
        </w:rPr>
        <w:t>THE</w:t>
      </w:r>
      <w:r>
        <w:rPr>
          <w:rFonts w:hint="default" w:ascii="Times New Roman" w:hAnsi="Times New Roman" w:cs="Times New Roman"/>
          <w:b/>
          <w:spacing w:val="-7"/>
          <w:w w:val="105"/>
          <w:sz w:val="24"/>
          <w:szCs w:val="24"/>
        </w:rPr>
        <w:t xml:space="preserve"> </w:t>
      </w:r>
      <w:r>
        <w:rPr>
          <w:rFonts w:hint="default" w:ascii="Times New Roman" w:hAnsi="Times New Roman" w:cs="Times New Roman"/>
          <w:b/>
          <w:w w:val="105"/>
          <w:sz w:val="24"/>
          <w:szCs w:val="24"/>
        </w:rPr>
        <w:t>EXPERIMENT:</w:t>
      </w:r>
      <w:r>
        <w:rPr>
          <w:rFonts w:hint="default" w:ascii="Times New Roman" w:hAnsi="Times New Roman" w:cs="Times New Roman"/>
          <w:b/>
          <w:spacing w:val="-3"/>
          <w:w w:val="105"/>
          <w:sz w:val="24"/>
          <w:szCs w:val="24"/>
        </w:rPr>
        <w:t xml:space="preserve"> </w:t>
      </w:r>
      <w:r>
        <w:rPr>
          <w:rFonts w:hint="default" w:ascii="Times New Roman" w:hAnsi="Times New Roman" w:cs="Times New Roman"/>
          <w:w w:val="105"/>
          <w:sz w:val="24"/>
          <w:szCs w:val="24"/>
        </w:rPr>
        <w:t>Shortest</w:t>
      </w:r>
      <w:r>
        <w:rPr>
          <w:rFonts w:hint="default" w:ascii="Times New Roman" w:hAnsi="Times New Roman" w:cs="Times New Roman"/>
          <w:spacing w:val="-9"/>
          <w:w w:val="105"/>
          <w:sz w:val="24"/>
          <w:szCs w:val="24"/>
        </w:rPr>
        <w:t xml:space="preserve"> </w:t>
      </w:r>
      <w:r>
        <w:rPr>
          <w:rFonts w:hint="default" w:ascii="Times New Roman" w:hAnsi="Times New Roman" w:cs="Times New Roman"/>
          <w:w w:val="105"/>
          <w:sz w:val="24"/>
          <w:szCs w:val="24"/>
        </w:rPr>
        <w:t>Path.</w:t>
      </w:r>
    </w:p>
    <w:p>
      <w:pPr>
        <w:pStyle w:val="8"/>
        <w:spacing w:before="10" w:line="254" w:lineRule="auto"/>
        <w:ind w:right="491"/>
        <w:rPr>
          <w:rFonts w:hint="default" w:ascii="Times New Roman" w:hAnsi="Times New Roman" w:cs="Times New Roman"/>
          <w:b/>
          <w:sz w:val="24"/>
          <w:szCs w:val="24"/>
        </w:rPr>
      </w:pPr>
    </w:p>
    <w:p>
      <w:pPr>
        <w:pStyle w:val="8"/>
        <w:spacing w:before="10" w:line="254" w:lineRule="auto"/>
        <w:ind w:right="491"/>
        <w:rPr>
          <w:rFonts w:hint="default" w:ascii="Times New Roman" w:hAnsi="Times New Roman" w:cs="Times New Roman"/>
          <w:spacing w:val="-55"/>
          <w:sz w:val="24"/>
          <w:szCs w:val="24"/>
        </w:rPr>
      </w:pPr>
      <w:r>
        <w:rPr>
          <w:rFonts w:hint="default" w:ascii="Times New Roman" w:hAnsi="Times New Roman" w:cs="Times New Roman"/>
          <w:b/>
          <w:sz w:val="24"/>
          <w:szCs w:val="24"/>
        </w:rPr>
        <w:t>OBJECTIVE:</w:t>
      </w:r>
      <w:r>
        <w:rPr>
          <w:rFonts w:hint="default" w:ascii="Times New Roman" w:hAnsi="Times New Roman" w:cs="Times New Roman"/>
          <w:b/>
          <w:spacing w:val="18"/>
          <w:sz w:val="24"/>
          <w:szCs w:val="24"/>
        </w:rPr>
        <w:t xml:space="preserve"> </w:t>
      </w:r>
      <w:r>
        <w:rPr>
          <w:rFonts w:hint="default" w:ascii="Times New Roman" w:hAnsi="Times New Roman" w:cs="Times New Roman"/>
          <w:spacing w:val="13"/>
          <w:sz w:val="24"/>
          <w:szCs w:val="24"/>
        </w:rPr>
        <w:t>Implement</w:t>
      </w:r>
      <w:r>
        <w:rPr>
          <w:rFonts w:hint="default" w:ascii="Times New Roman" w:hAnsi="Times New Roman" w:cs="Times New Roman"/>
          <w:spacing w:val="55"/>
          <w:sz w:val="24"/>
          <w:szCs w:val="24"/>
        </w:rPr>
        <w:t xml:space="preserve"> </w:t>
      </w:r>
      <w:r>
        <w:rPr>
          <w:rFonts w:hint="default" w:ascii="Times New Roman" w:hAnsi="Times New Roman" w:cs="Times New Roman"/>
          <w:spacing w:val="12"/>
          <w:sz w:val="24"/>
          <w:szCs w:val="24"/>
        </w:rPr>
        <w:t>Dijkstra‘</w:t>
      </w:r>
      <w:r>
        <w:rPr>
          <w:rFonts w:hint="default" w:ascii="Times New Roman" w:hAnsi="Times New Roman" w:cs="Times New Roman"/>
          <w:spacing w:val="-30"/>
          <w:sz w:val="24"/>
          <w:szCs w:val="24"/>
        </w:rPr>
        <w:t xml:space="preserve"> </w:t>
      </w:r>
      <w:r>
        <w:rPr>
          <w:rFonts w:hint="default" w:ascii="Times New Roman" w:hAnsi="Times New Roman" w:cs="Times New Roman"/>
          <w:sz w:val="24"/>
          <w:szCs w:val="24"/>
        </w:rPr>
        <w:t>s</w:t>
      </w:r>
      <w:r>
        <w:rPr>
          <w:rFonts w:hint="default" w:ascii="Times New Roman" w:hAnsi="Times New Roman" w:cs="Times New Roman"/>
          <w:spacing w:val="47"/>
          <w:sz w:val="24"/>
          <w:szCs w:val="24"/>
        </w:rPr>
        <w:t xml:space="preserve"> </w:t>
      </w:r>
      <w:r>
        <w:rPr>
          <w:rFonts w:hint="default" w:ascii="Times New Roman" w:hAnsi="Times New Roman" w:cs="Times New Roman"/>
          <w:spacing w:val="13"/>
          <w:sz w:val="24"/>
          <w:szCs w:val="24"/>
        </w:rPr>
        <w:t>algorithm</w:t>
      </w:r>
      <w:r>
        <w:rPr>
          <w:rFonts w:hint="default" w:ascii="Times New Roman" w:hAnsi="Times New Roman" w:cs="Times New Roman"/>
          <w:spacing w:val="60"/>
          <w:sz w:val="24"/>
          <w:szCs w:val="24"/>
        </w:rPr>
        <w:t xml:space="preserve"> </w:t>
      </w:r>
      <w:r>
        <w:rPr>
          <w:rFonts w:hint="default" w:ascii="Times New Roman" w:hAnsi="Times New Roman" w:cs="Times New Roman"/>
          <w:spacing w:val="10"/>
          <w:sz w:val="24"/>
          <w:szCs w:val="24"/>
        </w:rPr>
        <w:t>to</w:t>
      </w:r>
      <w:r>
        <w:rPr>
          <w:rFonts w:hint="default" w:ascii="Times New Roman" w:hAnsi="Times New Roman" w:cs="Times New Roman"/>
          <w:spacing w:val="60"/>
          <w:sz w:val="24"/>
          <w:szCs w:val="24"/>
        </w:rPr>
        <w:t xml:space="preserve"> </w:t>
      </w:r>
      <w:r>
        <w:rPr>
          <w:rFonts w:hint="default" w:ascii="Times New Roman" w:hAnsi="Times New Roman" w:cs="Times New Roman"/>
          <w:spacing w:val="11"/>
          <w:sz w:val="24"/>
          <w:szCs w:val="24"/>
        </w:rPr>
        <w:t>compute</w:t>
      </w:r>
      <w:r>
        <w:rPr>
          <w:rFonts w:hint="default" w:ascii="Times New Roman" w:hAnsi="Times New Roman" w:cs="Times New Roman"/>
          <w:spacing w:val="59"/>
          <w:sz w:val="24"/>
          <w:szCs w:val="24"/>
        </w:rPr>
        <w:t xml:space="preserve"> </w:t>
      </w:r>
      <w:r>
        <w:rPr>
          <w:rFonts w:hint="default" w:ascii="Times New Roman" w:hAnsi="Times New Roman" w:cs="Times New Roman"/>
          <w:spacing w:val="9"/>
          <w:sz w:val="24"/>
          <w:szCs w:val="24"/>
        </w:rPr>
        <w:t>the</w:t>
      </w:r>
      <w:r>
        <w:rPr>
          <w:rFonts w:hint="default" w:ascii="Times New Roman" w:hAnsi="Times New Roman" w:cs="Times New Roman"/>
          <w:spacing w:val="60"/>
          <w:sz w:val="24"/>
          <w:szCs w:val="24"/>
        </w:rPr>
        <w:t xml:space="preserve"> </w:t>
      </w:r>
      <w:r>
        <w:rPr>
          <w:rFonts w:hint="default" w:ascii="Times New Roman" w:hAnsi="Times New Roman" w:cs="Times New Roman"/>
          <w:spacing w:val="12"/>
          <w:sz w:val="24"/>
          <w:szCs w:val="24"/>
        </w:rPr>
        <w:t>Shortest</w:t>
      </w:r>
      <w:r>
        <w:rPr>
          <w:rFonts w:hint="default" w:ascii="Times New Roman" w:hAnsi="Times New Roman" w:cs="Times New Roman"/>
          <w:spacing w:val="63"/>
          <w:sz w:val="24"/>
          <w:szCs w:val="24"/>
        </w:rPr>
        <w:t xml:space="preserve"> </w:t>
      </w:r>
      <w:r>
        <w:rPr>
          <w:rFonts w:hint="default" w:ascii="Times New Roman" w:hAnsi="Times New Roman" w:cs="Times New Roman"/>
          <w:spacing w:val="9"/>
          <w:sz w:val="24"/>
          <w:szCs w:val="24"/>
        </w:rPr>
        <w:t>path</w:t>
      </w:r>
      <w:r>
        <w:rPr>
          <w:rFonts w:hint="default" w:ascii="Times New Roman" w:hAnsi="Times New Roman" w:cs="Times New Roman"/>
          <w:spacing w:val="60"/>
          <w:sz w:val="24"/>
          <w:szCs w:val="24"/>
        </w:rPr>
        <w:t xml:space="preserve"> </w:t>
      </w:r>
      <w:r>
        <w:rPr>
          <w:rFonts w:hint="default" w:ascii="Times New Roman" w:hAnsi="Times New Roman" w:cs="Times New Roman"/>
          <w:sz w:val="24"/>
          <w:szCs w:val="24"/>
        </w:rPr>
        <w:t>thru</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55"/>
          <w:sz w:val="24"/>
          <w:szCs w:val="24"/>
        </w:rPr>
        <w:t xml:space="preserve"> </w:t>
      </w:r>
    </w:p>
    <w:p>
      <w:pPr>
        <w:pStyle w:val="8"/>
        <w:spacing w:before="10" w:line="254" w:lineRule="auto"/>
        <w:ind w:right="491"/>
        <w:rPr>
          <w:rFonts w:hint="default" w:ascii="Times New Roman" w:hAnsi="Times New Roman" w:cs="Times New Roman"/>
          <w:spacing w:val="-55"/>
          <w:sz w:val="24"/>
          <w:szCs w:val="24"/>
        </w:rPr>
      </w:pPr>
    </w:p>
    <w:p>
      <w:pPr>
        <w:pStyle w:val="8"/>
        <w:spacing w:before="10" w:line="254" w:lineRule="auto"/>
        <w:ind w:right="491"/>
        <w:rPr>
          <w:rFonts w:hint="default" w:ascii="Times New Roman" w:hAnsi="Times New Roman" w:cs="Times New Roman"/>
          <w:sz w:val="24"/>
          <w:szCs w:val="24"/>
        </w:rPr>
      </w:pPr>
      <w:r>
        <w:rPr>
          <w:rFonts w:hint="default" w:ascii="Times New Roman" w:hAnsi="Times New Roman" w:cs="Times New Roman"/>
          <w:spacing w:val="11"/>
          <w:w w:val="105"/>
          <w:sz w:val="24"/>
          <w:szCs w:val="24"/>
        </w:rPr>
        <w:t>given</w:t>
      </w:r>
      <w:r>
        <w:rPr>
          <w:rFonts w:hint="default" w:ascii="Times New Roman" w:hAnsi="Times New Roman" w:cs="Times New Roman"/>
          <w:spacing w:val="30"/>
          <w:w w:val="105"/>
          <w:sz w:val="24"/>
          <w:szCs w:val="24"/>
        </w:rPr>
        <w:t xml:space="preserve"> </w:t>
      </w:r>
      <w:r>
        <w:rPr>
          <w:rFonts w:hint="default" w:ascii="Times New Roman" w:hAnsi="Times New Roman" w:cs="Times New Roman"/>
          <w:w w:val="105"/>
          <w:sz w:val="24"/>
          <w:szCs w:val="24"/>
        </w:rPr>
        <w:t>graph.</w:t>
      </w:r>
      <w:r>
        <w:rPr>
          <w:rFonts w:hint="default" w:ascii="Times New Roman" w:hAnsi="Times New Roman" w:cs="Times New Roman"/>
          <w:sz w:val="24"/>
          <w:szCs w:val="24"/>
        </w:rPr>
        <w:drawing>
          <wp:inline distT="0" distB="0" distL="0" distR="0">
            <wp:extent cx="2765425" cy="1366520"/>
            <wp:effectExtent l="0" t="0" r="15875" b="5080"/>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jpeg"/>
                    <pic:cNvPicPr>
                      <a:picLocks noChangeAspect="1"/>
                    </pic:cNvPicPr>
                  </pic:nvPicPr>
                  <pic:blipFill>
                    <a:blip r:embed="rId18" cstate="print"/>
                    <a:stretch>
                      <a:fillRect/>
                    </a:stretch>
                  </pic:blipFill>
                  <pic:spPr>
                    <a:xfrm>
                      <a:off x="0" y="0"/>
                      <a:ext cx="2765425" cy="1366520"/>
                    </a:xfrm>
                    <a:prstGeom prst="rect">
                      <a:avLst/>
                    </a:prstGeom>
                  </pic:spPr>
                </pic:pic>
              </a:graphicData>
            </a:graphic>
          </wp:inline>
        </w:drawing>
      </w:r>
    </w:p>
    <w:p>
      <w:pPr>
        <w:pStyle w:val="8"/>
        <w:spacing w:before="0"/>
        <w:ind w:left="230"/>
        <w:rPr>
          <w:rFonts w:hint="default" w:ascii="Times New Roman" w:hAnsi="Times New Roman" w:cs="Times New Roman"/>
          <w:sz w:val="24"/>
          <w:szCs w:val="24"/>
        </w:rPr>
      </w:pPr>
    </w:p>
    <w:p>
      <w:pPr>
        <w:pStyle w:val="8"/>
        <w:ind w:left="0"/>
        <w:rPr>
          <w:rFonts w:hint="default" w:ascii="Times New Roman" w:hAnsi="Times New Roman" w:cs="Times New Roman"/>
          <w:sz w:val="24"/>
          <w:szCs w:val="24"/>
        </w:rPr>
      </w:pPr>
    </w:p>
    <w:p>
      <w:pPr>
        <w:spacing w:before="0"/>
        <w:ind w:left="200" w:right="0" w:firstLine="0"/>
        <w:jc w:val="left"/>
        <w:rPr>
          <w:rFonts w:hint="default" w:ascii="Times New Roman" w:hAnsi="Times New Roman" w:cs="Times New Roman"/>
          <w:sz w:val="24"/>
          <w:szCs w:val="24"/>
        </w:rPr>
      </w:pPr>
      <w:r>
        <w:rPr>
          <w:rFonts w:hint="default" w:ascii="Times New Roman" w:hAnsi="Times New Roman" w:cs="Times New Roman"/>
          <w:b/>
          <w:w w:val="105"/>
          <w:sz w:val="24"/>
          <w:szCs w:val="24"/>
        </w:rPr>
        <w:t>RESOURCE:</w:t>
      </w:r>
      <w:r>
        <w:rPr>
          <w:rFonts w:hint="default" w:ascii="Times New Roman" w:hAnsi="Times New Roman" w:cs="Times New Roman"/>
          <w:b/>
          <w:spacing w:val="-5"/>
          <w:w w:val="105"/>
          <w:sz w:val="24"/>
          <w:szCs w:val="24"/>
        </w:rPr>
        <w:t xml:space="preserve"> </w:t>
      </w:r>
      <w:r>
        <w:rPr>
          <w:rFonts w:hint="default" w:ascii="Times New Roman" w:hAnsi="Times New Roman" w:cs="Times New Roman"/>
          <w:w w:val="105"/>
          <w:sz w:val="24"/>
          <w:szCs w:val="24"/>
        </w:rPr>
        <w:t>Turbo</w:t>
      </w:r>
      <w:r>
        <w:rPr>
          <w:rFonts w:hint="default" w:ascii="Times New Roman" w:hAnsi="Times New Roman" w:cs="Times New Roman"/>
          <w:spacing w:val="-9"/>
          <w:w w:val="105"/>
          <w:sz w:val="24"/>
          <w:szCs w:val="24"/>
        </w:rPr>
        <w:t xml:space="preserve"> </w:t>
      </w:r>
      <w:r>
        <w:rPr>
          <w:rFonts w:hint="default" w:ascii="Times New Roman" w:hAnsi="Times New Roman" w:cs="Times New Roman"/>
          <w:w w:val="105"/>
          <w:sz w:val="24"/>
          <w:szCs w:val="24"/>
        </w:rPr>
        <w:t>C</w:t>
      </w:r>
    </w:p>
    <w:p>
      <w:pPr>
        <w:pStyle w:val="8"/>
        <w:spacing w:line="249" w:lineRule="auto"/>
        <w:ind w:right="318"/>
        <w:jc w:val="both"/>
        <w:rPr>
          <w:rFonts w:hint="default" w:ascii="Times New Roman" w:hAnsi="Times New Roman" w:cs="Times New Roman"/>
          <w:sz w:val="24"/>
          <w:szCs w:val="24"/>
        </w:rPr>
      </w:pPr>
      <w:r>
        <w:rPr>
          <w:rFonts w:hint="default" w:ascii="Times New Roman" w:hAnsi="Times New Roman" w:cs="Times New Roman"/>
          <w:b/>
          <w:w w:val="105"/>
          <w:sz w:val="24"/>
          <w:szCs w:val="24"/>
          <w:lang w:val="en-IN"/>
        </w:rPr>
        <w:t>PROGRAM LOGIC</w:t>
      </w:r>
      <w:r>
        <w:rPr>
          <w:rFonts w:hint="default" w:ascii="Times New Roman" w:hAnsi="Times New Roman" w:cs="Times New Roman"/>
          <w:b/>
          <w:w w:val="105"/>
          <w:sz w:val="24"/>
          <w:szCs w:val="24"/>
        </w:rPr>
        <w:t>:</w:t>
      </w:r>
      <w:r>
        <w:rPr>
          <w:rFonts w:hint="default" w:ascii="Times New Roman" w:hAnsi="Times New Roman" w:cs="Times New Roman"/>
          <w:b/>
          <w:spacing w:val="1"/>
          <w:w w:val="105"/>
          <w:sz w:val="24"/>
          <w:szCs w:val="24"/>
        </w:rPr>
        <w:t xml:space="preserve"> </w:t>
      </w:r>
      <w:r>
        <w:rPr>
          <w:rFonts w:hint="default" w:ascii="Times New Roman" w:hAnsi="Times New Roman" w:cs="Times New Roman"/>
          <w:b/>
          <w:w w:val="105"/>
          <w:sz w:val="24"/>
          <w:szCs w:val="24"/>
        </w:rPr>
        <w:t>Dijkstra's</w:t>
      </w:r>
      <w:r>
        <w:rPr>
          <w:rFonts w:hint="default" w:ascii="Times New Roman" w:hAnsi="Times New Roman" w:cs="Times New Roman"/>
          <w:b/>
          <w:spacing w:val="1"/>
          <w:w w:val="105"/>
          <w:sz w:val="24"/>
          <w:szCs w:val="24"/>
        </w:rPr>
        <w:t xml:space="preserve"> </w:t>
      </w:r>
      <w:r>
        <w:rPr>
          <w:rFonts w:hint="default" w:ascii="Times New Roman" w:hAnsi="Times New Roman" w:cs="Times New Roman"/>
          <w:b/>
          <w:w w:val="105"/>
          <w:sz w:val="24"/>
          <w:szCs w:val="24"/>
        </w:rPr>
        <w:t xml:space="preserve">algorithm </w:t>
      </w:r>
      <w:r>
        <w:rPr>
          <w:rFonts w:hint="default" w:ascii="Times New Roman" w:hAnsi="Times New Roman" w:cs="Times New Roman"/>
          <w:w w:val="105"/>
          <w:sz w:val="24"/>
          <w:szCs w:val="24"/>
        </w:rPr>
        <w:t>is</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very</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similar</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to</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Prim's</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algorithm</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for</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minimum</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spanning tree. Like Prim's MST, we generate a SPT (shortest path tree) with given source as</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root. We maintain two sets, one set contains vertices included in shortest path tree, and other set</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includes</w:t>
      </w:r>
      <w:r>
        <w:rPr>
          <w:rFonts w:hint="default" w:ascii="Times New Roman" w:hAnsi="Times New Roman" w:cs="Times New Roman"/>
          <w:spacing w:val="-3"/>
          <w:w w:val="105"/>
          <w:sz w:val="24"/>
          <w:szCs w:val="24"/>
        </w:rPr>
        <w:t xml:space="preserve"> </w:t>
      </w:r>
      <w:r>
        <w:rPr>
          <w:rFonts w:hint="default" w:ascii="Times New Roman" w:hAnsi="Times New Roman" w:cs="Times New Roman"/>
          <w:w w:val="105"/>
          <w:sz w:val="24"/>
          <w:szCs w:val="24"/>
        </w:rPr>
        <w:t>vertices</w:t>
      </w:r>
      <w:r>
        <w:rPr>
          <w:rFonts w:hint="default" w:ascii="Times New Roman" w:hAnsi="Times New Roman" w:cs="Times New Roman"/>
          <w:spacing w:val="-3"/>
          <w:w w:val="105"/>
          <w:sz w:val="24"/>
          <w:szCs w:val="24"/>
        </w:rPr>
        <w:t xml:space="preserve"> </w:t>
      </w:r>
      <w:r>
        <w:rPr>
          <w:rFonts w:hint="default" w:ascii="Times New Roman" w:hAnsi="Times New Roman" w:cs="Times New Roman"/>
          <w:w w:val="105"/>
          <w:sz w:val="24"/>
          <w:szCs w:val="24"/>
        </w:rPr>
        <w:t>not</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yet</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included in</w:t>
      </w:r>
      <w:r>
        <w:rPr>
          <w:rFonts w:hint="default" w:ascii="Times New Roman" w:hAnsi="Times New Roman" w:cs="Times New Roman"/>
          <w:spacing w:val="6"/>
          <w:w w:val="105"/>
          <w:sz w:val="24"/>
          <w:szCs w:val="24"/>
        </w:rPr>
        <w:t xml:space="preserve"> </w:t>
      </w:r>
      <w:r>
        <w:rPr>
          <w:rFonts w:hint="default" w:ascii="Times New Roman" w:hAnsi="Times New Roman" w:cs="Times New Roman"/>
          <w:w w:val="105"/>
          <w:sz w:val="24"/>
          <w:szCs w:val="24"/>
        </w:rPr>
        <w:t>shortest</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path</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tree.</w:t>
      </w:r>
    </w:p>
    <w:p>
      <w:pPr>
        <w:pStyle w:val="8"/>
        <w:spacing w:before="2"/>
        <w:jc w:val="both"/>
        <w:rPr>
          <w:rFonts w:hint="default" w:ascii="Times New Roman" w:hAnsi="Times New Roman" w:cs="Times New Roman"/>
          <w:b/>
          <w:w w:val="105"/>
          <w:sz w:val="24"/>
          <w:szCs w:val="24"/>
        </w:rPr>
      </w:pPr>
    </w:p>
    <w:p>
      <w:pPr>
        <w:pStyle w:val="8"/>
        <w:spacing w:before="2"/>
        <w:jc w:val="both"/>
        <w:rPr>
          <w:rFonts w:hint="default" w:ascii="Times New Roman" w:hAnsi="Times New Roman" w:cs="Times New Roman"/>
          <w:sz w:val="24"/>
          <w:szCs w:val="24"/>
        </w:rPr>
      </w:pPr>
      <w:r>
        <w:rPr>
          <w:rFonts w:hint="default" w:ascii="Times New Roman" w:hAnsi="Times New Roman" w:cs="Times New Roman"/>
          <w:b/>
          <w:w w:val="105"/>
          <w:sz w:val="24"/>
          <w:szCs w:val="24"/>
        </w:rPr>
        <w:t>PROCEDURE:</w:t>
      </w:r>
      <w:r>
        <w:rPr>
          <w:rFonts w:hint="default" w:ascii="Times New Roman" w:hAnsi="Times New Roman" w:cs="Times New Roman"/>
          <w:b/>
          <w:spacing w:val="-2"/>
          <w:w w:val="105"/>
          <w:sz w:val="24"/>
          <w:szCs w:val="24"/>
        </w:rPr>
        <w:t xml:space="preserve"> </w:t>
      </w:r>
      <w:r>
        <w:rPr>
          <w:rFonts w:hint="default" w:ascii="Times New Roman" w:hAnsi="Times New Roman" w:cs="Times New Roman"/>
          <w:w w:val="105"/>
          <w:sz w:val="24"/>
          <w:szCs w:val="24"/>
        </w:rPr>
        <w:t>Go</w:t>
      </w:r>
      <w:r>
        <w:rPr>
          <w:rFonts w:hint="default" w:ascii="Times New Roman" w:hAnsi="Times New Roman" w:cs="Times New Roman"/>
          <w:spacing w:val="-4"/>
          <w:w w:val="105"/>
          <w:sz w:val="24"/>
          <w:szCs w:val="24"/>
        </w:rPr>
        <w:t xml:space="preserve"> </w:t>
      </w:r>
      <w:r>
        <w:rPr>
          <w:rFonts w:hint="default" w:ascii="Times New Roman" w:hAnsi="Times New Roman" w:cs="Times New Roman"/>
          <w:w w:val="105"/>
          <w:sz w:val="24"/>
          <w:szCs w:val="24"/>
        </w:rPr>
        <w:t>to</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debug</w:t>
      </w:r>
      <w:r>
        <w:rPr>
          <w:rFonts w:hint="default" w:ascii="Times New Roman" w:hAnsi="Times New Roman" w:cs="Times New Roman"/>
          <w:spacing w:val="4"/>
          <w:w w:val="105"/>
          <w:sz w:val="24"/>
          <w:szCs w:val="24"/>
        </w:rPr>
        <w:t xml:space="preserve"> </w:t>
      </w:r>
      <w:r>
        <w:rPr>
          <w:rFonts w:hint="default" w:ascii="Times New Roman" w:hAnsi="Times New Roman" w:cs="Times New Roman"/>
          <w:w w:val="105"/>
          <w:sz w:val="24"/>
          <w:szCs w:val="24"/>
        </w:rPr>
        <w:t>-&gt;</w:t>
      </w:r>
      <w:r>
        <w:rPr>
          <w:rFonts w:hint="default" w:ascii="Times New Roman" w:hAnsi="Times New Roman" w:cs="Times New Roman"/>
          <w:spacing w:val="-6"/>
          <w:w w:val="105"/>
          <w:sz w:val="24"/>
          <w:szCs w:val="24"/>
        </w:rPr>
        <w:t xml:space="preserve"> </w:t>
      </w:r>
      <w:r>
        <w:rPr>
          <w:rFonts w:hint="default" w:ascii="Times New Roman" w:hAnsi="Times New Roman" w:cs="Times New Roman"/>
          <w:w w:val="105"/>
          <w:sz w:val="24"/>
          <w:szCs w:val="24"/>
        </w:rPr>
        <w:t>run</w:t>
      </w:r>
      <w:r>
        <w:rPr>
          <w:rFonts w:hint="default" w:ascii="Times New Roman" w:hAnsi="Times New Roman" w:cs="Times New Roman"/>
          <w:spacing w:val="-5"/>
          <w:w w:val="105"/>
          <w:sz w:val="24"/>
          <w:szCs w:val="24"/>
        </w:rPr>
        <w:t xml:space="preserve"> </w:t>
      </w:r>
      <w:r>
        <w:rPr>
          <w:rFonts w:hint="default" w:ascii="Times New Roman" w:hAnsi="Times New Roman" w:cs="Times New Roman"/>
          <w:w w:val="105"/>
          <w:sz w:val="24"/>
          <w:szCs w:val="24"/>
        </w:rPr>
        <w:t>or</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press</w:t>
      </w:r>
      <w:r>
        <w:rPr>
          <w:rFonts w:hint="default" w:ascii="Times New Roman" w:hAnsi="Times New Roman" w:cs="Times New Roman"/>
          <w:spacing w:val="-7"/>
          <w:w w:val="105"/>
          <w:sz w:val="24"/>
          <w:szCs w:val="24"/>
        </w:rPr>
        <w:t xml:space="preserve"> </w:t>
      </w:r>
      <w:r>
        <w:rPr>
          <w:rFonts w:hint="default" w:ascii="Times New Roman" w:hAnsi="Times New Roman" w:cs="Times New Roman"/>
          <w:w w:val="105"/>
          <w:sz w:val="24"/>
          <w:szCs w:val="24"/>
        </w:rPr>
        <w:t>CTRL</w:t>
      </w:r>
      <w:r>
        <w:rPr>
          <w:rFonts w:hint="default" w:ascii="Times New Roman" w:hAnsi="Times New Roman" w:cs="Times New Roman"/>
          <w:spacing w:val="-10"/>
          <w:w w:val="105"/>
          <w:sz w:val="24"/>
          <w:szCs w:val="24"/>
        </w:rPr>
        <w:t xml:space="preserve"> </w:t>
      </w:r>
      <w:r>
        <w:rPr>
          <w:rFonts w:hint="default" w:ascii="Times New Roman" w:hAnsi="Times New Roman" w:cs="Times New Roman"/>
          <w:w w:val="105"/>
          <w:sz w:val="24"/>
          <w:szCs w:val="24"/>
        </w:rPr>
        <w:t>+</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F9</w:t>
      </w:r>
      <w:r>
        <w:rPr>
          <w:rFonts w:hint="default" w:ascii="Times New Roman" w:hAnsi="Times New Roman" w:cs="Times New Roman"/>
          <w:spacing w:val="-5"/>
          <w:w w:val="105"/>
          <w:sz w:val="24"/>
          <w:szCs w:val="24"/>
        </w:rPr>
        <w:t xml:space="preserve"> </w:t>
      </w:r>
      <w:r>
        <w:rPr>
          <w:rFonts w:hint="default" w:ascii="Times New Roman" w:hAnsi="Times New Roman" w:cs="Times New Roman"/>
          <w:w w:val="105"/>
          <w:sz w:val="24"/>
          <w:szCs w:val="24"/>
        </w:rPr>
        <w:t>to</w:t>
      </w:r>
      <w:r>
        <w:rPr>
          <w:rFonts w:hint="default" w:ascii="Times New Roman" w:hAnsi="Times New Roman" w:cs="Times New Roman"/>
          <w:spacing w:val="-11"/>
          <w:w w:val="105"/>
          <w:sz w:val="24"/>
          <w:szCs w:val="24"/>
        </w:rPr>
        <w:t xml:space="preserve"> </w:t>
      </w:r>
      <w:r>
        <w:rPr>
          <w:rFonts w:hint="default" w:ascii="Times New Roman" w:hAnsi="Times New Roman" w:cs="Times New Roman"/>
          <w:w w:val="105"/>
          <w:sz w:val="24"/>
          <w:szCs w:val="24"/>
        </w:rPr>
        <w:t>run</w:t>
      </w:r>
      <w:r>
        <w:rPr>
          <w:rFonts w:hint="default" w:ascii="Times New Roman" w:hAnsi="Times New Roman" w:cs="Times New Roman"/>
          <w:spacing w:val="-5"/>
          <w:w w:val="105"/>
          <w:sz w:val="24"/>
          <w:szCs w:val="24"/>
        </w:rPr>
        <w:t xml:space="preserve"> </w:t>
      </w:r>
      <w:r>
        <w:rPr>
          <w:rFonts w:hint="default" w:ascii="Times New Roman" w:hAnsi="Times New Roman" w:cs="Times New Roman"/>
          <w:w w:val="105"/>
          <w:sz w:val="24"/>
          <w:szCs w:val="24"/>
        </w:rPr>
        <w:t>the</w:t>
      </w:r>
      <w:r>
        <w:rPr>
          <w:rFonts w:hint="default" w:ascii="Times New Roman" w:hAnsi="Times New Roman" w:cs="Times New Roman"/>
          <w:spacing w:val="-6"/>
          <w:w w:val="105"/>
          <w:sz w:val="24"/>
          <w:szCs w:val="24"/>
        </w:rPr>
        <w:t xml:space="preserve"> </w:t>
      </w:r>
      <w:r>
        <w:rPr>
          <w:rFonts w:hint="default" w:ascii="Times New Roman" w:hAnsi="Times New Roman" w:cs="Times New Roman"/>
          <w:w w:val="105"/>
          <w:sz w:val="24"/>
          <w:szCs w:val="24"/>
        </w:rPr>
        <w:t>program.</w:t>
      </w:r>
    </w:p>
    <w:p>
      <w:pPr>
        <w:pStyle w:val="8"/>
        <w:spacing w:before="7"/>
        <w:ind w:left="0"/>
        <w:rPr>
          <w:rFonts w:hint="default" w:ascii="Times New Roman" w:hAnsi="Times New Roman" w:cs="Times New Roman"/>
          <w:sz w:val="24"/>
          <w:szCs w:val="24"/>
        </w:rPr>
      </w:pPr>
    </w:p>
    <w:p>
      <w:pPr>
        <w:pStyle w:val="3"/>
        <w:rPr>
          <w:rFonts w:hint="default" w:ascii="Times New Roman" w:hAnsi="Times New Roman" w:cs="Times New Roman"/>
          <w:sz w:val="24"/>
          <w:szCs w:val="24"/>
        </w:rPr>
      </w:pPr>
      <w:r>
        <w:rPr>
          <w:rFonts w:hint="default" w:ascii="Times New Roman" w:hAnsi="Times New Roman" w:cs="Times New Roman"/>
          <w:w w:val="105"/>
          <w:sz w:val="24"/>
          <w:szCs w:val="24"/>
        </w:rPr>
        <w:t>SOURCE</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CODE:</w:t>
      </w:r>
    </w:p>
    <w:p>
      <w:pPr>
        <w:pStyle w:val="8"/>
        <w:spacing w:before="3"/>
        <w:rPr>
          <w:rFonts w:hint="default" w:ascii="Times New Roman" w:hAnsi="Times New Roman" w:cs="Times New Roman"/>
          <w:sz w:val="24"/>
          <w:szCs w:val="24"/>
        </w:rPr>
      </w:pPr>
      <w:r>
        <w:rPr>
          <w:rFonts w:hint="default" w:ascii="Times New Roman" w:hAnsi="Times New Roman" w:cs="Times New Roman"/>
          <w:spacing w:val="-6"/>
          <w:sz w:val="24"/>
          <w:szCs w:val="24"/>
        </w:rPr>
        <w:t>//</w:t>
      </w:r>
      <w:r>
        <w:rPr>
          <w:rFonts w:hint="default" w:ascii="Times New Roman" w:hAnsi="Times New Roman" w:cs="Times New Roman"/>
          <w:spacing w:val="-30"/>
          <w:sz w:val="24"/>
          <w:szCs w:val="24"/>
        </w:rPr>
        <w:t xml:space="preserve"> </w:t>
      </w:r>
      <w:r>
        <w:rPr>
          <w:rFonts w:hint="default" w:ascii="Times New Roman" w:hAnsi="Times New Roman" w:cs="Times New Roman"/>
          <w:spacing w:val="-6"/>
          <w:sz w:val="24"/>
          <w:szCs w:val="24"/>
        </w:rPr>
        <w:t>.PROGRAM</w:t>
      </w:r>
      <w:r>
        <w:rPr>
          <w:rFonts w:hint="default" w:ascii="Times New Roman" w:hAnsi="Times New Roman" w:cs="Times New Roman"/>
          <w:spacing w:val="-24"/>
          <w:sz w:val="24"/>
          <w:szCs w:val="24"/>
        </w:rPr>
        <w:t xml:space="preserve"> </w:t>
      </w:r>
      <w:r>
        <w:rPr>
          <w:rFonts w:hint="default" w:ascii="Times New Roman" w:hAnsi="Times New Roman" w:cs="Times New Roman"/>
          <w:spacing w:val="-6"/>
          <w:sz w:val="24"/>
          <w:szCs w:val="24"/>
        </w:rPr>
        <w:t>FOR</w:t>
      </w:r>
      <w:r>
        <w:rPr>
          <w:rFonts w:hint="default" w:ascii="Times New Roman" w:hAnsi="Times New Roman" w:cs="Times New Roman"/>
          <w:spacing w:val="-21"/>
          <w:sz w:val="24"/>
          <w:szCs w:val="24"/>
        </w:rPr>
        <w:t xml:space="preserve"> </w:t>
      </w:r>
      <w:r>
        <w:rPr>
          <w:rFonts w:hint="default" w:ascii="Times New Roman" w:hAnsi="Times New Roman" w:cs="Times New Roman"/>
          <w:spacing w:val="-6"/>
          <w:sz w:val="24"/>
          <w:szCs w:val="24"/>
        </w:rPr>
        <w:t>FINDING</w:t>
      </w:r>
      <w:r>
        <w:rPr>
          <w:rFonts w:hint="default" w:ascii="Times New Roman" w:hAnsi="Times New Roman" w:cs="Times New Roman"/>
          <w:spacing w:val="-21"/>
          <w:sz w:val="24"/>
          <w:szCs w:val="24"/>
        </w:rPr>
        <w:t xml:space="preserve"> </w:t>
      </w:r>
      <w:r>
        <w:rPr>
          <w:rFonts w:hint="default" w:ascii="Times New Roman" w:hAnsi="Times New Roman" w:cs="Times New Roman"/>
          <w:spacing w:val="-6"/>
          <w:sz w:val="24"/>
          <w:szCs w:val="24"/>
        </w:rPr>
        <w:t>SHORTEST</w:t>
      </w:r>
      <w:r>
        <w:rPr>
          <w:rFonts w:hint="default" w:ascii="Times New Roman" w:hAnsi="Times New Roman" w:cs="Times New Roman"/>
          <w:spacing w:val="29"/>
          <w:sz w:val="24"/>
          <w:szCs w:val="24"/>
        </w:rPr>
        <w:t xml:space="preserve"> </w:t>
      </w:r>
      <w:r>
        <w:rPr>
          <w:rFonts w:hint="default" w:ascii="Times New Roman" w:hAnsi="Times New Roman" w:cs="Times New Roman"/>
          <w:spacing w:val="-5"/>
          <w:sz w:val="24"/>
          <w:szCs w:val="24"/>
        </w:rPr>
        <w:t>PATH</w:t>
      </w:r>
      <w:r>
        <w:rPr>
          <w:rFonts w:hint="default" w:ascii="Times New Roman" w:hAnsi="Times New Roman" w:cs="Times New Roman"/>
          <w:spacing w:val="-28"/>
          <w:sz w:val="24"/>
          <w:szCs w:val="24"/>
        </w:rPr>
        <w:t xml:space="preserve"> </w:t>
      </w:r>
      <w:r>
        <w:rPr>
          <w:rFonts w:hint="default" w:ascii="Times New Roman" w:hAnsi="Times New Roman" w:cs="Times New Roman"/>
          <w:spacing w:val="-5"/>
          <w:sz w:val="24"/>
          <w:szCs w:val="24"/>
        </w:rPr>
        <w:t>FOR</w:t>
      </w:r>
      <w:r>
        <w:rPr>
          <w:rFonts w:hint="default" w:ascii="Times New Roman" w:hAnsi="Times New Roman" w:cs="Times New Roman"/>
          <w:spacing w:val="-21"/>
          <w:sz w:val="24"/>
          <w:szCs w:val="24"/>
        </w:rPr>
        <w:t xml:space="preserve"> </w:t>
      </w:r>
      <w:r>
        <w:rPr>
          <w:rFonts w:hint="default" w:ascii="Times New Roman" w:hAnsi="Times New Roman" w:cs="Times New Roman"/>
          <w:spacing w:val="-5"/>
          <w:sz w:val="24"/>
          <w:szCs w:val="24"/>
        </w:rPr>
        <w:t>A</w:t>
      </w:r>
      <w:r>
        <w:rPr>
          <w:rFonts w:hint="default" w:ascii="Times New Roman" w:hAnsi="Times New Roman" w:cs="Times New Roman"/>
          <w:spacing w:val="-28"/>
          <w:sz w:val="24"/>
          <w:szCs w:val="24"/>
        </w:rPr>
        <w:t xml:space="preserve"> </w:t>
      </w:r>
      <w:r>
        <w:rPr>
          <w:rFonts w:hint="default" w:ascii="Times New Roman" w:hAnsi="Times New Roman" w:cs="Times New Roman"/>
          <w:spacing w:val="-5"/>
          <w:sz w:val="24"/>
          <w:szCs w:val="24"/>
        </w:rPr>
        <w:t>GIVEN</w:t>
      </w:r>
      <w:r>
        <w:rPr>
          <w:rFonts w:hint="default" w:ascii="Times New Roman" w:hAnsi="Times New Roman" w:cs="Times New Roman"/>
          <w:spacing w:val="-20"/>
          <w:sz w:val="24"/>
          <w:szCs w:val="24"/>
        </w:rPr>
        <w:t xml:space="preserve"> </w:t>
      </w:r>
      <w:r>
        <w:rPr>
          <w:rFonts w:hint="default" w:ascii="Times New Roman" w:hAnsi="Times New Roman" w:cs="Times New Roman"/>
          <w:spacing w:val="-5"/>
          <w:sz w:val="24"/>
          <w:szCs w:val="24"/>
        </w:rPr>
        <w:t>GRAPH//</w:t>
      </w:r>
    </w:p>
    <w:p>
      <w:pPr>
        <w:pStyle w:val="8"/>
        <w:spacing w:before="3"/>
        <w:ind w:left="0"/>
        <w:rPr>
          <w:rFonts w:hint="default" w:ascii="Times New Roman" w:hAnsi="Times New Roman" w:cs="Times New Roman"/>
          <w:sz w:val="24"/>
          <w:szCs w:val="24"/>
        </w:rPr>
      </w:pPr>
    </w:p>
    <w:p>
      <w:pPr>
        <w:spacing w:before="0" w:line="242" w:lineRule="auto"/>
        <w:ind w:left="200" w:right="7562" w:firstLine="0"/>
        <w:jc w:val="both"/>
        <w:rPr>
          <w:rFonts w:hint="default" w:ascii="Times New Roman" w:hAnsi="Times New Roman" w:cs="Times New Roman"/>
          <w:sz w:val="24"/>
          <w:szCs w:val="24"/>
        </w:rPr>
      </w:pPr>
      <w:r>
        <w:rPr>
          <w:rFonts w:hint="default" w:ascii="Times New Roman" w:hAnsi="Times New Roman" w:cs="Times New Roman"/>
          <w:sz w:val="24"/>
          <w:szCs w:val="24"/>
        </w:rPr>
        <w:t>#include&lt;stdio.h&gt;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#include&lt;conio.h&gt;</w:t>
      </w:r>
      <w:r>
        <w:rPr>
          <w:rFonts w:hint="default" w:ascii="Times New Roman" w:hAnsi="Times New Roman" w:cs="Times New Roman"/>
          <w:spacing w:val="-68"/>
          <w:sz w:val="24"/>
          <w:szCs w:val="24"/>
        </w:rPr>
        <w:t xml:space="preserve"> </w:t>
      </w:r>
      <w:r>
        <w:rPr>
          <w:rFonts w:hint="default" w:ascii="Times New Roman" w:hAnsi="Times New Roman" w:cs="Times New Roman"/>
          <w:sz w:val="24"/>
          <w:szCs w:val="24"/>
        </w:rPr>
        <w:t>void</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main()</w:t>
      </w:r>
    </w:p>
    <w:p>
      <w:pPr>
        <w:spacing w:before="0" w:line="316" w:lineRule="exact"/>
        <w:ind w:left="200" w:right="0" w:firstLine="0"/>
        <w:jc w:val="left"/>
        <w:rPr>
          <w:rFonts w:hint="default" w:ascii="Times New Roman" w:hAnsi="Times New Roman" w:cs="Times New Roman"/>
          <w:sz w:val="24"/>
          <w:szCs w:val="24"/>
        </w:rPr>
      </w:pPr>
      <w:r>
        <w:rPr>
          <w:rFonts w:hint="default" w:ascii="Times New Roman" w:hAnsi="Times New Roman" w:cs="Times New Roman"/>
          <w:w w:val="100"/>
          <w:sz w:val="24"/>
          <w:szCs w:val="24"/>
        </w:rPr>
        <w:t>{</w:t>
      </w:r>
    </w:p>
    <w:p>
      <w:pPr>
        <w:spacing w:before="0" w:line="242" w:lineRule="auto"/>
        <w:ind w:left="200" w:right="2882" w:firstLine="0"/>
        <w:jc w:val="left"/>
        <w:rPr>
          <w:rFonts w:hint="default" w:ascii="Times New Roman" w:hAnsi="Times New Roman" w:cs="Times New Roman"/>
          <w:sz w:val="24"/>
          <w:szCs w:val="24"/>
        </w:rPr>
      </w:pPr>
      <w:r>
        <w:rPr>
          <w:rFonts w:hint="default" w:ascii="Times New Roman" w:hAnsi="Times New Roman" w:cs="Times New Roman"/>
          <w:spacing w:val="-1"/>
          <w:sz w:val="24"/>
          <w:szCs w:val="24"/>
        </w:rPr>
        <w:t>int</w:t>
      </w:r>
      <w:r>
        <w:rPr>
          <w:rFonts w:hint="default" w:ascii="Times New Roman" w:hAnsi="Times New Roman" w:cs="Times New Roman"/>
          <w:spacing w:val="17"/>
          <w:sz w:val="24"/>
          <w:szCs w:val="24"/>
        </w:rPr>
        <w:t xml:space="preserve"> </w:t>
      </w:r>
      <w:r>
        <w:rPr>
          <w:rFonts w:hint="default" w:ascii="Times New Roman" w:hAnsi="Times New Roman" w:cs="Times New Roman"/>
          <w:spacing w:val="-1"/>
          <w:sz w:val="24"/>
          <w:szCs w:val="24"/>
        </w:rPr>
        <w:t>path[5][5],i,j,min,a[5][5],p,st=1,ed=5,stp,edp,t[5],index;</w:t>
      </w:r>
      <w:r>
        <w:rPr>
          <w:rFonts w:hint="default" w:ascii="Times New Roman" w:hAnsi="Times New Roman" w:cs="Times New Roman"/>
          <w:spacing w:val="-67"/>
          <w:sz w:val="24"/>
          <w:szCs w:val="24"/>
        </w:rPr>
        <w:t xml:space="preserve"> </w:t>
      </w:r>
      <w:r>
        <w:rPr>
          <w:rFonts w:hint="default" w:ascii="Times New Roman" w:hAnsi="Times New Roman" w:cs="Times New Roman"/>
          <w:sz w:val="24"/>
          <w:szCs w:val="24"/>
        </w:rPr>
        <w:t>clrscr();</w:t>
      </w:r>
    </w:p>
    <w:p>
      <w:pPr>
        <w:spacing w:before="0" w:line="240" w:lineRule="auto"/>
        <w:ind w:left="200" w:right="6052" w:firstLine="0"/>
        <w:jc w:val="left"/>
        <w:rPr>
          <w:rFonts w:hint="default" w:ascii="Times New Roman" w:hAnsi="Times New Roman" w:cs="Times New Roman"/>
          <w:sz w:val="24"/>
          <w:szCs w:val="24"/>
        </w:rPr>
      </w:pPr>
      <w:r>
        <w:rPr>
          <w:rFonts w:hint="default" w:ascii="Times New Roman" w:hAnsi="Times New Roman" w:cs="Times New Roman"/>
          <w:sz w:val="24"/>
          <w:szCs w:val="24"/>
        </w:rPr>
        <w:t>printf("enter</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cost</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matrix\n");</w:t>
      </w:r>
      <w:r>
        <w:rPr>
          <w:rFonts w:hint="default" w:ascii="Times New Roman" w:hAnsi="Times New Roman" w:cs="Times New Roman"/>
          <w:spacing w:val="-67"/>
          <w:sz w:val="24"/>
          <w:szCs w:val="24"/>
        </w:rPr>
        <w:t xml:space="preserve"> </w:t>
      </w:r>
      <w:r>
        <w:rPr>
          <w:rFonts w:hint="default" w:ascii="Times New Roman" w:hAnsi="Times New Roman" w:cs="Times New Roman"/>
          <w:sz w:val="24"/>
          <w:szCs w:val="24"/>
        </w:rPr>
        <w:t>for(i=1;i&lt;=5;i++)</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for(j=1;j&lt;=5;j++)</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scanf("%d",&amp;a[i][j]);</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printf("enter the paths\n");</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scanf("%d",&amp;p);</w:t>
      </w:r>
    </w:p>
    <w:p>
      <w:pPr>
        <w:spacing w:before="0" w:line="240" w:lineRule="auto"/>
        <w:ind w:left="200" w:right="6118" w:firstLine="0"/>
        <w:jc w:val="left"/>
        <w:rPr>
          <w:rFonts w:hint="default" w:ascii="Times New Roman" w:hAnsi="Times New Roman" w:cs="Times New Roman"/>
          <w:sz w:val="24"/>
          <w:szCs w:val="24"/>
        </w:rPr>
      </w:pPr>
      <w:r>
        <w:rPr>
          <w:rFonts w:hint="default" w:ascii="Times New Roman" w:hAnsi="Times New Roman" w:cs="Times New Roman"/>
          <w:sz w:val="24"/>
          <w:szCs w:val="24"/>
        </w:rPr>
        <w:t>printf("enter possible paths\n");</w:t>
      </w:r>
      <w:r>
        <w:rPr>
          <w:rFonts w:hint="default" w:ascii="Times New Roman" w:hAnsi="Times New Roman" w:cs="Times New Roman"/>
          <w:spacing w:val="-67"/>
          <w:sz w:val="24"/>
          <w:szCs w:val="24"/>
        </w:rPr>
        <w:t xml:space="preserve"> </w:t>
      </w:r>
      <w:r>
        <w:rPr>
          <w:rFonts w:hint="default" w:ascii="Times New Roman" w:hAnsi="Times New Roman" w:cs="Times New Roman"/>
          <w:sz w:val="24"/>
          <w:szCs w:val="24"/>
        </w:rPr>
        <w:t>for(i=1;i&lt;=p;i++)</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for(j=1;j&lt;=5;j++)</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scanf("%d",&amp;path[i][j]);</w:t>
      </w:r>
    </w:p>
    <w:p>
      <w:pPr>
        <w:spacing w:before="83" w:line="319" w:lineRule="exact"/>
        <w:ind w:left="200" w:right="0" w:firstLine="0"/>
        <w:jc w:val="left"/>
        <w:rPr>
          <w:rFonts w:hint="default" w:ascii="Times New Roman" w:hAnsi="Times New Roman" w:cs="Times New Roman"/>
          <w:sz w:val="24"/>
          <w:szCs w:val="24"/>
        </w:rPr>
      </w:pPr>
      <w:r>
        <w:rPr>
          <w:rFonts w:hint="default" w:ascii="Times New Roman" w:hAnsi="Times New Roman" w:cs="Times New Roman"/>
          <w:sz w:val="24"/>
          <w:szCs w:val="24"/>
        </w:rPr>
        <w:t>for(i=1;i&lt;=p;i++)</w:t>
      </w:r>
    </w:p>
    <w:p>
      <w:pPr>
        <w:spacing w:before="0" w:line="242" w:lineRule="auto"/>
        <w:ind w:left="200" w:right="8942" w:firstLine="0"/>
        <w:jc w:val="left"/>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t[i]=0;</w:t>
      </w:r>
    </w:p>
    <w:p>
      <w:pPr>
        <w:spacing w:before="0" w:line="242" w:lineRule="auto"/>
        <w:ind w:left="200" w:right="7688" w:firstLine="0"/>
        <w:jc w:val="left"/>
        <w:rPr>
          <w:rFonts w:hint="default" w:ascii="Times New Roman" w:hAnsi="Times New Roman" w:cs="Times New Roman"/>
          <w:sz w:val="24"/>
          <w:szCs w:val="24"/>
        </w:rPr>
      </w:pPr>
      <w:r>
        <w:rPr>
          <w:rFonts w:hint="default" w:ascii="Times New Roman" w:hAnsi="Times New Roman" w:cs="Times New Roman"/>
          <w:sz w:val="24"/>
          <w:szCs w:val="24"/>
        </w:rPr>
        <w:t>stp=st;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for(j=1;j&lt;=5;j++)</w:t>
      </w:r>
    </w:p>
    <w:p>
      <w:pPr>
        <w:spacing w:before="0" w:line="312" w:lineRule="exact"/>
        <w:ind w:left="200" w:right="0" w:firstLine="0"/>
        <w:jc w:val="left"/>
        <w:rPr>
          <w:rFonts w:hint="default" w:ascii="Times New Roman" w:hAnsi="Times New Roman" w:cs="Times New Roman"/>
          <w:sz w:val="24"/>
          <w:szCs w:val="24"/>
        </w:rPr>
      </w:pPr>
      <w:r>
        <w:rPr>
          <w:rFonts w:hint="default" w:ascii="Times New Roman" w:hAnsi="Times New Roman" w:cs="Times New Roman"/>
          <w:w w:val="100"/>
          <w:sz w:val="24"/>
          <w:szCs w:val="24"/>
        </w:rPr>
        <w:t>{</w:t>
      </w:r>
    </w:p>
    <w:p>
      <w:pPr>
        <w:spacing w:before="0" w:line="240" w:lineRule="auto"/>
        <w:ind w:left="200" w:right="7353" w:firstLine="0"/>
        <w:jc w:val="left"/>
        <w:rPr>
          <w:rFonts w:hint="default" w:ascii="Times New Roman" w:hAnsi="Times New Roman" w:cs="Times New Roman"/>
          <w:sz w:val="24"/>
          <w:szCs w:val="24"/>
        </w:rPr>
      </w:pPr>
      <w:r>
        <w:rPr>
          <w:rFonts w:hint="default" w:ascii="Times New Roman" w:hAnsi="Times New Roman" w:cs="Times New Roman"/>
          <w:sz w:val="24"/>
          <w:szCs w:val="24"/>
        </w:rPr>
        <w:t>edp=path[i][j+1];</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t[i]=t[i]+a[stp][edp];</w:t>
      </w:r>
      <w:r>
        <w:rPr>
          <w:rFonts w:hint="default" w:ascii="Times New Roman" w:hAnsi="Times New Roman" w:cs="Times New Roman"/>
          <w:spacing w:val="-67"/>
          <w:sz w:val="24"/>
          <w:szCs w:val="24"/>
        </w:rPr>
        <w:t xml:space="preserve"> </w:t>
      </w:r>
      <w:r>
        <w:rPr>
          <w:rFonts w:hint="default" w:ascii="Times New Roman" w:hAnsi="Times New Roman" w:cs="Times New Roman"/>
          <w:sz w:val="24"/>
          <w:szCs w:val="24"/>
        </w:rPr>
        <w:t>if(edp==ed)</w:t>
      </w:r>
    </w:p>
    <w:p>
      <w:pPr>
        <w:spacing w:before="0" w:line="242" w:lineRule="auto"/>
        <w:ind w:left="200" w:right="8701" w:firstLine="0"/>
        <w:jc w:val="left"/>
        <w:rPr>
          <w:rFonts w:hint="default" w:ascii="Times New Roman" w:hAnsi="Times New Roman" w:cs="Times New Roman"/>
          <w:sz w:val="24"/>
          <w:szCs w:val="24"/>
        </w:rPr>
      </w:pPr>
      <w:r>
        <w:rPr>
          <w:rFonts w:hint="default" w:ascii="Times New Roman" w:hAnsi="Times New Roman" w:cs="Times New Roman"/>
          <w:sz w:val="24"/>
          <w:szCs w:val="24"/>
        </w:rPr>
        <w:t>break;</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else</w:t>
      </w:r>
      <w:r>
        <w:rPr>
          <w:rFonts w:hint="default" w:ascii="Times New Roman" w:hAnsi="Times New Roman" w:cs="Times New Roman"/>
          <w:spacing w:val="1"/>
          <w:sz w:val="24"/>
          <w:szCs w:val="24"/>
        </w:rPr>
        <w:t xml:space="preserve"> </w:t>
      </w:r>
      <w:r>
        <w:rPr>
          <w:rFonts w:hint="default" w:ascii="Times New Roman" w:hAnsi="Times New Roman" w:cs="Times New Roman"/>
          <w:spacing w:val="-1"/>
          <w:sz w:val="24"/>
          <w:szCs w:val="24"/>
        </w:rPr>
        <w:t>stp=edp;</w:t>
      </w:r>
    </w:p>
    <w:p>
      <w:pPr>
        <w:spacing w:before="0" w:line="312" w:lineRule="exact"/>
        <w:ind w:left="200" w:right="0" w:firstLine="0"/>
        <w:jc w:val="left"/>
        <w:rPr>
          <w:rFonts w:hint="default" w:ascii="Times New Roman" w:hAnsi="Times New Roman" w:cs="Times New Roman"/>
          <w:sz w:val="24"/>
          <w:szCs w:val="24"/>
        </w:rPr>
      </w:pPr>
      <w:r>
        <w:rPr>
          <w:rFonts w:hint="default" w:ascii="Times New Roman" w:hAnsi="Times New Roman" w:cs="Times New Roman"/>
          <w:w w:val="100"/>
          <w:sz w:val="24"/>
          <w:szCs w:val="24"/>
        </w:rPr>
        <w:t>}</w:t>
      </w:r>
    </w:p>
    <w:p>
      <w:pPr>
        <w:spacing w:before="0" w:line="240" w:lineRule="auto"/>
        <w:ind w:left="200" w:right="7705" w:firstLine="0"/>
        <w:jc w:val="left"/>
        <w:rPr>
          <w:rFonts w:hint="default" w:ascii="Times New Roman" w:hAnsi="Times New Roman" w:cs="Times New Roman"/>
          <w:sz w:val="24"/>
          <w:szCs w:val="24"/>
        </w:rPr>
      </w:pPr>
      <w:r>
        <w:rPr>
          <w:rFonts w:hint="default" w:ascii="Times New Roman" w:hAnsi="Times New Roman" w:cs="Times New Roman"/>
          <w:sz w:val="24"/>
          <w:szCs w:val="24"/>
        </w:rPr>
        <w:t>}min=t[st];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index=st;</w:t>
      </w:r>
      <w:r>
        <w:rPr>
          <w:rFonts w:hint="default" w:ascii="Times New Roman" w:hAnsi="Times New Roman" w:cs="Times New Roman"/>
          <w:spacing w:val="1"/>
          <w:sz w:val="24"/>
          <w:szCs w:val="24"/>
        </w:rPr>
        <w:t xml:space="preserve"> </w:t>
      </w:r>
      <w:r>
        <w:rPr>
          <w:rFonts w:hint="default" w:ascii="Times New Roman" w:hAnsi="Times New Roman" w:cs="Times New Roman"/>
          <w:spacing w:val="-1"/>
          <w:sz w:val="24"/>
          <w:szCs w:val="24"/>
        </w:rPr>
        <w:t>for(i=1;i&lt;=p;i++)</w:t>
      </w:r>
    </w:p>
    <w:p>
      <w:pPr>
        <w:spacing w:before="0" w:line="321" w:lineRule="exact"/>
        <w:ind w:left="200" w:right="0" w:firstLine="0"/>
        <w:jc w:val="left"/>
        <w:rPr>
          <w:rFonts w:hint="default" w:ascii="Times New Roman" w:hAnsi="Times New Roman" w:cs="Times New Roman"/>
          <w:sz w:val="24"/>
          <w:szCs w:val="24"/>
        </w:rPr>
      </w:pPr>
      <w:r>
        <w:rPr>
          <w:rFonts w:hint="default" w:ascii="Times New Roman" w:hAnsi="Times New Roman" w:cs="Times New Roman"/>
          <w:w w:val="100"/>
          <w:sz w:val="24"/>
          <w:szCs w:val="24"/>
        </w:rPr>
        <w:t>{</w:t>
      </w:r>
    </w:p>
    <w:p>
      <w:pPr>
        <w:spacing w:before="2"/>
        <w:ind w:left="200" w:right="0" w:firstLine="0"/>
        <w:jc w:val="left"/>
        <w:rPr>
          <w:rFonts w:hint="default" w:ascii="Times New Roman" w:hAnsi="Times New Roman" w:cs="Times New Roman"/>
          <w:sz w:val="24"/>
          <w:szCs w:val="24"/>
        </w:rPr>
      </w:pPr>
      <w:r>
        <w:rPr>
          <w:rFonts w:hint="default" w:ascii="Times New Roman" w:hAnsi="Times New Roman" w:cs="Times New Roman"/>
          <w:sz w:val="24"/>
          <w:szCs w:val="24"/>
        </w:rPr>
        <w:t>if(min&gt;t[i])</w:t>
      </w:r>
    </w:p>
    <w:p>
      <w:pPr>
        <w:spacing w:before="2" w:line="320" w:lineRule="exact"/>
        <w:ind w:left="200" w:right="0" w:firstLine="0"/>
        <w:jc w:val="left"/>
        <w:rPr>
          <w:rFonts w:hint="default" w:ascii="Times New Roman" w:hAnsi="Times New Roman" w:cs="Times New Roman"/>
          <w:sz w:val="24"/>
          <w:szCs w:val="24"/>
        </w:rPr>
      </w:pPr>
      <w:r>
        <w:rPr>
          <w:rFonts w:hint="default" w:ascii="Times New Roman" w:hAnsi="Times New Roman" w:cs="Times New Roman"/>
          <w:w w:val="100"/>
          <w:sz w:val="24"/>
          <w:szCs w:val="24"/>
        </w:rPr>
        <w:t>{</w:t>
      </w:r>
    </w:p>
    <w:p>
      <w:pPr>
        <w:spacing w:before="0" w:line="242" w:lineRule="auto"/>
        <w:ind w:left="200" w:right="8646" w:firstLine="0"/>
        <w:jc w:val="left"/>
        <w:rPr>
          <w:rFonts w:hint="default" w:ascii="Times New Roman" w:hAnsi="Times New Roman" w:cs="Times New Roman"/>
          <w:sz w:val="24"/>
          <w:szCs w:val="24"/>
        </w:rPr>
      </w:pPr>
      <w:r>
        <w:rPr>
          <w:rFonts w:hint="default" w:ascii="Times New Roman" w:hAnsi="Times New Roman" w:cs="Times New Roman"/>
          <w:sz w:val="24"/>
          <w:szCs w:val="24"/>
        </w:rPr>
        <w:t>min=t[i];</w:t>
      </w:r>
      <w:r>
        <w:rPr>
          <w:rFonts w:hint="default" w:ascii="Times New Roman" w:hAnsi="Times New Roman" w:cs="Times New Roman"/>
          <w:spacing w:val="-68"/>
          <w:sz w:val="24"/>
          <w:szCs w:val="24"/>
        </w:rPr>
        <w:t xml:space="preserve"> </w:t>
      </w:r>
      <w:r>
        <w:rPr>
          <w:rFonts w:hint="default" w:ascii="Times New Roman" w:hAnsi="Times New Roman" w:cs="Times New Roman"/>
          <w:sz w:val="24"/>
          <w:szCs w:val="24"/>
        </w:rPr>
        <w:t>index=i;</w:t>
      </w:r>
    </w:p>
    <w:p>
      <w:pPr>
        <w:spacing w:before="0" w:line="320" w:lineRule="exact"/>
        <w:ind w:left="200" w:right="0" w:firstLine="0"/>
        <w:jc w:val="left"/>
        <w:rPr>
          <w:rFonts w:hint="default" w:ascii="Times New Roman" w:hAnsi="Times New Roman" w:cs="Times New Roman"/>
          <w:sz w:val="24"/>
          <w:szCs w:val="24"/>
        </w:rPr>
      </w:pPr>
      <w:r>
        <w:rPr>
          <w:rFonts w:hint="default" w:ascii="Times New Roman" w:hAnsi="Times New Roman" w:cs="Times New Roman"/>
          <w:w w:val="100"/>
          <w:sz w:val="24"/>
          <w:szCs w:val="24"/>
        </w:rPr>
        <w:t>}</w:t>
      </w:r>
    </w:p>
    <w:p>
      <w:pPr>
        <w:spacing w:before="0" w:line="319" w:lineRule="exact"/>
        <w:ind w:left="200" w:right="0" w:firstLine="0"/>
        <w:jc w:val="left"/>
        <w:rPr>
          <w:rFonts w:hint="default" w:ascii="Times New Roman" w:hAnsi="Times New Roman" w:cs="Times New Roman"/>
          <w:sz w:val="24"/>
          <w:szCs w:val="24"/>
        </w:rPr>
      </w:pPr>
      <w:r>
        <w:rPr>
          <w:rFonts w:hint="default" w:ascii="Times New Roman" w:hAnsi="Times New Roman" w:cs="Times New Roman"/>
          <w:w w:val="100"/>
          <w:sz w:val="24"/>
          <w:szCs w:val="24"/>
        </w:rPr>
        <w:t>}</w:t>
      </w:r>
    </w:p>
    <w:p>
      <w:pPr>
        <w:spacing w:before="0" w:line="242" w:lineRule="auto"/>
        <w:ind w:left="200" w:right="6010" w:firstLine="0"/>
        <w:jc w:val="both"/>
        <w:rPr>
          <w:rFonts w:hint="default" w:ascii="Times New Roman" w:hAnsi="Times New Roman" w:cs="Times New Roman"/>
          <w:sz w:val="24"/>
          <w:szCs w:val="24"/>
        </w:rPr>
      </w:pPr>
      <w:r>
        <w:rPr>
          <w:rFonts w:hint="default" w:ascii="Times New Roman" w:hAnsi="Times New Roman" w:cs="Times New Roman"/>
          <w:sz w:val="24"/>
          <w:szCs w:val="24"/>
        </w:rPr>
        <w:t>printf("minimum</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cost</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%d",min);</w:t>
      </w:r>
      <w:r>
        <w:rPr>
          <w:rFonts w:hint="default" w:ascii="Times New Roman" w:hAnsi="Times New Roman" w:cs="Times New Roman"/>
          <w:spacing w:val="-68"/>
          <w:sz w:val="24"/>
          <w:szCs w:val="24"/>
        </w:rPr>
        <w:t xml:space="preserve"> </w:t>
      </w:r>
      <w:r>
        <w:rPr>
          <w:rFonts w:hint="default" w:ascii="Times New Roman" w:hAnsi="Times New Roman" w:cs="Times New Roman"/>
          <w:sz w:val="24"/>
          <w:szCs w:val="24"/>
        </w:rPr>
        <w:t>printf("\n minimum cost path ");</w:t>
      </w:r>
      <w:r>
        <w:rPr>
          <w:rFonts w:hint="default" w:ascii="Times New Roman" w:hAnsi="Times New Roman" w:cs="Times New Roman"/>
          <w:spacing w:val="-67"/>
          <w:sz w:val="24"/>
          <w:szCs w:val="24"/>
        </w:rPr>
        <w:t xml:space="preserve"> </w:t>
      </w:r>
      <w:r>
        <w:rPr>
          <w:rFonts w:hint="default" w:ascii="Times New Roman" w:hAnsi="Times New Roman" w:cs="Times New Roman"/>
          <w:sz w:val="24"/>
          <w:szCs w:val="24"/>
        </w:rPr>
        <w:t>for(i=1;i&lt;=5;i++)</w:t>
      </w:r>
    </w:p>
    <w:p>
      <w:pPr>
        <w:spacing w:before="0" w:line="312" w:lineRule="exact"/>
        <w:ind w:left="200" w:right="0" w:firstLine="0"/>
        <w:jc w:val="left"/>
        <w:rPr>
          <w:rFonts w:hint="default" w:ascii="Times New Roman" w:hAnsi="Times New Roman" w:cs="Times New Roman"/>
          <w:sz w:val="24"/>
          <w:szCs w:val="24"/>
        </w:rPr>
      </w:pPr>
      <w:r>
        <w:rPr>
          <w:rFonts w:hint="default" w:ascii="Times New Roman" w:hAnsi="Times New Roman" w:cs="Times New Roman"/>
          <w:w w:val="100"/>
          <w:sz w:val="24"/>
          <w:szCs w:val="24"/>
        </w:rPr>
        <w:t>{</w:t>
      </w:r>
    </w:p>
    <w:p>
      <w:pPr>
        <w:spacing w:before="0" w:line="242" w:lineRule="auto"/>
        <w:ind w:left="200" w:right="6132" w:firstLine="0"/>
        <w:jc w:val="left"/>
        <w:rPr>
          <w:rFonts w:hint="default" w:ascii="Times New Roman" w:hAnsi="Times New Roman" w:cs="Times New Roman"/>
          <w:sz w:val="24"/>
          <w:szCs w:val="24"/>
        </w:rPr>
      </w:pPr>
      <w:r>
        <w:rPr>
          <w:rFonts w:hint="default" w:ascii="Times New Roman" w:hAnsi="Times New Roman" w:cs="Times New Roman"/>
          <w:sz w:val="24"/>
          <w:szCs w:val="24"/>
        </w:rPr>
        <w:t>printf("--&gt; %d",path[index][i]);</w:t>
      </w:r>
      <w:r>
        <w:rPr>
          <w:rFonts w:hint="default" w:ascii="Times New Roman" w:hAnsi="Times New Roman" w:cs="Times New Roman"/>
          <w:spacing w:val="-67"/>
          <w:sz w:val="24"/>
          <w:szCs w:val="24"/>
        </w:rPr>
        <w:t xml:space="preserve"> </w:t>
      </w:r>
      <w:r>
        <w:rPr>
          <w:rFonts w:hint="default" w:ascii="Times New Roman" w:hAnsi="Times New Roman" w:cs="Times New Roman"/>
          <w:sz w:val="24"/>
          <w:szCs w:val="24"/>
        </w:rPr>
        <w:t>if(path[index][i]==ed)</w:t>
      </w:r>
    </w:p>
    <w:p>
      <w:pPr>
        <w:spacing w:before="0" w:line="317" w:lineRule="exact"/>
        <w:ind w:left="200" w:right="0" w:firstLine="0"/>
        <w:jc w:val="left"/>
        <w:rPr>
          <w:rFonts w:hint="default" w:ascii="Times New Roman" w:hAnsi="Times New Roman" w:cs="Times New Roman"/>
          <w:sz w:val="24"/>
          <w:szCs w:val="24"/>
        </w:rPr>
      </w:pPr>
      <w:r>
        <w:rPr>
          <w:rFonts w:hint="default" w:ascii="Times New Roman" w:hAnsi="Times New Roman" w:cs="Times New Roman"/>
          <w:sz w:val="24"/>
          <w:szCs w:val="24"/>
        </w:rPr>
        <w:t>break;</w:t>
      </w:r>
    </w:p>
    <w:p>
      <w:pPr>
        <w:spacing w:before="0" w:line="319" w:lineRule="exact"/>
        <w:ind w:left="200" w:right="0" w:firstLine="0"/>
        <w:jc w:val="left"/>
        <w:rPr>
          <w:rFonts w:hint="default" w:ascii="Times New Roman" w:hAnsi="Times New Roman" w:cs="Times New Roman"/>
          <w:sz w:val="24"/>
          <w:szCs w:val="24"/>
        </w:rPr>
      </w:pPr>
      <w:r>
        <w:rPr>
          <w:rFonts w:hint="default" w:ascii="Times New Roman" w:hAnsi="Times New Roman" w:cs="Times New Roman"/>
          <w:w w:val="100"/>
          <w:sz w:val="24"/>
          <w:szCs w:val="24"/>
        </w:rPr>
        <w:t>}</w:t>
      </w:r>
    </w:p>
    <w:p>
      <w:pPr>
        <w:spacing w:before="1"/>
        <w:ind w:left="200" w:right="0" w:firstLine="0"/>
        <w:jc w:val="left"/>
        <w:rPr>
          <w:rFonts w:hint="default" w:ascii="Times New Roman" w:hAnsi="Times New Roman" w:cs="Times New Roman"/>
          <w:sz w:val="24"/>
          <w:szCs w:val="24"/>
        </w:rPr>
      </w:pPr>
      <w:r>
        <w:rPr>
          <w:rFonts w:hint="default" w:ascii="Times New Roman" w:hAnsi="Times New Roman" w:cs="Times New Roman"/>
          <w:sz w:val="24"/>
          <w:szCs w:val="24"/>
        </w:rPr>
        <w:t>getch();</w:t>
      </w:r>
    </w:p>
    <w:p>
      <w:pPr>
        <w:spacing w:before="3"/>
        <w:ind w:left="200" w:right="0" w:firstLine="0"/>
        <w:jc w:val="left"/>
        <w:rPr>
          <w:rFonts w:hint="default" w:ascii="Times New Roman" w:hAnsi="Times New Roman" w:cs="Times New Roman"/>
          <w:sz w:val="24"/>
          <w:szCs w:val="24"/>
        </w:rPr>
      </w:pPr>
      <w:r>
        <w:rPr>
          <w:rFonts w:hint="default" w:ascii="Times New Roman" w:hAnsi="Times New Roman" w:cs="Times New Roman"/>
          <w:w w:val="100"/>
          <w:sz w:val="24"/>
          <w:szCs w:val="24"/>
        </w:rPr>
        <w:t>}</w:t>
      </w:r>
    </w:p>
    <w:p>
      <w:pPr>
        <w:spacing w:after="0"/>
        <w:jc w:val="left"/>
        <w:rPr>
          <w:rFonts w:hint="default" w:ascii="Times New Roman" w:hAnsi="Times New Roman" w:cs="Times New Roman"/>
          <w:sz w:val="24"/>
          <w:szCs w:val="24"/>
        </w:rPr>
        <w:sectPr>
          <w:pgSz w:w="12240" w:h="15840"/>
          <w:pgMar w:top="1340" w:right="1120" w:bottom="1200" w:left="1240" w:header="732" w:footer="994" w:gutter="0"/>
          <w:pgBorders>
            <w:top w:val="thinThickSmallGap" w:color="auto" w:sz="24" w:space="1"/>
            <w:left w:val="thinThickSmallGap" w:color="auto" w:sz="24" w:space="4"/>
            <w:bottom w:val="thinThickSmallGap" w:color="auto" w:sz="24" w:space="1"/>
            <w:right w:val="thinThickSmallGap" w:color="auto" w:sz="24" w:space="4"/>
          </w:pgBorders>
          <w:cols w:space="720" w:num="1"/>
        </w:sectPr>
      </w:pPr>
    </w:p>
    <w:p>
      <w:pPr>
        <w:spacing w:before="223" w:after="3"/>
        <w:ind w:left="200" w:right="0" w:firstLine="0"/>
        <w:jc w:val="left"/>
        <w:rPr>
          <w:rFonts w:hint="default" w:ascii="Times New Roman" w:hAnsi="Times New Roman" w:cs="Times New Roman"/>
          <w:b/>
          <w:bCs/>
          <w:sz w:val="24"/>
          <w:szCs w:val="24"/>
          <w:u w:val="single"/>
        </w:rPr>
      </w:pPr>
      <w:r>
        <w:rPr>
          <w:rFonts w:hint="default" w:ascii="Times New Roman" w:hAnsi="Times New Roman" w:cs="Times New Roman"/>
          <w:b/>
          <w:bCs/>
          <w:sz w:val="24"/>
          <w:szCs w:val="24"/>
          <w:u w:val="single"/>
        </w:rPr>
        <w:t>Output:</w:t>
      </w:r>
    </w:p>
    <w:p>
      <w:pPr>
        <w:spacing w:before="223" w:after="3"/>
        <w:ind w:left="200" w:right="0" w:firstLine="0"/>
        <w:jc w:val="left"/>
        <w:rPr>
          <w:rFonts w:hint="default" w:ascii="Times New Roman" w:hAnsi="Times New Roman" w:cs="Times New Roman"/>
          <w:sz w:val="24"/>
          <w:szCs w:val="24"/>
        </w:rPr>
      </w:pPr>
    </w:p>
    <w:p>
      <w:pPr>
        <w:pStyle w:val="8"/>
        <w:spacing w:before="0"/>
        <w:ind w:left="23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4439285" cy="4304030"/>
            <wp:effectExtent l="0" t="0" r="18415" b="1270"/>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jpeg"/>
                    <pic:cNvPicPr>
                      <a:picLocks noChangeAspect="1"/>
                    </pic:cNvPicPr>
                  </pic:nvPicPr>
                  <pic:blipFill>
                    <a:blip r:embed="rId19" cstate="print"/>
                    <a:stretch>
                      <a:fillRect/>
                    </a:stretch>
                  </pic:blipFill>
                  <pic:spPr>
                    <a:xfrm>
                      <a:off x="0" y="0"/>
                      <a:ext cx="4439285" cy="4304030"/>
                    </a:xfrm>
                    <a:prstGeom prst="rect">
                      <a:avLst/>
                    </a:prstGeom>
                  </pic:spPr>
                </pic:pic>
              </a:graphicData>
            </a:graphic>
          </wp:inline>
        </w:drawing>
      </w:r>
    </w:p>
    <w:p>
      <w:pPr>
        <w:pStyle w:val="8"/>
        <w:spacing w:before="0"/>
        <w:ind w:left="0"/>
        <w:rPr>
          <w:rFonts w:hint="default" w:ascii="Times New Roman" w:hAnsi="Times New Roman" w:cs="Times New Roman"/>
          <w:sz w:val="24"/>
          <w:szCs w:val="24"/>
        </w:rPr>
      </w:pPr>
    </w:p>
    <w:p>
      <w:pPr>
        <w:pStyle w:val="3"/>
        <w:spacing w:before="181"/>
        <w:ind w:left="200" w:leftChars="0" w:firstLine="401" w:firstLineChars="159"/>
        <w:rPr>
          <w:rFonts w:hint="default" w:ascii="Times New Roman" w:hAnsi="Times New Roman" w:cs="Times New Roman"/>
          <w:sz w:val="24"/>
          <w:szCs w:val="24"/>
        </w:rPr>
      </w:pPr>
      <w:r>
        <w:rPr>
          <w:rFonts w:hint="default" w:ascii="Times New Roman" w:hAnsi="Times New Roman" w:cs="Times New Roman"/>
          <w:w w:val="105"/>
          <w:sz w:val="24"/>
          <w:szCs w:val="24"/>
        </w:rPr>
        <w:t>Viva</w:t>
      </w:r>
      <w:r>
        <w:rPr>
          <w:rFonts w:hint="default" w:ascii="Times New Roman" w:hAnsi="Times New Roman" w:cs="Times New Roman"/>
          <w:spacing w:val="-13"/>
          <w:w w:val="105"/>
          <w:sz w:val="24"/>
          <w:szCs w:val="24"/>
        </w:rPr>
        <w:t xml:space="preserve"> </w:t>
      </w:r>
      <w:r>
        <w:rPr>
          <w:rFonts w:hint="default" w:ascii="Times New Roman" w:hAnsi="Times New Roman" w:cs="Times New Roman"/>
          <w:w w:val="105"/>
          <w:sz w:val="24"/>
          <w:szCs w:val="24"/>
        </w:rPr>
        <w:t>questions:</w:t>
      </w:r>
    </w:p>
    <w:p>
      <w:pPr>
        <w:pStyle w:val="8"/>
        <w:spacing w:before="6"/>
        <w:ind w:left="0"/>
        <w:rPr>
          <w:rFonts w:hint="default" w:ascii="Times New Roman" w:hAnsi="Times New Roman" w:cs="Times New Roman"/>
          <w:b/>
          <w:sz w:val="24"/>
          <w:szCs w:val="24"/>
        </w:rPr>
      </w:pPr>
    </w:p>
    <w:p>
      <w:pPr>
        <w:pStyle w:val="18"/>
        <w:numPr>
          <w:ilvl w:val="0"/>
          <w:numId w:val="21"/>
        </w:numPr>
        <w:tabs>
          <w:tab w:val="left" w:pos="922"/>
        </w:tabs>
        <w:spacing w:before="0" w:after="0" w:line="240" w:lineRule="auto"/>
        <w:ind w:left="921" w:right="0" w:hanging="362"/>
        <w:jc w:val="left"/>
        <w:rPr>
          <w:rFonts w:hint="default" w:ascii="Times New Roman" w:hAnsi="Times New Roman" w:cs="Times New Roman"/>
          <w:sz w:val="24"/>
          <w:szCs w:val="24"/>
        </w:rPr>
      </w:pPr>
      <w:r>
        <w:rPr>
          <w:rFonts w:hint="default" w:ascii="Times New Roman" w:hAnsi="Times New Roman" w:cs="Times New Roman"/>
          <w:sz w:val="24"/>
          <w:szCs w:val="24"/>
        </w:rPr>
        <w:t>Define</w:t>
      </w:r>
      <w:r>
        <w:rPr>
          <w:rFonts w:hint="default" w:ascii="Times New Roman" w:hAnsi="Times New Roman" w:cs="Times New Roman"/>
          <w:spacing w:val="21"/>
          <w:sz w:val="24"/>
          <w:szCs w:val="24"/>
        </w:rPr>
        <w:t xml:space="preserve"> </w:t>
      </w:r>
      <w:r>
        <w:rPr>
          <w:rFonts w:hint="default" w:ascii="Times New Roman" w:hAnsi="Times New Roman" w:cs="Times New Roman"/>
          <w:sz w:val="24"/>
          <w:szCs w:val="24"/>
        </w:rPr>
        <w:t>Dijkstra’s</w:t>
      </w:r>
      <w:r>
        <w:rPr>
          <w:rFonts w:hint="default" w:ascii="Times New Roman" w:hAnsi="Times New Roman" w:cs="Times New Roman"/>
          <w:spacing w:val="28"/>
          <w:sz w:val="24"/>
          <w:szCs w:val="24"/>
        </w:rPr>
        <w:t xml:space="preserve"> </w:t>
      </w:r>
      <w:r>
        <w:rPr>
          <w:rFonts w:hint="default" w:ascii="Times New Roman" w:hAnsi="Times New Roman" w:cs="Times New Roman"/>
          <w:sz w:val="24"/>
          <w:szCs w:val="24"/>
        </w:rPr>
        <w:t>algorithm?</w:t>
      </w:r>
    </w:p>
    <w:p>
      <w:pPr>
        <w:pStyle w:val="18"/>
        <w:numPr>
          <w:ilvl w:val="0"/>
          <w:numId w:val="21"/>
        </w:numPr>
        <w:tabs>
          <w:tab w:val="left" w:pos="922"/>
        </w:tabs>
        <w:spacing w:before="52" w:after="0" w:line="240" w:lineRule="auto"/>
        <w:ind w:left="921" w:right="0" w:hanging="362"/>
        <w:jc w:val="left"/>
        <w:rPr>
          <w:rFonts w:hint="default" w:ascii="Times New Roman" w:hAnsi="Times New Roman" w:cs="Times New Roman"/>
          <w:sz w:val="24"/>
          <w:szCs w:val="24"/>
        </w:rPr>
      </w:pPr>
      <w:r>
        <w:rPr>
          <w:rFonts w:hint="default" w:ascii="Times New Roman" w:hAnsi="Times New Roman" w:cs="Times New Roman"/>
          <w:w w:val="105"/>
          <w:sz w:val="24"/>
          <w:szCs w:val="24"/>
        </w:rPr>
        <w:t>What</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is</w:t>
      </w:r>
      <w:r>
        <w:rPr>
          <w:rFonts w:hint="default" w:ascii="Times New Roman" w:hAnsi="Times New Roman" w:cs="Times New Roman"/>
          <w:spacing w:val="-10"/>
          <w:w w:val="105"/>
          <w:sz w:val="24"/>
          <w:szCs w:val="24"/>
        </w:rPr>
        <w:t xml:space="preserve"> </w:t>
      </w:r>
      <w:r>
        <w:rPr>
          <w:rFonts w:hint="default" w:ascii="Times New Roman" w:hAnsi="Times New Roman" w:cs="Times New Roman"/>
          <w:w w:val="105"/>
          <w:sz w:val="24"/>
          <w:szCs w:val="24"/>
        </w:rPr>
        <w:t>the</w:t>
      </w:r>
      <w:r>
        <w:rPr>
          <w:rFonts w:hint="default" w:ascii="Times New Roman" w:hAnsi="Times New Roman" w:cs="Times New Roman"/>
          <w:spacing w:val="-10"/>
          <w:w w:val="105"/>
          <w:sz w:val="24"/>
          <w:szCs w:val="24"/>
        </w:rPr>
        <w:t xml:space="preserve"> </w:t>
      </w:r>
      <w:r>
        <w:rPr>
          <w:rFonts w:hint="default" w:ascii="Times New Roman" w:hAnsi="Times New Roman" w:cs="Times New Roman"/>
          <w:w w:val="105"/>
          <w:sz w:val="24"/>
          <w:szCs w:val="24"/>
        </w:rPr>
        <w:t>use</w:t>
      </w:r>
      <w:r>
        <w:rPr>
          <w:rFonts w:hint="default" w:ascii="Times New Roman" w:hAnsi="Times New Roman" w:cs="Times New Roman"/>
          <w:spacing w:val="-2"/>
          <w:w w:val="105"/>
          <w:sz w:val="24"/>
          <w:szCs w:val="24"/>
        </w:rPr>
        <w:t xml:space="preserve"> </w:t>
      </w:r>
      <w:r>
        <w:rPr>
          <w:rFonts w:hint="default" w:ascii="Times New Roman" w:hAnsi="Times New Roman" w:cs="Times New Roman"/>
          <w:w w:val="105"/>
          <w:sz w:val="24"/>
          <w:szCs w:val="24"/>
        </w:rPr>
        <w:t>of</w:t>
      </w:r>
      <w:r>
        <w:rPr>
          <w:rFonts w:hint="default" w:ascii="Times New Roman" w:hAnsi="Times New Roman" w:cs="Times New Roman"/>
          <w:spacing w:val="44"/>
          <w:w w:val="105"/>
          <w:sz w:val="24"/>
          <w:szCs w:val="24"/>
        </w:rPr>
        <w:t xml:space="preserve"> </w:t>
      </w:r>
      <w:r>
        <w:rPr>
          <w:rFonts w:hint="default" w:ascii="Times New Roman" w:hAnsi="Times New Roman" w:cs="Times New Roman"/>
          <w:w w:val="105"/>
          <w:sz w:val="24"/>
          <w:szCs w:val="24"/>
        </w:rPr>
        <w:t>Dijkstra’s</w:t>
      </w:r>
      <w:r>
        <w:rPr>
          <w:rFonts w:hint="default" w:ascii="Times New Roman" w:hAnsi="Times New Roman" w:cs="Times New Roman"/>
          <w:spacing w:val="-11"/>
          <w:w w:val="105"/>
          <w:sz w:val="24"/>
          <w:szCs w:val="24"/>
        </w:rPr>
        <w:t xml:space="preserve"> </w:t>
      </w:r>
      <w:r>
        <w:rPr>
          <w:rFonts w:hint="default" w:ascii="Times New Roman" w:hAnsi="Times New Roman" w:cs="Times New Roman"/>
          <w:w w:val="105"/>
          <w:sz w:val="24"/>
          <w:szCs w:val="24"/>
        </w:rPr>
        <w:t>algorithm?</w:t>
      </w:r>
    </w:p>
    <w:p>
      <w:pPr>
        <w:pStyle w:val="18"/>
        <w:numPr>
          <w:ilvl w:val="0"/>
          <w:numId w:val="21"/>
        </w:numPr>
        <w:tabs>
          <w:tab w:val="left" w:pos="922"/>
        </w:tabs>
        <w:spacing w:before="53" w:after="0" w:line="240" w:lineRule="auto"/>
        <w:ind w:left="921" w:right="0" w:hanging="362"/>
        <w:jc w:val="left"/>
        <w:rPr>
          <w:rFonts w:hint="default" w:ascii="Times New Roman" w:hAnsi="Times New Roman" w:cs="Times New Roman"/>
          <w:sz w:val="24"/>
          <w:szCs w:val="24"/>
        </w:rPr>
      </w:pPr>
      <w:r>
        <w:rPr>
          <w:rFonts w:hint="default" w:ascii="Times New Roman" w:hAnsi="Times New Roman" w:cs="Times New Roman"/>
          <w:w w:val="105"/>
          <w:sz w:val="24"/>
          <w:szCs w:val="24"/>
        </w:rPr>
        <w:t>What</w:t>
      </w:r>
      <w:r>
        <w:rPr>
          <w:rFonts w:hint="default" w:ascii="Times New Roman" w:hAnsi="Times New Roman" w:cs="Times New Roman"/>
          <w:spacing w:val="-7"/>
          <w:w w:val="105"/>
          <w:sz w:val="24"/>
          <w:szCs w:val="24"/>
        </w:rPr>
        <w:t xml:space="preserve"> </w:t>
      </w:r>
      <w:r>
        <w:rPr>
          <w:rFonts w:hint="default" w:ascii="Times New Roman" w:hAnsi="Times New Roman" w:cs="Times New Roman"/>
          <w:w w:val="105"/>
          <w:sz w:val="24"/>
          <w:szCs w:val="24"/>
        </w:rPr>
        <w:t>is</w:t>
      </w:r>
      <w:r>
        <w:rPr>
          <w:rFonts w:hint="default" w:ascii="Times New Roman" w:hAnsi="Times New Roman" w:cs="Times New Roman"/>
          <w:spacing w:val="-9"/>
          <w:w w:val="105"/>
          <w:sz w:val="24"/>
          <w:szCs w:val="24"/>
        </w:rPr>
        <w:t xml:space="preserve"> </w:t>
      </w:r>
      <w:r>
        <w:rPr>
          <w:rFonts w:hint="default" w:ascii="Times New Roman" w:hAnsi="Times New Roman" w:cs="Times New Roman"/>
          <w:w w:val="105"/>
          <w:sz w:val="24"/>
          <w:szCs w:val="24"/>
        </w:rPr>
        <w:t>path?</w:t>
      </w:r>
    </w:p>
    <w:p>
      <w:pPr>
        <w:pStyle w:val="18"/>
        <w:numPr>
          <w:ilvl w:val="0"/>
          <w:numId w:val="21"/>
        </w:numPr>
        <w:tabs>
          <w:tab w:val="left" w:pos="922"/>
        </w:tabs>
        <w:spacing w:before="53" w:after="0" w:line="240" w:lineRule="auto"/>
        <w:ind w:left="921" w:right="0" w:hanging="362"/>
        <w:jc w:val="left"/>
        <w:rPr>
          <w:rFonts w:hint="default" w:ascii="Times New Roman" w:hAnsi="Times New Roman" w:cs="Times New Roman"/>
          <w:sz w:val="24"/>
          <w:szCs w:val="24"/>
        </w:rPr>
      </w:pPr>
      <w:r>
        <w:rPr>
          <w:rFonts w:hint="default" w:ascii="Times New Roman" w:hAnsi="Times New Roman" w:cs="Times New Roman"/>
          <w:w w:val="105"/>
          <w:sz w:val="24"/>
          <w:szCs w:val="24"/>
        </w:rPr>
        <w:t>What</w:t>
      </w:r>
      <w:r>
        <w:rPr>
          <w:rFonts w:hint="default" w:ascii="Times New Roman" w:hAnsi="Times New Roman" w:cs="Times New Roman"/>
          <w:spacing w:val="-7"/>
          <w:w w:val="105"/>
          <w:sz w:val="24"/>
          <w:szCs w:val="24"/>
        </w:rPr>
        <w:t xml:space="preserve"> </w:t>
      </w:r>
      <w:r>
        <w:rPr>
          <w:rFonts w:hint="default" w:ascii="Times New Roman" w:hAnsi="Times New Roman" w:cs="Times New Roman"/>
          <w:w w:val="105"/>
          <w:sz w:val="24"/>
          <w:szCs w:val="24"/>
        </w:rPr>
        <w:t>is</w:t>
      </w:r>
      <w:r>
        <w:rPr>
          <w:rFonts w:hint="default" w:ascii="Times New Roman" w:hAnsi="Times New Roman" w:cs="Times New Roman"/>
          <w:spacing w:val="-10"/>
          <w:w w:val="105"/>
          <w:sz w:val="24"/>
          <w:szCs w:val="24"/>
        </w:rPr>
        <w:t xml:space="preserve"> </w:t>
      </w:r>
      <w:r>
        <w:rPr>
          <w:rFonts w:hint="default" w:ascii="Times New Roman" w:hAnsi="Times New Roman" w:cs="Times New Roman"/>
          <w:w w:val="105"/>
          <w:sz w:val="24"/>
          <w:szCs w:val="24"/>
        </w:rPr>
        <w:t>minimum</w:t>
      </w:r>
      <w:r>
        <w:rPr>
          <w:rFonts w:hint="default" w:ascii="Times New Roman" w:hAnsi="Times New Roman" w:cs="Times New Roman"/>
          <w:spacing w:val="-9"/>
          <w:w w:val="105"/>
          <w:sz w:val="24"/>
          <w:szCs w:val="24"/>
        </w:rPr>
        <w:t xml:space="preserve"> </w:t>
      </w:r>
      <w:r>
        <w:rPr>
          <w:rFonts w:hint="default" w:ascii="Times New Roman" w:hAnsi="Times New Roman" w:cs="Times New Roman"/>
          <w:w w:val="105"/>
          <w:sz w:val="24"/>
          <w:szCs w:val="24"/>
        </w:rPr>
        <w:t>cost</w:t>
      </w:r>
      <w:r>
        <w:rPr>
          <w:rFonts w:hint="default" w:ascii="Times New Roman" w:hAnsi="Times New Roman" w:cs="Times New Roman"/>
          <w:spacing w:val="-6"/>
          <w:w w:val="105"/>
          <w:sz w:val="24"/>
          <w:szCs w:val="24"/>
        </w:rPr>
        <w:t xml:space="preserve"> </w:t>
      </w:r>
      <w:r>
        <w:rPr>
          <w:rFonts w:hint="default" w:ascii="Times New Roman" w:hAnsi="Times New Roman" w:cs="Times New Roman"/>
          <w:w w:val="105"/>
          <w:sz w:val="24"/>
          <w:szCs w:val="24"/>
        </w:rPr>
        <w:t>path?</w:t>
      </w:r>
    </w:p>
    <w:p>
      <w:pPr>
        <w:pStyle w:val="18"/>
        <w:numPr>
          <w:ilvl w:val="0"/>
          <w:numId w:val="21"/>
        </w:numPr>
        <w:tabs>
          <w:tab w:val="left" w:pos="922"/>
        </w:tabs>
        <w:spacing w:before="52" w:after="0" w:line="240" w:lineRule="auto"/>
        <w:ind w:left="921" w:right="0" w:hanging="362"/>
        <w:jc w:val="left"/>
        <w:rPr>
          <w:rFonts w:hint="default" w:ascii="Times New Roman" w:hAnsi="Times New Roman" w:cs="Times New Roman"/>
          <w:sz w:val="24"/>
          <w:szCs w:val="24"/>
        </w:rPr>
      </w:pPr>
      <w:r>
        <w:rPr>
          <w:rFonts w:hint="default" w:ascii="Times New Roman" w:hAnsi="Times New Roman" w:cs="Times New Roman"/>
          <w:w w:val="105"/>
          <w:sz w:val="24"/>
          <w:szCs w:val="24"/>
        </w:rPr>
        <w:t>How</w:t>
      </w:r>
      <w:r>
        <w:rPr>
          <w:rFonts w:hint="default" w:ascii="Times New Roman" w:hAnsi="Times New Roman" w:cs="Times New Roman"/>
          <w:spacing w:val="-14"/>
          <w:w w:val="105"/>
          <w:sz w:val="24"/>
          <w:szCs w:val="24"/>
        </w:rPr>
        <w:t xml:space="preserve"> </w:t>
      </w:r>
      <w:r>
        <w:rPr>
          <w:rFonts w:hint="default" w:ascii="Times New Roman" w:hAnsi="Times New Roman" w:cs="Times New Roman"/>
          <w:w w:val="105"/>
          <w:sz w:val="24"/>
          <w:szCs w:val="24"/>
        </w:rPr>
        <w:t>to</w:t>
      </w:r>
      <w:r>
        <w:rPr>
          <w:rFonts w:hint="default" w:ascii="Times New Roman" w:hAnsi="Times New Roman" w:cs="Times New Roman"/>
          <w:spacing w:val="-6"/>
          <w:w w:val="105"/>
          <w:sz w:val="24"/>
          <w:szCs w:val="24"/>
        </w:rPr>
        <w:t xml:space="preserve"> </w:t>
      </w:r>
      <w:r>
        <w:rPr>
          <w:rFonts w:hint="default" w:ascii="Times New Roman" w:hAnsi="Times New Roman" w:cs="Times New Roman"/>
          <w:w w:val="105"/>
          <w:sz w:val="24"/>
          <w:szCs w:val="24"/>
        </w:rPr>
        <w:t>find</w:t>
      </w:r>
      <w:r>
        <w:rPr>
          <w:rFonts w:hint="default" w:ascii="Times New Roman" w:hAnsi="Times New Roman" w:cs="Times New Roman"/>
          <w:spacing w:val="-6"/>
          <w:w w:val="105"/>
          <w:sz w:val="24"/>
          <w:szCs w:val="24"/>
        </w:rPr>
        <w:t xml:space="preserve"> </w:t>
      </w:r>
      <w:r>
        <w:rPr>
          <w:rFonts w:hint="default" w:ascii="Times New Roman" w:hAnsi="Times New Roman" w:cs="Times New Roman"/>
          <w:w w:val="105"/>
          <w:sz w:val="24"/>
          <w:szCs w:val="24"/>
        </w:rPr>
        <w:t>shortest</w:t>
      </w:r>
      <w:r>
        <w:rPr>
          <w:rFonts w:hint="default" w:ascii="Times New Roman" w:hAnsi="Times New Roman" w:cs="Times New Roman"/>
          <w:spacing w:val="-3"/>
          <w:w w:val="105"/>
          <w:sz w:val="24"/>
          <w:szCs w:val="24"/>
        </w:rPr>
        <w:t xml:space="preserve"> </w:t>
      </w:r>
      <w:r>
        <w:rPr>
          <w:rFonts w:hint="default" w:ascii="Times New Roman" w:hAnsi="Times New Roman" w:cs="Times New Roman"/>
          <w:w w:val="105"/>
          <w:sz w:val="24"/>
          <w:szCs w:val="24"/>
        </w:rPr>
        <w:t>path</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using</w:t>
      </w:r>
      <w:r>
        <w:rPr>
          <w:rFonts w:hint="default" w:ascii="Times New Roman" w:hAnsi="Times New Roman" w:cs="Times New Roman"/>
          <w:spacing w:val="-6"/>
          <w:w w:val="105"/>
          <w:sz w:val="24"/>
          <w:szCs w:val="24"/>
        </w:rPr>
        <w:t xml:space="preserve"> </w:t>
      </w:r>
      <w:r>
        <w:rPr>
          <w:rFonts w:hint="default" w:ascii="Times New Roman" w:hAnsi="Times New Roman" w:cs="Times New Roman"/>
          <w:w w:val="105"/>
          <w:sz w:val="24"/>
          <w:szCs w:val="24"/>
        </w:rPr>
        <w:t>Dijkstra’s</w:t>
      </w:r>
      <w:r>
        <w:rPr>
          <w:rFonts w:hint="default" w:ascii="Times New Roman" w:hAnsi="Times New Roman" w:cs="Times New Roman"/>
          <w:spacing w:val="-14"/>
          <w:w w:val="105"/>
          <w:sz w:val="24"/>
          <w:szCs w:val="24"/>
        </w:rPr>
        <w:t xml:space="preserve"> </w:t>
      </w:r>
      <w:r>
        <w:rPr>
          <w:rFonts w:hint="default" w:ascii="Times New Roman" w:hAnsi="Times New Roman" w:cs="Times New Roman"/>
          <w:w w:val="105"/>
          <w:sz w:val="24"/>
          <w:szCs w:val="24"/>
        </w:rPr>
        <w:t>algorithm?</w:t>
      </w:r>
    </w:p>
    <w:p>
      <w:pPr>
        <w:spacing w:after="0" w:line="240" w:lineRule="auto"/>
        <w:jc w:val="left"/>
        <w:rPr>
          <w:rFonts w:hint="default" w:ascii="Times New Roman" w:hAnsi="Times New Roman" w:cs="Times New Roman"/>
          <w:sz w:val="24"/>
          <w:szCs w:val="24"/>
        </w:rPr>
        <w:sectPr>
          <w:pgSz w:w="12240" w:h="15840"/>
          <w:pgMar w:top="1340" w:right="1120" w:bottom="1200" w:left="1240" w:header="732" w:footer="994" w:gutter="0"/>
          <w:pgBorders>
            <w:top w:val="thinThickSmallGap" w:color="auto" w:sz="24" w:space="1"/>
            <w:left w:val="thinThickSmallGap" w:color="auto" w:sz="24" w:space="4"/>
            <w:bottom w:val="thinThickSmallGap" w:color="auto" w:sz="24" w:space="1"/>
            <w:right w:val="thinThickSmallGap" w:color="auto" w:sz="24" w:space="4"/>
          </w:pgBorders>
          <w:cols w:space="720" w:num="1"/>
        </w:sectPr>
      </w:pPr>
    </w:p>
    <w:p>
      <w:pPr>
        <w:pStyle w:val="2"/>
        <w:rPr>
          <w:rFonts w:hint="default" w:ascii="Times New Roman" w:hAnsi="Times New Roman" w:cs="Times New Roman"/>
          <w:sz w:val="28"/>
          <w:szCs w:val="28"/>
          <w:lang w:val="en-IN"/>
        </w:rPr>
      </w:pPr>
      <w:r>
        <w:rPr>
          <w:rFonts w:hint="default" w:ascii="Times New Roman" w:hAnsi="Times New Roman" w:cs="Times New Roman"/>
          <w:spacing w:val="-6"/>
          <w:sz w:val="28"/>
          <w:szCs w:val="28"/>
        </w:rPr>
        <w:t>EXPERIMENT</w:t>
      </w:r>
      <w:r>
        <w:rPr>
          <w:rFonts w:hint="default" w:ascii="Times New Roman" w:hAnsi="Times New Roman" w:cs="Times New Roman"/>
          <w:spacing w:val="-28"/>
          <w:sz w:val="28"/>
          <w:szCs w:val="28"/>
        </w:rPr>
        <w:t xml:space="preserve"> </w:t>
      </w:r>
      <w:r>
        <w:rPr>
          <w:rFonts w:hint="default" w:ascii="Times New Roman" w:hAnsi="Times New Roman" w:cs="Times New Roman"/>
          <w:spacing w:val="-5"/>
          <w:sz w:val="28"/>
          <w:szCs w:val="28"/>
        </w:rPr>
        <w:t>NO:</w:t>
      </w:r>
      <w:r>
        <w:rPr>
          <w:rFonts w:hint="default" w:ascii="Times New Roman" w:hAnsi="Times New Roman" w:cs="Times New Roman"/>
          <w:spacing w:val="-23"/>
          <w:sz w:val="28"/>
          <w:szCs w:val="28"/>
        </w:rPr>
        <w:t xml:space="preserve"> </w:t>
      </w:r>
      <w:r>
        <w:rPr>
          <w:rFonts w:hint="default" w:ascii="Times New Roman" w:hAnsi="Times New Roman" w:cs="Times New Roman"/>
          <w:spacing w:val="-5"/>
          <w:sz w:val="28"/>
          <w:szCs w:val="28"/>
          <w:lang w:val="en-IN"/>
        </w:rPr>
        <w:t>11</w:t>
      </w:r>
    </w:p>
    <w:p>
      <w:pPr>
        <w:spacing w:before="6"/>
        <w:ind w:left="200" w:right="0" w:firstLine="0"/>
        <w:jc w:val="left"/>
        <w:rPr>
          <w:rFonts w:hint="default" w:ascii="Times New Roman" w:hAnsi="Times New Roman" w:cs="Times New Roman"/>
          <w:b/>
          <w:w w:val="105"/>
          <w:sz w:val="24"/>
          <w:szCs w:val="24"/>
        </w:rPr>
      </w:pPr>
    </w:p>
    <w:p>
      <w:pPr>
        <w:spacing w:before="6"/>
        <w:ind w:left="200" w:right="0" w:firstLine="0"/>
        <w:jc w:val="left"/>
        <w:rPr>
          <w:rFonts w:hint="default" w:ascii="Times New Roman" w:hAnsi="Times New Roman" w:cs="Times New Roman"/>
          <w:sz w:val="24"/>
          <w:szCs w:val="24"/>
        </w:rPr>
      </w:pPr>
      <w:r>
        <w:rPr>
          <w:rFonts w:hint="default" w:ascii="Times New Roman" w:hAnsi="Times New Roman" w:cs="Times New Roman"/>
          <w:b/>
          <w:w w:val="105"/>
          <w:sz w:val="24"/>
          <w:szCs w:val="24"/>
        </w:rPr>
        <w:t>NAME</w:t>
      </w:r>
      <w:r>
        <w:rPr>
          <w:rFonts w:hint="default" w:ascii="Times New Roman" w:hAnsi="Times New Roman" w:cs="Times New Roman"/>
          <w:b/>
          <w:spacing w:val="-14"/>
          <w:w w:val="105"/>
          <w:sz w:val="24"/>
          <w:szCs w:val="24"/>
        </w:rPr>
        <w:t xml:space="preserve"> </w:t>
      </w:r>
      <w:r>
        <w:rPr>
          <w:rFonts w:hint="default" w:ascii="Times New Roman" w:hAnsi="Times New Roman" w:cs="Times New Roman"/>
          <w:b/>
          <w:w w:val="105"/>
          <w:sz w:val="24"/>
          <w:szCs w:val="24"/>
        </w:rPr>
        <w:t>OF</w:t>
      </w:r>
      <w:r>
        <w:rPr>
          <w:rFonts w:hint="default" w:ascii="Times New Roman" w:hAnsi="Times New Roman" w:cs="Times New Roman"/>
          <w:b/>
          <w:spacing w:val="-10"/>
          <w:w w:val="105"/>
          <w:sz w:val="24"/>
          <w:szCs w:val="24"/>
        </w:rPr>
        <w:t xml:space="preserve"> </w:t>
      </w:r>
      <w:r>
        <w:rPr>
          <w:rFonts w:hint="default" w:ascii="Times New Roman" w:hAnsi="Times New Roman" w:cs="Times New Roman"/>
          <w:b/>
          <w:w w:val="105"/>
          <w:sz w:val="24"/>
          <w:szCs w:val="24"/>
        </w:rPr>
        <w:t>THE</w:t>
      </w:r>
      <w:r>
        <w:rPr>
          <w:rFonts w:hint="default" w:ascii="Times New Roman" w:hAnsi="Times New Roman" w:cs="Times New Roman"/>
          <w:b/>
          <w:spacing w:val="-9"/>
          <w:w w:val="105"/>
          <w:sz w:val="24"/>
          <w:szCs w:val="24"/>
        </w:rPr>
        <w:t xml:space="preserve"> </w:t>
      </w:r>
      <w:r>
        <w:rPr>
          <w:rFonts w:hint="default" w:ascii="Times New Roman" w:hAnsi="Times New Roman" w:cs="Times New Roman"/>
          <w:b/>
          <w:w w:val="105"/>
          <w:sz w:val="24"/>
          <w:szCs w:val="24"/>
        </w:rPr>
        <w:t>EXPERIMENT:</w:t>
      </w:r>
      <w:r>
        <w:rPr>
          <w:rFonts w:hint="default" w:ascii="Times New Roman" w:hAnsi="Times New Roman" w:cs="Times New Roman"/>
          <w:b/>
          <w:spacing w:val="-5"/>
          <w:w w:val="105"/>
          <w:sz w:val="24"/>
          <w:szCs w:val="24"/>
        </w:rPr>
        <w:t xml:space="preserve"> </w:t>
      </w:r>
      <w:r>
        <w:rPr>
          <w:rFonts w:hint="default" w:ascii="Times New Roman" w:hAnsi="Times New Roman" w:cs="Times New Roman"/>
          <w:w w:val="105"/>
          <w:sz w:val="24"/>
          <w:szCs w:val="24"/>
        </w:rPr>
        <w:t>Distance</w:t>
      </w:r>
      <w:r>
        <w:rPr>
          <w:rFonts w:hint="default" w:ascii="Times New Roman" w:hAnsi="Times New Roman" w:cs="Times New Roman"/>
          <w:spacing w:val="-7"/>
          <w:w w:val="105"/>
          <w:sz w:val="24"/>
          <w:szCs w:val="24"/>
        </w:rPr>
        <w:t xml:space="preserve"> </w:t>
      </w:r>
      <w:r>
        <w:rPr>
          <w:rFonts w:hint="default" w:ascii="Times New Roman" w:hAnsi="Times New Roman" w:cs="Times New Roman"/>
          <w:w w:val="105"/>
          <w:sz w:val="24"/>
          <w:szCs w:val="24"/>
        </w:rPr>
        <w:t>Vector</w:t>
      </w:r>
      <w:r>
        <w:rPr>
          <w:rFonts w:hint="default" w:ascii="Times New Roman" w:hAnsi="Times New Roman" w:cs="Times New Roman"/>
          <w:spacing w:val="-8"/>
          <w:w w:val="105"/>
          <w:sz w:val="24"/>
          <w:szCs w:val="24"/>
        </w:rPr>
        <w:t xml:space="preserve"> </w:t>
      </w:r>
      <w:r>
        <w:rPr>
          <w:rFonts w:hint="default" w:ascii="Times New Roman" w:hAnsi="Times New Roman" w:cs="Times New Roman"/>
          <w:w w:val="105"/>
          <w:sz w:val="24"/>
          <w:szCs w:val="24"/>
        </w:rPr>
        <w:t>routing.</w:t>
      </w:r>
    </w:p>
    <w:p>
      <w:pPr>
        <w:pStyle w:val="8"/>
        <w:spacing w:before="10" w:line="254" w:lineRule="auto"/>
        <w:ind w:right="544"/>
        <w:jc w:val="both"/>
        <w:rPr>
          <w:rFonts w:hint="default" w:ascii="Times New Roman" w:hAnsi="Times New Roman" w:cs="Times New Roman"/>
          <w:sz w:val="24"/>
          <w:szCs w:val="24"/>
        </w:rPr>
      </w:pPr>
      <w:r>
        <w:rPr>
          <w:rFonts w:hint="default" w:ascii="Times New Roman" w:hAnsi="Times New Roman" w:cs="Times New Roman"/>
          <w:b/>
          <w:w w:val="105"/>
          <w:sz w:val="24"/>
          <w:szCs w:val="24"/>
        </w:rPr>
        <w:t>OBJECTIVE:</w:t>
      </w:r>
      <w:r>
        <w:rPr>
          <w:rFonts w:hint="default" w:ascii="Times New Roman" w:hAnsi="Times New Roman" w:cs="Times New Roman"/>
          <w:b/>
          <w:spacing w:val="-10"/>
          <w:w w:val="105"/>
          <w:sz w:val="24"/>
          <w:szCs w:val="24"/>
        </w:rPr>
        <w:t xml:space="preserve"> </w:t>
      </w:r>
      <w:r>
        <w:rPr>
          <w:rFonts w:hint="default" w:ascii="Times New Roman" w:hAnsi="Times New Roman" w:cs="Times New Roman"/>
          <w:w w:val="105"/>
          <w:sz w:val="24"/>
          <w:szCs w:val="24"/>
        </w:rPr>
        <w:t>Obtain</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Routing</w:t>
      </w:r>
      <w:r>
        <w:rPr>
          <w:rFonts w:hint="default" w:ascii="Times New Roman" w:hAnsi="Times New Roman" w:cs="Times New Roman"/>
          <w:spacing w:val="-7"/>
          <w:w w:val="105"/>
          <w:sz w:val="24"/>
          <w:szCs w:val="24"/>
        </w:rPr>
        <w:t xml:space="preserve"> </w:t>
      </w:r>
      <w:r>
        <w:rPr>
          <w:rFonts w:hint="default" w:ascii="Times New Roman" w:hAnsi="Times New Roman" w:cs="Times New Roman"/>
          <w:w w:val="105"/>
          <w:sz w:val="24"/>
          <w:szCs w:val="24"/>
        </w:rPr>
        <w:t>table</w:t>
      </w:r>
      <w:r>
        <w:rPr>
          <w:rFonts w:hint="default" w:ascii="Times New Roman" w:hAnsi="Times New Roman" w:cs="Times New Roman"/>
          <w:spacing w:val="-13"/>
          <w:w w:val="105"/>
          <w:sz w:val="24"/>
          <w:szCs w:val="24"/>
        </w:rPr>
        <w:t xml:space="preserve"> </w:t>
      </w:r>
      <w:r>
        <w:rPr>
          <w:rFonts w:hint="default" w:ascii="Times New Roman" w:hAnsi="Times New Roman" w:cs="Times New Roman"/>
          <w:w w:val="105"/>
          <w:sz w:val="24"/>
          <w:szCs w:val="24"/>
        </w:rPr>
        <w:t>at</w:t>
      </w:r>
      <w:r>
        <w:rPr>
          <w:rFonts w:hint="default" w:ascii="Times New Roman" w:hAnsi="Times New Roman" w:cs="Times New Roman"/>
          <w:spacing w:val="-5"/>
          <w:w w:val="105"/>
          <w:sz w:val="24"/>
          <w:szCs w:val="24"/>
        </w:rPr>
        <w:t xml:space="preserve"> </w:t>
      </w:r>
      <w:r>
        <w:rPr>
          <w:rFonts w:hint="default" w:ascii="Times New Roman" w:hAnsi="Times New Roman" w:cs="Times New Roman"/>
          <w:w w:val="105"/>
          <w:sz w:val="24"/>
          <w:szCs w:val="24"/>
        </w:rPr>
        <w:t>each</w:t>
      </w:r>
      <w:r>
        <w:rPr>
          <w:rFonts w:hint="default" w:ascii="Times New Roman" w:hAnsi="Times New Roman" w:cs="Times New Roman"/>
          <w:spacing w:val="-6"/>
          <w:w w:val="105"/>
          <w:sz w:val="24"/>
          <w:szCs w:val="24"/>
        </w:rPr>
        <w:t xml:space="preserve"> </w:t>
      </w:r>
      <w:r>
        <w:rPr>
          <w:rFonts w:hint="default" w:ascii="Times New Roman" w:hAnsi="Times New Roman" w:cs="Times New Roman"/>
          <w:w w:val="105"/>
          <w:sz w:val="24"/>
          <w:szCs w:val="24"/>
        </w:rPr>
        <w:t>node</w:t>
      </w:r>
      <w:r>
        <w:rPr>
          <w:rFonts w:hint="default" w:ascii="Times New Roman" w:hAnsi="Times New Roman" w:cs="Times New Roman"/>
          <w:spacing w:val="-2"/>
          <w:w w:val="105"/>
          <w:sz w:val="24"/>
          <w:szCs w:val="24"/>
        </w:rPr>
        <w:t xml:space="preserve"> </w:t>
      </w:r>
      <w:r>
        <w:rPr>
          <w:rFonts w:hint="default" w:ascii="Times New Roman" w:hAnsi="Times New Roman" w:cs="Times New Roman"/>
          <w:w w:val="105"/>
          <w:sz w:val="24"/>
          <w:szCs w:val="24"/>
        </w:rPr>
        <w:t>using</w:t>
      </w:r>
      <w:r>
        <w:rPr>
          <w:rFonts w:hint="default" w:ascii="Times New Roman" w:hAnsi="Times New Roman" w:cs="Times New Roman"/>
          <w:spacing w:val="-7"/>
          <w:w w:val="105"/>
          <w:sz w:val="24"/>
          <w:szCs w:val="24"/>
        </w:rPr>
        <w:t xml:space="preserve"> </w:t>
      </w:r>
      <w:r>
        <w:rPr>
          <w:rFonts w:hint="default" w:ascii="Times New Roman" w:hAnsi="Times New Roman" w:cs="Times New Roman"/>
          <w:w w:val="105"/>
          <w:sz w:val="24"/>
          <w:szCs w:val="24"/>
        </w:rPr>
        <w:t>distance</w:t>
      </w:r>
      <w:r>
        <w:rPr>
          <w:rFonts w:hint="default" w:ascii="Times New Roman" w:hAnsi="Times New Roman" w:cs="Times New Roman"/>
          <w:spacing w:val="-7"/>
          <w:w w:val="105"/>
          <w:sz w:val="24"/>
          <w:szCs w:val="24"/>
        </w:rPr>
        <w:t xml:space="preserve"> </w:t>
      </w:r>
      <w:r>
        <w:rPr>
          <w:rFonts w:hint="default" w:ascii="Times New Roman" w:hAnsi="Times New Roman" w:cs="Times New Roman"/>
          <w:w w:val="105"/>
          <w:sz w:val="24"/>
          <w:szCs w:val="24"/>
        </w:rPr>
        <w:t>vector</w:t>
      </w:r>
      <w:r>
        <w:rPr>
          <w:rFonts w:hint="default" w:ascii="Times New Roman" w:hAnsi="Times New Roman" w:cs="Times New Roman"/>
          <w:spacing w:val="-3"/>
          <w:w w:val="105"/>
          <w:sz w:val="24"/>
          <w:szCs w:val="24"/>
        </w:rPr>
        <w:t xml:space="preserve"> </w:t>
      </w:r>
      <w:r>
        <w:rPr>
          <w:rFonts w:hint="default" w:ascii="Times New Roman" w:hAnsi="Times New Roman" w:cs="Times New Roman"/>
          <w:w w:val="105"/>
          <w:sz w:val="24"/>
          <w:szCs w:val="24"/>
        </w:rPr>
        <w:t>routing</w:t>
      </w:r>
      <w:r>
        <w:rPr>
          <w:rFonts w:hint="default" w:ascii="Times New Roman" w:hAnsi="Times New Roman" w:cs="Times New Roman"/>
          <w:spacing w:val="-13"/>
          <w:w w:val="105"/>
          <w:sz w:val="24"/>
          <w:szCs w:val="24"/>
        </w:rPr>
        <w:t xml:space="preserve"> </w:t>
      </w:r>
      <w:r>
        <w:rPr>
          <w:rFonts w:hint="default" w:ascii="Times New Roman" w:hAnsi="Times New Roman" w:cs="Times New Roman"/>
          <w:w w:val="105"/>
          <w:sz w:val="24"/>
          <w:szCs w:val="24"/>
        </w:rPr>
        <w:t>algorithm</w:t>
      </w:r>
      <w:r>
        <w:rPr>
          <w:rFonts w:hint="default" w:ascii="Times New Roman" w:hAnsi="Times New Roman" w:cs="Times New Roman"/>
          <w:spacing w:val="-7"/>
          <w:w w:val="105"/>
          <w:sz w:val="24"/>
          <w:szCs w:val="24"/>
        </w:rPr>
        <w:t xml:space="preserve"> </w:t>
      </w:r>
      <w:r>
        <w:rPr>
          <w:rFonts w:hint="default" w:ascii="Times New Roman" w:hAnsi="Times New Roman" w:cs="Times New Roman"/>
          <w:w w:val="105"/>
          <w:sz w:val="24"/>
          <w:szCs w:val="24"/>
        </w:rPr>
        <w:t>for</w:t>
      </w:r>
      <w:r>
        <w:rPr>
          <w:rFonts w:hint="default" w:ascii="Times New Roman" w:hAnsi="Times New Roman" w:cs="Times New Roman"/>
          <w:spacing w:val="-3"/>
          <w:w w:val="105"/>
          <w:sz w:val="24"/>
          <w:szCs w:val="24"/>
        </w:rPr>
        <w:t xml:space="preserve"> </w:t>
      </w:r>
      <w:r>
        <w:rPr>
          <w:rFonts w:hint="default" w:ascii="Times New Roman" w:hAnsi="Times New Roman" w:cs="Times New Roman"/>
          <w:w w:val="105"/>
          <w:sz w:val="24"/>
          <w:szCs w:val="24"/>
        </w:rPr>
        <w:t>a</w:t>
      </w:r>
      <w:r>
        <w:rPr>
          <w:rFonts w:hint="default" w:ascii="Times New Roman" w:hAnsi="Times New Roman" w:cs="Times New Roman"/>
          <w:spacing w:val="-58"/>
          <w:w w:val="105"/>
          <w:sz w:val="24"/>
          <w:szCs w:val="24"/>
        </w:rPr>
        <w:t xml:space="preserve"> </w:t>
      </w:r>
      <w:r>
        <w:rPr>
          <w:rFonts w:hint="default" w:ascii="Times New Roman" w:hAnsi="Times New Roman" w:cs="Times New Roman"/>
          <w:w w:val="105"/>
          <w:sz w:val="24"/>
          <w:szCs w:val="24"/>
        </w:rPr>
        <w:t>given</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subnet.</w:t>
      </w:r>
    </w:p>
    <w:p>
      <w:pPr>
        <w:pStyle w:val="8"/>
        <w:spacing w:before="0"/>
        <w:ind w:left="233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3185795" cy="2908300"/>
            <wp:effectExtent l="0" t="0" r="14605" b="6350"/>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jpeg"/>
                    <pic:cNvPicPr>
                      <a:picLocks noChangeAspect="1"/>
                    </pic:cNvPicPr>
                  </pic:nvPicPr>
                  <pic:blipFill>
                    <a:blip r:embed="rId20" cstate="print"/>
                    <a:stretch>
                      <a:fillRect/>
                    </a:stretch>
                  </pic:blipFill>
                  <pic:spPr>
                    <a:xfrm>
                      <a:off x="0" y="0"/>
                      <a:ext cx="3186251" cy="2908300"/>
                    </a:xfrm>
                    <a:prstGeom prst="rect">
                      <a:avLst/>
                    </a:prstGeom>
                  </pic:spPr>
                </pic:pic>
              </a:graphicData>
            </a:graphic>
          </wp:inline>
        </w:drawing>
      </w:r>
    </w:p>
    <w:p>
      <w:pPr>
        <w:pStyle w:val="8"/>
        <w:spacing w:before="4"/>
        <w:ind w:left="0"/>
        <w:rPr>
          <w:rFonts w:hint="default" w:ascii="Times New Roman" w:hAnsi="Times New Roman" w:cs="Times New Roman"/>
          <w:sz w:val="24"/>
          <w:szCs w:val="24"/>
        </w:rPr>
      </w:pPr>
    </w:p>
    <w:p>
      <w:pPr>
        <w:spacing w:before="0"/>
        <w:ind w:left="200" w:right="0" w:firstLine="0"/>
        <w:jc w:val="left"/>
        <w:rPr>
          <w:rFonts w:hint="default" w:ascii="Times New Roman" w:hAnsi="Times New Roman" w:cs="Times New Roman"/>
          <w:b/>
          <w:w w:val="105"/>
          <w:sz w:val="24"/>
          <w:szCs w:val="24"/>
        </w:rPr>
      </w:pPr>
    </w:p>
    <w:p>
      <w:pPr>
        <w:spacing w:before="0"/>
        <w:ind w:left="200" w:right="0" w:firstLine="0"/>
        <w:jc w:val="left"/>
        <w:rPr>
          <w:rFonts w:hint="default" w:ascii="Times New Roman" w:hAnsi="Times New Roman" w:cs="Times New Roman"/>
          <w:sz w:val="24"/>
          <w:szCs w:val="24"/>
        </w:rPr>
      </w:pPr>
      <w:r>
        <w:rPr>
          <w:rFonts w:hint="default" w:ascii="Times New Roman" w:hAnsi="Times New Roman" w:cs="Times New Roman"/>
          <w:b/>
          <w:w w:val="105"/>
          <w:sz w:val="24"/>
          <w:szCs w:val="24"/>
        </w:rPr>
        <w:t>RESOURCE:</w:t>
      </w:r>
      <w:r>
        <w:rPr>
          <w:rFonts w:hint="default" w:ascii="Times New Roman" w:hAnsi="Times New Roman" w:cs="Times New Roman"/>
          <w:b/>
          <w:spacing w:val="-5"/>
          <w:w w:val="105"/>
          <w:sz w:val="24"/>
          <w:szCs w:val="24"/>
        </w:rPr>
        <w:t xml:space="preserve"> </w:t>
      </w:r>
      <w:r>
        <w:rPr>
          <w:rFonts w:hint="default" w:ascii="Times New Roman" w:hAnsi="Times New Roman" w:cs="Times New Roman"/>
          <w:w w:val="105"/>
          <w:sz w:val="24"/>
          <w:szCs w:val="24"/>
        </w:rPr>
        <w:t>Turbo</w:t>
      </w:r>
      <w:r>
        <w:rPr>
          <w:rFonts w:hint="default" w:ascii="Times New Roman" w:hAnsi="Times New Roman" w:cs="Times New Roman"/>
          <w:spacing w:val="-9"/>
          <w:w w:val="105"/>
          <w:sz w:val="24"/>
          <w:szCs w:val="24"/>
        </w:rPr>
        <w:t xml:space="preserve"> </w:t>
      </w:r>
      <w:r>
        <w:rPr>
          <w:rFonts w:hint="default" w:ascii="Times New Roman" w:hAnsi="Times New Roman" w:cs="Times New Roman"/>
          <w:w w:val="105"/>
          <w:sz w:val="24"/>
          <w:szCs w:val="24"/>
        </w:rPr>
        <w:t>C</w:t>
      </w:r>
    </w:p>
    <w:p>
      <w:pPr>
        <w:pStyle w:val="3"/>
        <w:spacing w:before="24"/>
        <w:rPr>
          <w:rFonts w:hint="default" w:ascii="Times New Roman" w:hAnsi="Times New Roman" w:cs="Times New Roman"/>
          <w:w w:val="105"/>
          <w:sz w:val="24"/>
          <w:szCs w:val="24"/>
        </w:rPr>
      </w:pPr>
    </w:p>
    <w:p>
      <w:pPr>
        <w:pStyle w:val="3"/>
        <w:spacing w:before="24"/>
        <w:rPr>
          <w:rFonts w:hint="default" w:ascii="Times New Roman" w:hAnsi="Times New Roman" w:cs="Times New Roman"/>
          <w:b w:val="0"/>
          <w:bCs w:val="0"/>
          <w:sz w:val="24"/>
          <w:szCs w:val="24"/>
        </w:rPr>
      </w:pPr>
      <w:r>
        <w:rPr>
          <w:rFonts w:hint="default" w:ascii="Times New Roman" w:hAnsi="Times New Roman" w:cs="Times New Roman"/>
          <w:w w:val="105"/>
          <w:sz w:val="24"/>
          <w:szCs w:val="24"/>
        </w:rPr>
        <w:t>PROGRAM</w:t>
      </w:r>
      <w:r>
        <w:rPr>
          <w:rFonts w:hint="default" w:ascii="Times New Roman" w:hAnsi="Times New Roman" w:cs="Times New Roman"/>
          <w:spacing w:val="-14"/>
          <w:w w:val="105"/>
          <w:sz w:val="24"/>
          <w:szCs w:val="24"/>
        </w:rPr>
        <w:t xml:space="preserve"> </w:t>
      </w:r>
      <w:r>
        <w:rPr>
          <w:rFonts w:hint="default" w:ascii="Times New Roman" w:hAnsi="Times New Roman" w:cs="Times New Roman"/>
          <w:w w:val="105"/>
          <w:sz w:val="24"/>
          <w:szCs w:val="24"/>
        </w:rPr>
        <w:t>LOGIC:</w:t>
      </w:r>
      <w:r>
        <w:rPr>
          <w:rFonts w:hint="default" w:ascii="Times New Roman" w:hAnsi="Times New Roman" w:cs="Times New Roman"/>
          <w:w w:val="105"/>
          <w:sz w:val="24"/>
          <w:szCs w:val="24"/>
          <w:lang w:val="en-IN"/>
        </w:rPr>
        <w:t xml:space="preserve"> </w:t>
      </w:r>
      <w:r>
        <w:rPr>
          <w:rFonts w:hint="default" w:ascii="Times New Roman" w:hAnsi="Times New Roman" w:cs="Times New Roman"/>
          <w:b w:val="0"/>
          <w:bCs w:val="0"/>
          <w:spacing w:val="12"/>
          <w:w w:val="105"/>
          <w:sz w:val="24"/>
          <w:szCs w:val="24"/>
        </w:rPr>
        <w:t>Distance</w:t>
      </w:r>
      <w:r>
        <w:rPr>
          <w:rFonts w:hint="default" w:ascii="Times New Roman" w:hAnsi="Times New Roman" w:cs="Times New Roman"/>
          <w:b w:val="0"/>
          <w:bCs w:val="0"/>
          <w:spacing w:val="13"/>
          <w:w w:val="105"/>
          <w:sz w:val="24"/>
          <w:szCs w:val="24"/>
        </w:rPr>
        <w:t xml:space="preserve"> </w:t>
      </w:r>
      <w:r>
        <w:rPr>
          <w:rFonts w:hint="default" w:ascii="Times New Roman" w:hAnsi="Times New Roman" w:cs="Times New Roman"/>
          <w:b w:val="0"/>
          <w:bCs w:val="0"/>
          <w:spacing w:val="11"/>
          <w:w w:val="105"/>
          <w:sz w:val="24"/>
          <w:szCs w:val="24"/>
        </w:rPr>
        <w:t>Vector</w:t>
      </w:r>
      <w:r>
        <w:rPr>
          <w:rFonts w:hint="default" w:ascii="Times New Roman" w:hAnsi="Times New Roman" w:cs="Times New Roman"/>
          <w:b w:val="0"/>
          <w:bCs w:val="0"/>
          <w:spacing w:val="12"/>
          <w:w w:val="105"/>
          <w:sz w:val="24"/>
          <w:szCs w:val="24"/>
        </w:rPr>
        <w:t xml:space="preserve"> Routing</w:t>
      </w:r>
      <w:r>
        <w:rPr>
          <w:rFonts w:hint="default" w:ascii="Times New Roman" w:hAnsi="Times New Roman" w:cs="Times New Roman"/>
          <w:b w:val="0"/>
          <w:bCs w:val="0"/>
          <w:spacing w:val="13"/>
          <w:w w:val="105"/>
          <w:sz w:val="24"/>
          <w:szCs w:val="24"/>
        </w:rPr>
        <w:t xml:space="preserve"> </w:t>
      </w:r>
      <w:r>
        <w:rPr>
          <w:rFonts w:hint="default" w:ascii="Times New Roman" w:hAnsi="Times New Roman" w:cs="Times New Roman"/>
          <w:b w:val="0"/>
          <w:bCs w:val="0"/>
          <w:spacing w:val="12"/>
          <w:w w:val="105"/>
          <w:sz w:val="24"/>
          <w:szCs w:val="24"/>
        </w:rPr>
        <w:t>Algorithms</w:t>
      </w:r>
      <w:r>
        <w:rPr>
          <w:rFonts w:hint="default" w:ascii="Times New Roman" w:hAnsi="Times New Roman" w:cs="Times New Roman"/>
          <w:b w:val="0"/>
          <w:bCs w:val="0"/>
          <w:spacing w:val="13"/>
          <w:w w:val="105"/>
          <w:sz w:val="24"/>
          <w:szCs w:val="24"/>
        </w:rPr>
        <w:t xml:space="preserve"> calculate</w:t>
      </w:r>
      <w:r>
        <w:rPr>
          <w:rFonts w:hint="default" w:ascii="Times New Roman" w:hAnsi="Times New Roman" w:cs="Times New Roman"/>
          <w:b w:val="0"/>
          <w:bCs w:val="0"/>
          <w:spacing w:val="14"/>
          <w:w w:val="105"/>
          <w:sz w:val="24"/>
          <w:szCs w:val="24"/>
        </w:rPr>
        <w:t xml:space="preserve"> </w:t>
      </w:r>
      <w:r>
        <w:rPr>
          <w:rFonts w:hint="default" w:ascii="Times New Roman" w:hAnsi="Times New Roman" w:cs="Times New Roman"/>
          <w:b w:val="0"/>
          <w:bCs w:val="0"/>
          <w:w w:val="105"/>
          <w:sz w:val="24"/>
          <w:szCs w:val="24"/>
        </w:rPr>
        <w:t>a</w:t>
      </w:r>
      <w:r>
        <w:rPr>
          <w:rFonts w:hint="default" w:ascii="Times New Roman" w:hAnsi="Times New Roman" w:cs="Times New Roman"/>
          <w:b w:val="0"/>
          <w:bCs w:val="0"/>
          <w:spacing w:val="1"/>
          <w:w w:val="105"/>
          <w:sz w:val="24"/>
          <w:szCs w:val="24"/>
        </w:rPr>
        <w:t xml:space="preserve"> </w:t>
      </w:r>
      <w:r>
        <w:rPr>
          <w:rFonts w:hint="default" w:ascii="Times New Roman" w:hAnsi="Times New Roman" w:cs="Times New Roman"/>
          <w:b w:val="0"/>
          <w:bCs w:val="0"/>
          <w:spacing w:val="10"/>
          <w:w w:val="105"/>
          <w:sz w:val="24"/>
          <w:szCs w:val="24"/>
        </w:rPr>
        <w:t>best</w:t>
      </w:r>
      <w:r>
        <w:rPr>
          <w:rFonts w:hint="default" w:ascii="Times New Roman" w:hAnsi="Times New Roman" w:cs="Times New Roman"/>
          <w:b w:val="0"/>
          <w:bCs w:val="0"/>
          <w:spacing w:val="11"/>
          <w:w w:val="105"/>
          <w:sz w:val="24"/>
          <w:szCs w:val="24"/>
        </w:rPr>
        <w:t xml:space="preserve"> </w:t>
      </w:r>
      <w:r>
        <w:rPr>
          <w:rFonts w:hint="default" w:ascii="Times New Roman" w:hAnsi="Times New Roman" w:cs="Times New Roman"/>
          <w:b w:val="0"/>
          <w:bCs w:val="0"/>
          <w:spacing w:val="12"/>
          <w:w w:val="105"/>
          <w:sz w:val="24"/>
          <w:szCs w:val="24"/>
        </w:rPr>
        <w:t>route</w:t>
      </w:r>
      <w:r>
        <w:rPr>
          <w:rFonts w:hint="default" w:ascii="Times New Roman" w:hAnsi="Times New Roman" w:cs="Times New Roman"/>
          <w:b w:val="0"/>
          <w:bCs w:val="0"/>
          <w:spacing w:val="13"/>
          <w:w w:val="105"/>
          <w:sz w:val="24"/>
          <w:szCs w:val="24"/>
        </w:rPr>
        <w:t xml:space="preserve"> </w:t>
      </w:r>
      <w:r>
        <w:rPr>
          <w:rFonts w:hint="default" w:ascii="Times New Roman" w:hAnsi="Times New Roman" w:cs="Times New Roman"/>
          <w:b w:val="0"/>
          <w:bCs w:val="0"/>
          <w:w w:val="105"/>
          <w:sz w:val="24"/>
          <w:szCs w:val="24"/>
        </w:rPr>
        <w:t>to</w:t>
      </w:r>
      <w:r>
        <w:rPr>
          <w:rFonts w:hint="default" w:ascii="Times New Roman" w:hAnsi="Times New Roman" w:cs="Times New Roman"/>
          <w:b w:val="0"/>
          <w:bCs w:val="0"/>
          <w:spacing w:val="1"/>
          <w:w w:val="105"/>
          <w:sz w:val="24"/>
          <w:szCs w:val="24"/>
        </w:rPr>
        <w:t xml:space="preserve"> </w:t>
      </w:r>
      <w:r>
        <w:rPr>
          <w:rFonts w:hint="default" w:ascii="Times New Roman" w:hAnsi="Times New Roman" w:cs="Times New Roman"/>
          <w:b w:val="0"/>
          <w:bCs w:val="0"/>
          <w:spacing w:val="12"/>
          <w:w w:val="105"/>
          <w:sz w:val="24"/>
          <w:szCs w:val="24"/>
        </w:rPr>
        <w:t xml:space="preserve">reach  </w:t>
      </w:r>
      <w:r>
        <w:rPr>
          <w:rFonts w:hint="default" w:ascii="Times New Roman" w:hAnsi="Times New Roman" w:cs="Times New Roman"/>
          <w:b w:val="0"/>
          <w:bCs w:val="0"/>
          <w:w w:val="105"/>
          <w:sz w:val="24"/>
          <w:szCs w:val="24"/>
        </w:rPr>
        <w:t>a</w:t>
      </w:r>
      <w:r>
        <w:rPr>
          <w:rFonts w:hint="default" w:ascii="Times New Roman" w:hAnsi="Times New Roman" w:cs="Times New Roman"/>
          <w:b w:val="0"/>
          <w:bCs w:val="0"/>
          <w:spacing w:val="1"/>
          <w:w w:val="105"/>
          <w:sz w:val="24"/>
          <w:szCs w:val="24"/>
        </w:rPr>
        <w:t xml:space="preserve"> </w:t>
      </w:r>
      <w:r>
        <w:rPr>
          <w:rFonts w:hint="default" w:ascii="Times New Roman" w:hAnsi="Times New Roman" w:cs="Times New Roman"/>
          <w:b w:val="0"/>
          <w:bCs w:val="0"/>
          <w:spacing w:val="12"/>
          <w:w w:val="105"/>
          <w:sz w:val="24"/>
          <w:szCs w:val="24"/>
        </w:rPr>
        <w:t xml:space="preserve">destination </w:t>
      </w:r>
      <w:r>
        <w:rPr>
          <w:rFonts w:hint="default" w:ascii="Times New Roman" w:hAnsi="Times New Roman" w:cs="Times New Roman"/>
          <w:b w:val="0"/>
          <w:bCs w:val="0"/>
          <w:spacing w:val="11"/>
          <w:w w:val="105"/>
          <w:sz w:val="24"/>
          <w:szCs w:val="24"/>
        </w:rPr>
        <w:t xml:space="preserve">based </w:t>
      </w:r>
      <w:r>
        <w:rPr>
          <w:rFonts w:hint="default" w:ascii="Times New Roman" w:hAnsi="Times New Roman" w:cs="Times New Roman"/>
          <w:b w:val="0"/>
          <w:bCs w:val="0"/>
          <w:spacing w:val="12"/>
          <w:w w:val="105"/>
          <w:sz w:val="24"/>
          <w:szCs w:val="24"/>
        </w:rPr>
        <w:t xml:space="preserve">solely </w:t>
      </w:r>
      <w:r>
        <w:rPr>
          <w:rFonts w:hint="default" w:ascii="Times New Roman" w:hAnsi="Times New Roman" w:cs="Times New Roman"/>
          <w:b w:val="0"/>
          <w:bCs w:val="0"/>
          <w:w w:val="105"/>
          <w:sz w:val="24"/>
          <w:szCs w:val="24"/>
        </w:rPr>
        <w:t>on</w:t>
      </w:r>
      <w:r>
        <w:rPr>
          <w:rFonts w:hint="default" w:ascii="Times New Roman" w:hAnsi="Times New Roman" w:cs="Times New Roman"/>
          <w:b w:val="0"/>
          <w:bCs w:val="0"/>
          <w:spacing w:val="1"/>
          <w:w w:val="105"/>
          <w:sz w:val="24"/>
          <w:szCs w:val="24"/>
        </w:rPr>
        <w:t xml:space="preserve"> </w:t>
      </w:r>
      <w:r>
        <w:rPr>
          <w:rFonts w:hint="default" w:ascii="Times New Roman" w:hAnsi="Times New Roman" w:cs="Times New Roman"/>
          <w:b w:val="0"/>
          <w:bCs w:val="0"/>
          <w:spacing w:val="12"/>
          <w:w w:val="105"/>
          <w:sz w:val="24"/>
          <w:szCs w:val="24"/>
        </w:rPr>
        <w:t xml:space="preserve">distance. </w:t>
      </w:r>
      <w:r>
        <w:rPr>
          <w:rFonts w:hint="default" w:ascii="Times New Roman" w:hAnsi="Times New Roman" w:cs="Times New Roman"/>
          <w:b w:val="0"/>
          <w:bCs w:val="0"/>
          <w:spacing w:val="10"/>
          <w:w w:val="105"/>
          <w:sz w:val="24"/>
          <w:szCs w:val="24"/>
        </w:rPr>
        <w:t xml:space="preserve">E.g. </w:t>
      </w:r>
      <w:r>
        <w:rPr>
          <w:rFonts w:hint="default" w:ascii="Times New Roman" w:hAnsi="Times New Roman" w:cs="Times New Roman"/>
          <w:b w:val="0"/>
          <w:bCs w:val="0"/>
          <w:spacing w:val="9"/>
          <w:w w:val="105"/>
          <w:sz w:val="24"/>
          <w:szCs w:val="24"/>
        </w:rPr>
        <w:t xml:space="preserve">RIP. RIP </w:t>
      </w:r>
      <w:r>
        <w:rPr>
          <w:rFonts w:hint="default" w:ascii="Times New Roman" w:hAnsi="Times New Roman" w:cs="Times New Roman"/>
          <w:b w:val="0"/>
          <w:bCs w:val="0"/>
          <w:spacing w:val="12"/>
          <w:w w:val="105"/>
          <w:sz w:val="24"/>
          <w:szCs w:val="24"/>
        </w:rPr>
        <w:t xml:space="preserve">calculates </w:t>
      </w:r>
      <w:r>
        <w:rPr>
          <w:rFonts w:hint="default" w:ascii="Times New Roman" w:hAnsi="Times New Roman" w:cs="Times New Roman"/>
          <w:b w:val="0"/>
          <w:bCs w:val="0"/>
          <w:spacing w:val="10"/>
          <w:w w:val="105"/>
          <w:sz w:val="24"/>
          <w:szCs w:val="24"/>
        </w:rPr>
        <w:t xml:space="preserve">the  </w:t>
      </w:r>
      <w:r>
        <w:rPr>
          <w:rFonts w:hint="default" w:ascii="Times New Roman" w:hAnsi="Times New Roman" w:cs="Times New Roman"/>
          <w:b w:val="0"/>
          <w:bCs w:val="0"/>
          <w:spacing w:val="11"/>
          <w:w w:val="105"/>
          <w:sz w:val="24"/>
          <w:szCs w:val="24"/>
        </w:rPr>
        <w:t xml:space="preserve">reach </w:t>
      </w:r>
      <w:r>
        <w:rPr>
          <w:rFonts w:hint="default" w:ascii="Times New Roman" w:hAnsi="Times New Roman" w:cs="Times New Roman"/>
          <w:b w:val="0"/>
          <w:bCs w:val="0"/>
          <w:spacing w:val="12"/>
          <w:w w:val="105"/>
          <w:sz w:val="24"/>
          <w:szCs w:val="24"/>
        </w:rPr>
        <w:t xml:space="preserve">ability </w:t>
      </w:r>
      <w:r>
        <w:rPr>
          <w:rFonts w:hint="default" w:ascii="Times New Roman" w:hAnsi="Times New Roman" w:cs="Times New Roman"/>
          <w:b w:val="0"/>
          <w:bCs w:val="0"/>
          <w:spacing w:val="11"/>
          <w:w w:val="105"/>
          <w:sz w:val="24"/>
          <w:szCs w:val="24"/>
        </w:rPr>
        <w:t>based</w:t>
      </w:r>
      <w:r>
        <w:rPr>
          <w:rFonts w:hint="default" w:ascii="Times New Roman" w:hAnsi="Times New Roman" w:cs="Times New Roman"/>
          <w:b w:val="0"/>
          <w:bCs w:val="0"/>
          <w:spacing w:val="12"/>
          <w:w w:val="105"/>
          <w:sz w:val="24"/>
          <w:szCs w:val="24"/>
        </w:rPr>
        <w:t xml:space="preserve"> </w:t>
      </w:r>
      <w:r>
        <w:rPr>
          <w:rFonts w:hint="default" w:ascii="Times New Roman" w:hAnsi="Times New Roman" w:cs="Times New Roman"/>
          <w:b w:val="0"/>
          <w:bCs w:val="0"/>
          <w:sz w:val="24"/>
          <w:szCs w:val="24"/>
        </w:rPr>
        <w:t>on</w:t>
      </w:r>
      <w:r>
        <w:rPr>
          <w:rFonts w:hint="default" w:ascii="Times New Roman" w:hAnsi="Times New Roman" w:cs="Times New Roman"/>
          <w:b w:val="0"/>
          <w:bCs w:val="0"/>
          <w:spacing w:val="1"/>
          <w:sz w:val="24"/>
          <w:szCs w:val="24"/>
        </w:rPr>
        <w:t xml:space="preserve"> </w:t>
      </w:r>
      <w:r>
        <w:rPr>
          <w:rFonts w:hint="default" w:ascii="Times New Roman" w:hAnsi="Times New Roman" w:cs="Times New Roman"/>
          <w:b w:val="0"/>
          <w:bCs w:val="0"/>
          <w:spacing w:val="12"/>
          <w:sz w:val="24"/>
          <w:szCs w:val="24"/>
        </w:rPr>
        <w:t>hop</w:t>
      </w:r>
      <w:r>
        <w:rPr>
          <w:rFonts w:hint="default" w:ascii="Times New Roman" w:hAnsi="Times New Roman" w:cs="Times New Roman"/>
          <w:b w:val="0"/>
          <w:bCs w:val="0"/>
          <w:spacing w:val="13"/>
          <w:sz w:val="24"/>
          <w:szCs w:val="24"/>
        </w:rPr>
        <w:t xml:space="preserve"> </w:t>
      </w:r>
      <w:r>
        <w:rPr>
          <w:rFonts w:hint="default" w:ascii="Times New Roman" w:hAnsi="Times New Roman" w:cs="Times New Roman"/>
          <w:b w:val="0"/>
          <w:bCs w:val="0"/>
          <w:spacing w:val="10"/>
          <w:sz w:val="24"/>
          <w:szCs w:val="24"/>
        </w:rPr>
        <w:t>count.</w:t>
      </w:r>
      <w:r>
        <w:rPr>
          <w:rFonts w:hint="default" w:ascii="Times New Roman" w:hAnsi="Times New Roman" w:cs="Times New Roman"/>
          <w:b w:val="0"/>
          <w:bCs w:val="0"/>
          <w:spacing w:val="11"/>
          <w:sz w:val="24"/>
          <w:szCs w:val="24"/>
        </w:rPr>
        <w:t xml:space="preserve"> </w:t>
      </w:r>
      <w:r>
        <w:rPr>
          <w:rFonts w:hint="default" w:ascii="Times New Roman" w:hAnsi="Times New Roman" w:cs="Times New Roman"/>
          <w:b w:val="0"/>
          <w:bCs w:val="0"/>
          <w:sz w:val="24"/>
          <w:szCs w:val="24"/>
        </w:rPr>
        <w:t>It’ s</w:t>
      </w:r>
      <w:r>
        <w:rPr>
          <w:rFonts w:hint="default" w:ascii="Times New Roman" w:hAnsi="Times New Roman" w:cs="Times New Roman"/>
          <w:b w:val="0"/>
          <w:bCs w:val="0"/>
          <w:spacing w:val="1"/>
          <w:sz w:val="24"/>
          <w:szCs w:val="24"/>
        </w:rPr>
        <w:t xml:space="preserve"> </w:t>
      </w:r>
      <w:r>
        <w:rPr>
          <w:rFonts w:hint="default" w:ascii="Times New Roman" w:hAnsi="Times New Roman" w:cs="Times New Roman"/>
          <w:b w:val="0"/>
          <w:bCs w:val="0"/>
          <w:spacing w:val="12"/>
          <w:sz w:val="24"/>
          <w:szCs w:val="24"/>
        </w:rPr>
        <w:t>different</w:t>
      </w:r>
      <w:r>
        <w:rPr>
          <w:rFonts w:hint="default" w:ascii="Times New Roman" w:hAnsi="Times New Roman" w:cs="Times New Roman"/>
          <w:b w:val="0"/>
          <w:bCs w:val="0"/>
          <w:spacing w:val="13"/>
          <w:sz w:val="24"/>
          <w:szCs w:val="24"/>
        </w:rPr>
        <w:t xml:space="preserve"> </w:t>
      </w:r>
      <w:r>
        <w:rPr>
          <w:rFonts w:hint="default" w:ascii="Times New Roman" w:hAnsi="Times New Roman" w:cs="Times New Roman"/>
          <w:b w:val="0"/>
          <w:bCs w:val="0"/>
          <w:spacing w:val="9"/>
          <w:sz w:val="24"/>
          <w:szCs w:val="24"/>
        </w:rPr>
        <w:t>from</w:t>
      </w:r>
      <w:r>
        <w:rPr>
          <w:rFonts w:hint="default" w:ascii="Times New Roman" w:hAnsi="Times New Roman" w:cs="Times New Roman"/>
          <w:b w:val="0"/>
          <w:bCs w:val="0"/>
          <w:spacing w:val="10"/>
          <w:sz w:val="24"/>
          <w:szCs w:val="24"/>
        </w:rPr>
        <w:t xml:space="preserve"> link</w:t>
      </w:r>
      <w:r>
        <w:rPr>
          <w:rFonts w:hint="default" w:ascii="Times New Roman" w:hAnsi="Times New Roman" w:cs="Times New Roman"/>
          <w:b w:val="0"/>
          <w:bCs w:val="0"/>
          <w:spacing w:val="11"/>
          <w:sz w:val="24"/>
          <w:szCs w:val="24"/>
        </w:rPr>
        <w:t xml:space="preserve"> state  </w:t>
      </w:r>
      <w:r>
        <w:rPr>
          <w:rFonts w:hint="default" w:ascii="Times New Roman" w:hAnsi="Times New Roman" w:cs="Times New Roman"/>
          <w:b w:val="0"/>
          <w:bCs w:val="0"/>
          <w:spacing w:val="13"/>
          <w:sz w:val="24"/>
          <w:szCs w:val="24"/>
        </w:rPr>
        <w:t xml:space="preserve">algorithms  </w:t>
      </w:r>
      <w:r>
        <w:rPr>
          <w:rFonts w:hint="default" w:ascii="Times New Roman" w:hAnsi="Times New Roman" w:cs="Times New Roman"/>
          <w:b w:val="0"/>
          <w:bCs w:val="0"/>
          <w:spacing w:val="10"/>
          <w:sz w:val="24"/>
          <w:szCs w:val="24"/>
        </w:rPr>
        <w:t xml:space="preserve">which  </w:t>
      </w:r>
      <w:r>
        <w:rPr>
          <w:rFonts w:hint="default" w:ascii="Times New Roman" w:hAnsi="Times New Roman" w:cs="Times New Roman"/>
          <w:b w:val="0"/>
          <w:bCs w:val="0"/>
          <w:spacing w:val="11"/>
          <w:sz w:val="24"/>
          <w:szCs w:val="24"/>
        </w:rPr>
        <w:t xml:space="preserve">consider  </w:t>
      </w:r>
      <w:r>
        <w:rPr>
          <w:rFonts w:hint="default" w:ascii="Times New Roman" w:hAnsi="Times New Roman" w:cs="Times New Roman"/>
          <w:b w:val="0"/>
          <w:bCs w:val="0"/>
          <w:spacing w:val="10"/>
          <w:sz w:val="24"/>
          <w:szCs w:val="24"/>
        </w:rPr>
        <w:t xml:space="preserve">some  </w:t>
      </w:r>
      <w:r>
        <w:rPr>
          <w:rFonts w:hint="default" w:ascii="Times New Roman" w:hAnsi="Times New Roman" w:cs="Times New Roman"/>
          <w:b w:val="0"/>
          <w:bCs w:val="0"/>
          <w:spacing w:val="11"/>
          <w:sz w:val="24"/>
          <w:szCs w:val="24"/>
        </w:rPr>
        <w:t>other</w:t>
      </w:r>
      <w:r>
        <w:rPr>
          <w:rFonts w:hint="default" w:ascii="Times New Roman" w:hAnsi="Times New Roman" w:cs="Times New Roman"/>
          <w:b w:val="0"/>
          <w:bCs w:val="0"/>
          <w:spacing w:val="12"/>
          <w:sz w:val="24"/>
          <w:szCs w:val="24"/>
        </w:rPr>
        <w:t xml:space="preserve"> </w:t>
      </w:r>
      <w:r>
        <w:rPr>
          <w:rFonts w:hint="default" w:ascii="Times New Roman" w:hAnsi="Times New Roman" w:cs="Times New Roman"/>
          <w:b w:val="0"/>
          <w:bCs w:val="0"/>
          <w:spacing w:val="11"/>
          <w:w w:val="105"/>
          <w:sz w:val="24"/>
          <w:szCs w:val="24"/>
        </w:rPr>
        <w:t>factors</w:t>
      </w:r>
      <w:r>
        <w:rPr>
          <w:rFonts w:hint="default" w:ascii="Times New Roman" w:hAnsi="Times New Roman" w:cs="Times New Roman"/>
          <w:b w:val="0"/>
          <w:bCs w:val="0"/>
          <w:spacing w:val="12"/>
          <w:w w:val="105"/>
          <w:sz w:val="24"/>
          <w:szCs w:val="24"/>
        </w:rPr>
        <w:t xml:space="preserve"> </w:t>
      </w:r>
      <w:r>
        <w:rPr>
          <w:rFonts w:hint="default" w:ascii="Times New Roman" w:hAnsi="Times New Roman" w:cs="Times New Roman"/>
          <w:b w:val="0"/>
          <w:bCs w:val="0"/>
          <w:spacing w:val="10"/>
          <w:w w:val="105"/>
          <w:sz w:val="24"/>
          <w:szCs w:val="24"/>
        </w:rPr>
        <w:t>like</w:t>
      </w:r>
      <w:r>
        <w:rPr>
          <w:rFonts w:hint="default" w:ascii="Times New Roman" w:hAnsi="Times New Roman" w:cs="Times New Roman"/>
          <w:b w:val="0"/>
          <w:bCs w:val="0"/>
          <w:spacing w:val="11"/>
          <w:w w:val="105"/>
          <w:sz w:val="24"/>
          <w:szCs w:val="24"/>
        </w:rPr>
        <w:t xml:space="preserve"> </w:t>
      </w:r>
      <w:r>
        <w:rPr>
          <w:rFonts w:hint="default" w:ascii="Times New Roman" w:hAnsi="Times New Roman" w:cs="Times New Roman"/>
          <w:b w:val="0"/>
          <w:bCs w:val="0"/>
          <w:spacing w:val="13"/>
          <w:w w:val="105"/>
          <w:sz w:val="24"/>
          <w:szCs w:val="24"/>
        </w:rPr>
        <w:t xml:space="preserve">bandwidth </w:t>
      </w:r>
      <w:r>
        <w:rPr>
          <w:rFonts w:hint="default" w:ascii="Times New Roman" w:hAnsi="Times New Roman" w:cs="Times New Roman"/>
          <w:b w:val="0"/>
          <w:bCs w:val="0"/>
          <w:spacing w:val="11"/>
          <w:w w:val="105"/>
          <w:sz w:val="24"/>
          <w:szCs w:val="24"/>
        </w:rPr>
        <w:t>and</w:t>
      </w:r>
      <w:r>
        <w:rPr>
          <w:rFonts w:hint="default" w:ascii="Times New Roman" w:hAnsi="Times New Roman" w:cs="Times New Roman"/>
          <w:b w:val="0"/>
          <w:bCs w:val="0"/>
          <w:spacing w:val="12"/>
          <w:w w:val="105"/>
          <w:sz w:val="24"/>
          <w:szCs w:val="24"/>
        </w:rPr>
        <w:t xml:space="preserve"> </w:t>
      </w:r>
      <w:r>
        <w:rPr>
          <w:rFonts w:hint="default" w:ascii="Times New Roman" w:hAnsi="Times New Roman" w:cs="Times New Roman"/>
          <w:b w:val="0"/>
          <w:bCs w:val="0"/>
          <w:spacing w:val="11"/>
          <w:w w:val="105"/>
          <w:sz w:val="24"/>
          <w:szCs w:val="24"/>
        </w:rPr>
        <w:t>other</w:t>
      </w:r>
      <w:r>
        <w:rPr>
          <w:rFonts w:hint="default" w:ascii="Times New Roman" w:hAnsi="Times New Roman" w:cs="Times New Roman"/>
          <w:b w:val="0"/>
          <w:bCs w:val="0"/>
          <w:spacing w:val="12"/>
          <w:w w:val="105"/>
          <w:sz w:val="24"/>
          <w:szCs w:val="24"/>
        </w:rPr>
        <w:t xml:space="preserve"> metrics </w:t>
      </w:r>
      <w:r>
        <w:rPr>
          <w:rFonts w:hint="default" w:ascii="Times New Roman" w:hAnsi="Times New Roman" w:cs="Times New Roman"/>
          <w:b w:val="0"/>
          <w:bCs w:val="0"/>
          <w:w w:val="105"/>
          <w:sz w:val="24"/>
          <w:szCs w:val="24"/>
        </w:rPr>
        <w:t>to</w:t>
      </w:r>
      <w:r>
        <w:rPr>
          <w:rFonts w:hint="default" w:ascii="Times New Roman" w:hAnsi="Times New Roman" w:cs="Times New Roman"/>
          <w:b w:val="0"/>
          <w:bCs w:val="0"/>
          <w:spacing w:val="1"/>
          <w:w w:val="105"/>
          <w:sz w:val="24"/>
          <w:szCs w:val="24"/>
        </w:rPr>
        <w:t xml:space="preserve"> </w:t>
      </w:r>
      <w:r>
        <w:rPr>
          <w:rFonts w:hint="default" w:ascii="Times New Roman" w:hAnsi="Times New Roman" w:cs="Times New Roman"/>
          <w:b w:val="0"/>
          <w:bCs w:val="0"/>
          <w:spacing w:val="11"/>
          <w:w w:val="105"/>
          <w:sz w:val="24"/>
          <w:szCs w:val="24"/>
        </w:rPr>
        <w:t>reach</w:t>
      </w:r>
      <w:r>
        <w:rPr>
          <w:rFonts w:hint="default" w:ascii="Times New Roman" w:hAnsi="Times New Roman" w:cs="Times New Roman"/>
          <w:b w:val="0"/>
          <w:bCs w:val="0"/>
          <w:spacing w:val="12"/>
          <w:w w:val="105"/>
          <w:sz w:val="24"/>
          <w:szCs w:val="24"/>
        </w:rPr>
        <w:t xml:space="preserve"> </w:t>
      </w:r>
      <w:r>
        <w:rPr>
          <w:rFonts w:hint="default" w:ascii="Times New Roman" w:hAnsi="Times New Roman" w:cs="Times New Roman"/>
          <w:b w:val="0"/>
          <w:bCs w:val="0"/>
          <w:w w:val="105"/>
          <w:sz w:val="24"/>
          <w:szCs w:val="24"/>
        </w:rPr>
        <w:t xml:space="preserve">a  </w:t>
      </w:r>
      <w:r>
        <w:rPr>
          <w:rFonts w:hint="default" w:ascii="Times New Roman" w:hAnsi="Times New Roman" w:cs="Times New Roman"/>
          <w:b w:val="0"/>
          <w:bCs w:val="0"/>
          <w:spacing w:val="12"/>
          <w:w w:val="105"/>
          <w:sz w:val="24"/>
          <w:szCs w:val="24"/>
        </w:rPr>
        <w:t xml:space="preserve">destination. </w:t>
      </w:r>
      <w:r>
        <w:rPr>
          <w:rFonts w:hint="default" w:ascii="Times New Roman" w:hAnsi="Times New Roman" w:cs="Times New Roman"/>
          <w:b w:val="0"/>
          <w:bCs w:val="0"/>
          <w:spacing w:val="13"/>
          <w:w w:val="105"/>
          <w:sz w:val="24"/>
          <w:szCs w:val="24"/>
        </w:rPr>
        <w:t xml:space="preserve">Distance </w:t>
      </w:r>
      <w:r>
        <w:rPr>
          <w:rFonts w:hint="default" w:ascii="Times New Roman" w:hAnsi="Times New Roman" w:cs="Times New Roman"/>
          <w:b w:val="0"/>
          <w:bCs w:val="0"/>
          <w:spacing w:val="12"/>
          <w:w w:val="105"/>
          <w:sz w:val="24"/>
          <w:szCs w:val="24"/>
        </w:rPr>
        <w:t>vector</w:t>
      </w:r>
      <w:r>
        <w:rPr>
          <w:rFonts w:hint="default" w:ascii="Times New Roman" w:hAnsi="Times New Roman" w:cs="Times New Roman"/>
          <w:b w:val="0"/>
          <w:bCs w:val="0"/>
          <w:spacing w:val="13"/>
          <w:w w:val="105"/>
          <w:sz w:val="24"/>
          <w:szCs w:val="24"/>
        </w:rPr>
        <w:t xml:space="preserve"> </w:t>
      </w:r>
      <w:r>
        <w:rPr>
          <w:rFonts w:hint="default" w:ascii="Times New Roman" w:hAnsi="Times New Roman" w:cs="Times New Roman"/>
          <w:b w:val="0"/>
          <w:bCs w:val="0"/>
          <w:spacing w:val="11"/>
          <w:w w:val="105"/>
          <w:sz w:val="24"/>
          <w:szCs w:val="24"/>
        </w:rPr>
        <w:t>routing</w:t>
      </w:r>
      <w:r>
        <w:rPr>
          <w:rFonts w:hint="default" w:ascii="Times New Roman" w:hAnsi="Times New Roman" w:cs="Times New Roman"/>
          <w:b w:val="0"/>
          <w:bCs w:val="0"/>
          <w:spacing w:val="19"/>
          <w:w w:val="105"/>
          <w:sz w:val="24"/>
          <w:szCs w:val="24"/>
        </w:rPr>
        <w:t xml:space="preserve"> </w:t>
      </w:r>
      <w:r>
        <w:rPr>
          <w:rFonts w:hint="default" w:ascii="Times New Roman" w:hAnsi="Times New Roman" w:cs="Times New Roman"/>
          <w:b w:val="0"/>
          <w:bCs w:val="0"/>
          <w:w w:val="105"/>
          <w:sz w:val="24"/>
          <w:szCs w:val="24"/>
        </w:rPr>
        <w:t>algorithms</w:t>
      </w:r>
      <w:r>
        <w:rPr>
          <w:rFonts w:hint="default" w:ascii="Times New Roman" w:hAnsi="Times New Roman" w:cs="Times New Roman"/>
          <w:b w:val="0"/>
          <w:bCs w:val="0"/>
          <w:spacing w:val="-11"/>
          <w:w w:val="105"/>
          <w:sz w:val="24"/>
          <w:szCs w:val="24"/>
        </w:rPr>
        <w:t xml:space="preserve"> </w:t>
      </w:r>
      <w:r>
        <w:rPr>
          <w:rFonts w:hint="default" w:ascii="Times New Roman" w:hAnsi="Times New Roman" w:cs="Times New Roman"/>
          <w:b w:val="0"/>
          <w:bCs w:val="0"/>
          <w:w w:val="105"/>
          <w:sz w:val="24"/>
          <w:szCs w:val="24"/>
        </w:rPr>
        <w:t>are</w:t>
      </w:r>
      <w:r>
        <w:rPr>
          <w:rFonts w:hint="default" w:ascii="Times New Roman" w:hAnsi="Times New Roman" w:cs="Times New Roman"/>
          <w:b w:val="0"/>
          <w:bCs w:val="0"/>
          <w:spacing w:val="-4"/>
          <w:w w:val="105"/>
          <w:sz w:val="24"/>
          <w:szCs w:val="24"/>
        </w:rPr>
        <w:t xml:space="preserve"> </w:t>
      </w:r>
      <w:r>
        <w:rPr>
          <w:rFonts w:hint="default" w:ascii="Times New Roman" w:hAnsi="Times New Roman" w:cs="Times New Roman"/>
          <w:b w:val="0"/>
          <w:bCs w:val="0"/>
          <w:w w:val="105"/>
          <w:sz w:val="24"/>
          <w:szCs w:val="24"/>
        </w:rPr>
        <w:t>not</w:t>
      </w:r>
      <w:r>
        <w:rPr>
          <w:rFonts w:hint="default" w:ascii="Times New Roman" w:hAnsi="Times New Roman" w:cs="Times New Roman"/>
          <w:b w:val="0"/>
          <w:bCs w:val="0"/>
          <w:spacing w:val="-1"/>
          <w:w w:val="105"/>
          <w:sz w:val="24"/>
          <w:szCs w:val="24"/>
        </w:rPr>
        <w:t xml:space="preserve"> </w:t>
      </w:r>
      <w:r>
        <w:rPr>
          <w:rFonts w:hint="default" w:ascii="Times New Roman" w:hAnsi="Times New Roman" w:cs="Times New Roman"/>
          <w:b w:val="0"/>
          <w:bCs w:val="0"/>
          <w:w w:val="105"/>
          <w:sz w:val="24"/>
          <w:szCs w:val="24"/>
        </w:rPr>
        <w:t>preferable</w:t>
      </w:r>
      <w:r>
        <w:rPr>
          <w:rFonts w:hint="default" w:ascii="Times New Roman" w:hAnsi="Times New Roman" w:cs="Times New Roman"/>
          <w:b w:val="0"/>
          <w:bCs w:val="0"/>
          <w:spacing w:val="-4"/>
          <w:w w:val="105"/>
          <w:sz w:val="24"/>
          <w:szCs w:val="24"/>
        </w:rPr>
        <w:t xml:space="preserve"> </w:t>
      </w:r>
      <w:r>
        <w:rPr>
          <w:rFonts w:hint="default" w:ascii="Times New Roman" w:hAnsi="Times New Roman" w:cs="Times New Roman"/>
          <w:b w:val="0"/>
          <w:bCs w:val="0"/>
          <w:w w:val="105"/>
          <w:sz w:val="24"/>
          <w:szCs w:val="24"/>
        </w:rPr>
        <w:t>for</w:t>
      </w:r>
      <w:r>
        <w:rPr>
          <w:rFonts w:hint="default" w:ascii="Times New Roman" w:hAnsi="Times New Roman" w:cs="Times New Roman"/>
          <w:b w:val="0"/>
          <w:bCs w:val="0"/>
          <w:spacing w:val="1"/>
          <w:w w:val="105"/>
          <w:sz w:val="24"/>
          <w:szCs w:val="24"/>
        </w:rPr>
        <w:t xml:space="preserve"> </w:t>
      </w:r>
      <w:r>
        <w:rPr>
          <w:rFonts w:hint="default" w:ascii="Times New Roman" w:hAnsi="Times New Roman" w:cs="Times New Roman"/>
          <w:b w:val="0"/>
          <w:bCs w:val="0"/>
          <w:w w:val="105"/>
          <w:sz w:val="24"/>
          <w:szCs w:val="24"/>
        </w:rPr>
        <w:t>complex</w:t>
      </w:r>
      <w:r>
        <w:rPr>
          <w:rFonts w:hint="default" w:ascii="Times New Roman" w:hAnsi="Times New Roman" w:cs="Times New Roman"/>
          <w:b w:val="0"/>
          <w:bCs w:val="0"/>
          <w:spacing w:val="-3"/>
          <w:w w:val="105"/>
          <w:sz w:val="24"/>
          <w:szCs w:val="24"/>
        </w:rPr>
        <w:t xml:space="preserve"> </w:t>
      </w:r>
      <w:r>
        <w:rPr>
          <w:rFonts w:hint="default" w:ascii="Times New Roman" w:hAnsi="Times New Roman" w:cs="Times New Roman"/>
          <w:b w:val="0"/>
          <w:bCs w:val="0"/>
          <w:w w:val="105"/>
          <w:sz w:val="24"/>
          <w:szCs w:val="24"/>
        </w:rPr>
        <w:t>networks</w:t>
      </w:r>
      <w:r>
        <w:rPr>
          <w:rFonts w:hint="default" w:ascii="Times New Roman" w:hAnsi="Times New Roman" w:cs="Times New Roman"/>
          <w:b w:val="0"/>
          <w:bCs w:val="0"/>
          <w:spacing w:val="-12"/>
          <w:w w:val="105"/>
          <w:sz w:val="24"/>
          <w:szCs w:val="24"/>
        </w:rPr>
        <w:t xml:space="preserve"> </w:t>
      </w:r>
      <w:r>
        <w:rPr>
          <w:rFonts w:hint="default" w:ascii="Times New Roman" w:hAnsi="Times New Roman" w:cs="Times New Roman"/>
          <w:b w:val="0"/>
          <w:bCs w:val="0"/>
          <w:w w:val="105"/>
          <w:sz w:val="24"/>
          <w:szCs w:val="24"/>
        </w:rPr>
        <w:t>and</w:t>
      </w:r>
      <w:r>
        <w:rPr>
          <w:rFonts w:hint="default" w:ascii="Times New Roman" w:hAnsi="Times New Roman" w:cs="Times New Roman"/>
          <w:b w:val="0"/>
          <w:bCs w:val="0"/>
          <w:spacing w:val="-3"/>
          <w:w w:val="105"/>
          <w:sz w:val="24"/>
          <w:szCs w:val="24"/>
        </w:rPr>
        <w:t xml:space="preserve"> </w:t>
      </w:r>
      <w:r>
        <w:rPr>
          <w:rFonts w:hint="default" w:ascii="Times New Roman" w:hAnsi="Times New Roman" w:cs="Times New Roman"/>
          <w:b w:val="0"/>
          <w:bCs w:val="0"/>
          <w:w w:val="105"/>
          <w:sz w:val="24"/>
          <w:szCs w:val="24"/>
        </w:rPr>
        <w:t>take</w:t>
      </w:r>
      <w:r>
        <w:rPr>
          <w:rFonts w:hint="default" w:ascii="Times New Roman" w:hAnsi="Times New Roman" w:cs="Times New Roman"/>
          <w:b w:val="0"/>
          <w:bCs w:val="0"/>
          <w:spacing w:val="-4"/>
          <w:w w:val="105"/>
          <w:sz w:val="24"/>
          <w:szCs w:val="24"/>
        </w:rPr>
        <w:t xml:space="preserve"> </w:t>
      </w:r>
      <w:r>
        <w:rPr>
          <w:rFonts w:hint="default" w:ascii="Times New Roman" w:hAnsi="Times New Roman" w:cs="Times New Roman"/>
          <w:b w:val="0"/>
          <w:bCs w:val="0"/>
          <w:w w:val="105"/>
          <w:sz w:val="24"/>
          <w:szCs w:val="24"/>
        </w:rPr>
        <w:t>longer</w:t>
      </w:r>
      <w:r>
        <w:rPr>
          <w:rFonts w:hint="default" w:ascii="Times New Roman" w:hAnsi="Times New Roman" w:cs="Times New Roman"/>
          <w:b w:val="0"/>
          <w:bCs w:val="0"/>
          <w:spacing w:val="1"/>
          <w:w w:val="105"/>
          <w:sz w:val="24"/>
          <w:szCs w:val="24"/>
        </w:rPr>
        <w:t xml:space="preserve"> </w:t>
      </w:r>
      <w:r>
        <w:rPr>
          <w:rFonts w:hint="default" w:ascii="Times New Roman" w:hAnsi="Times New Roman" w:cs="Times New Roman"/>
          <w:b w:val="0"/>
          <w:bCs w:val="0"/>
          <w:w w:val="105"/>
          <w:sz w:val="24"/>
          <w:szCs w:val="24"/>
        </w:rPr>
        <w:t>to</w:t>
      </w:r>
      <w:r>
        <w:rPr>
          <w:rFonts w:hint="default" w:ascii="Times New Roman" w:hAnsi="Times New Roman" w:cs="Times New Roman"/>
          <w:b w:val="0"/>
          <w:bCs w:val="0"/>
          <w:spacing w:val="-3"/>
          <w:w w:val="105"/>
          <w:sz w:val="24"/>
          <w:szCs w:val="24"/>
        </w:rPr>
        <w:t xml:space="preserve"> </w:t>
      </w:r>
      <w:r>
        <w:rPr>
          <w:rFonts w:hint="default" w:ascii="Times New Roman" w:hAnsi="Times New Roman" w:cs="Times New Roman"/>
          <w:b w:val="0"/>
          <w:bCs w:val="0"/>
          <w:w w:val="105"/>
          <w:sz w:val="24"/>
          <w:szCs w:val="24"/>
        </w:rPr>
        <w:t>converge.</w:t>
      </w:r>
    </w:p>
    <w:p>
      <w:pPr>
        <w:pStyle w:val="8"/>
        <w:spacing w:before="0"/>
        <w:jc w:val="both"/>
        <w:rPr>
          <w:rFonts w:hint="default" w:ascii="Times New Roman" w:hAnsi="Times New Roman" w:cs="Times New Roman"/>
          <w:b/>
          <w:w w:val="105"/>
          <w:sz w:val="24"/>
          <w:szCs w:val="24"/>
        </w:rPr>
      </w:pPr>
    </w:p>
    <w:p>
      <w:pPr>
        <w:pStyle w:val="8"/>
        <w:spacing w:before="0"/>
        <w:jc w:val="both"/>
        <w:rPr>
          <w:rFonts w:hint="default" w:ascii="Times New Roman" w:hAnsi="Times New Roman" w:cs="Times New Roman"/>
          <w:sz w:val="24"/>
          <w:szCs w:val="24"/>
        </w:rPr>
      </w:pPr>
      <w:r>
        <w:rPr>
          <w:rFonts w:hint="default" w:ascii="Times New Roman" w:hAnsi="Times New Roman" w:cs="Times New Roman"/>
          <w:b/>
          <w:w w:val="105"/>
          <w:sz w:val="24"/>
          <w:szCs w:val="24"/>
        </w:rPr>
        <w:t>PROCEDURE:</w:t>
      </w:r>
      <w:r>
        <w:rPr>
          <w:rFonts w:hint="default" w:ascii="Times New Roman" w:hAnsi="Times New Roman" w:cs="Times New Roman"/>
          <w:b/>
          <w:spacing w:val="-2"/>
          <w:w w:val="105"/>
          <w:sz w:val="24"/>
          <w:szCs w:val="24"/>
        </w:rPr>
        <w:t xml:space="preserve"> </w:t>
      </w:r>
      <w:r>
        <w:rPr>
          <w:rFonts w:hint="default" w:ascii="Times New Roman" w:hAnsi="Times New Roman" w:cs="Times New Roman"/>
          <w:w w:val="105"/>
          <w:sz w:val="24"/>
          <w:szCs w:val="24"/>
        </w:rPr>
        <w:t>Go</w:t>
      </w:r>
      <w:r>
        <w:rPr>
          <w:rFonts w:hint="default" w:ascii="Times New Roman" w:hAnsi="Times New Roman" w:cs="Times New Roman"/>
          <w:spacing w:val="-4"/>
          <w:w w:val="105"/>
          <w:sz w:val="24"/>
          <w:szCs w:val="24"/>
        </w:rPr>
        <w:t xml:space="preserve"> </w:t>
      </w:r>
      <w:r>
        <w:rPr>
          <w:rFonts w:hint="default" w:ascii="Times New Roman" w:hAnsi="Times New Roman" w:cs="Times New Roman"/>
          <w:w w:val="105"/>
          <w:sz w:val="24"/>
          <w:szCs w:val="24"/>
        </w:rPr>
        <w:t>to</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debug</w:t>
      </w:r>
      <w:r>
        <w:rPr>
          <w:rFonts w:hint="default" w:ascii="Times New Roman" w:hAnsi="Times New Roman" w:cs="Times New Roman"/>
          <w:spacing w:val="4"/>
          <w:w w:val="105"/>
          <w:sz w:val="24"/>
          <w:szCs w:val="24"/>
        </w:rPr>
        <w:t xml:space="preserve"> </w:t>
      </w:r>
      <w:r>
        <w:rPr>
          <w:rFonts w:hint="default" w:ascii="Times New Roman" w:hAnsi="Times New Roman" w:cs="Times New Roman"/>
          <w:w w:val="105"/>
          <w:sz w:val="24"/>
          <w:szCs w:val="24"/>
        </w:rPr>
        <w:t>-&gt;</w:t>
      </w:r>
      <w:r>
        <w:rPr>
          <w:rFonts w:hint="default" w:ascii="Times New Roman" w:hAnsi="Times New Roman" w:cs="Times New Roman"/>
          <w:spacing w:val="-6"/>
          <w:w w:val="105"/>
          <w:sz w:val="24"/>
          <w:szCs w:val="24"/>
        </w:rPr>
        <w:t xml:space="preserve"> </w:t>
      </w:r>
      <w:r>
        <w:rPr>
          <w:rFonts w:hint="default" w:ascii="Times New Roman" w:hAnsi="Times New Roman" w:cs="Times New Roman"/>
          <w:w w:val="105"/>
          <w:sz w:val="24"/>
          <w:szCs w:val="24"/>
        </w:rPr>
        <w:t>run</w:t>
      </w:r>
      <w:r>
        <w:rPr>
          <w:rFonts w:hint="default" w:ascii="Times New Roman" w:hAnsi="Times New Roman" w:cs="Times New Roman"/>
          <w:spacing w:val="-5"/>
          <w:w w:val="105"/>
          <w:sz w:val="24"/>
          <w:szCs w:val="24"/>
        </w:rPr>
        <w:t xml:space="preserve"> </w:t>
      </w:r>
      <w:r>
        <w:rPr>
          <w:rFonts w:hint="default" w:ascii="Times New Roman" w:hAnsi="Times New Roman" w:cs="Times New Roman"/>
          <w:w w:val="105"/>
          <w:sz w:val="24"/>
          <w:szCs w:val="24"/>
        </w:rPr>
        <w:t>or</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press</w:t>
      </w:r>
      <w:r>
        <w:rPr>
          <w:rFonts w:hint="default" w:ascii="Times New Roman" w:hAnsi="Times New Roman" w:cs="Times New Roman"/>
          <w:spacing w:val="-7"/>
          <w:w w:val="105"/>
          <w:sz w:val="24"/>
          <w:szCs w:val="24"/>
        </w:rPr>
        <w:t xml:space="preserve"> </w:t>
      </w:r>
      <w:r>
        <w:rPr>
          <w:rFonts w:hint="default" w:ascii="Times New Roman" w:hAnsi="Times New Roman" w:cs="Times New Roman"/>
          <w:w w:val="105"/>
          <w:sz w:val="24"/>
          <w:szCs w:val="24"/>
        </w:rPr>
        <w:t>CTRL</w:t>
      </w:r>
      <w:r>
        <w:rPr>
          <w:rFonts w:hint="default" w:ascii="Times New Roman" w:hAnsi="Times New Roman" w:cs="Times New Roman"/>
          <w:spacing w:val="-10"/>
          <w:w w:val="105"/>
          <w:sz w:val="24"/>
          <w:szCs w:val="24"/>
        </w:rPr>
        <w:t xml:space="preserve"> </w:t>
      </w:r>
      <w:r>
        <w:rPr>
          <w:rFonts w:hint="default" w:ascii="Times New Roman" w:hAnsi="Times New Roman" w:cs="Times New Roman"/>
          <w:w w:val="105"/>
          <w:sz w:val="24"/>
          <w:szCs w:val="24"/>
        </w:rPr>
        <w:t>+</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F9</w:t>
      </w:r>
      <w:r>
        <w:rPr>
          <w:rFonts w:hint="default" w:ascii="Times New Roman" w:hAnsi="Times New Roman" w:cs="Times New Roman"/>
          <w:spacing w:val="-5"/>
          <w:w w:val="105"/>
          <w:sz w:val="24"/>
          <w:szCs w:val="24"/>
        </w:rPr>
        <w:t xml:space="preserve"> </w:t>
      </w:r>
      <w:r>
        <w:rPr>
          <w:rFonts w:hint="default" w:ascii="Times New Roman" w:hAnsi="Times New Roman" w:cs="Times New Roman"/>
          <w:w w:val="105"/>
          <w:sz w:val="24"/>
          <w:szCs w:val="24"/>
        </w:rPr>
        <w:t>to</w:t>
      </w:r>
      <w:r>
        <w:rPr>
          <w:rFonts w:hint="default" w:ascii="Times New Roman" w:hAnsi="Times New Roman" w:cs="Times New Roman"/>
          <w:spacing w:val="-11"/>
          <w:w w:val="105"/>
          <w:sz w:val="24"/>
          <w:szCs w:val="24"/>
        </w:rPr>
        <w:t xml:space="preserve"> </w:t>
      </w:r>
      <w:r>
        <w:rPr>
          <w:rFonts w:hint="default" w:ascii="Times New Roman" w:hAnsi="Times New Roman" w:cs="Times New Roman"/>
          <w:w w:val="105"/>
          <w:sz w:val="24"/>
          <w:szCs w:val="24"/>
        </w:rPr>
        <w:t>run</w:t>
      </w:r>
      <w:r>
        <w:rPr>
          <w:rFonts w:hint="default" w:ascii="Times New Roman" w:hAnsi="Times New Roman" w:cs="Times New Roman"/>
          <w:spacing w:val="-5"/>
          <w:w w:val="105"/>
          <w:sz w:val="24"/>
          <w:szCs w:val="24"/>
        </w:rPr>
        <w:t xml:space="preserve"> </w:t>
      </w:r>
      <w:r>
        <w:rPr>
          <w:rFonts w:hint="default" w:ascii="Times New Roman" w:hAnsi="Times New Roman" w:cs="Times New Roman"/>
          <w:w w:val="105"/>
          <w:sz w:val="24"/>
          <w:szCs w:val="24"/>
        </w:rPr>
        <w:t>the</w:t>
      </w:r>
      <w:r>
        <w:rPr>
          <w:rFonts w:hint="default" w:ascii="Times New Roman" w:hAnsi="Times New Roman" w:cs="Times New Roman"/>
          <w:spacing w:val="-6"/>
          <w:w w:val="105"/>
          <w:sz w:val="24"/>
          <w:szCs w:val="24"/>
        </w:rPr>
        <w:t xml:space="preserve"> </w:t>
      </w:r>
      <w:r>
        <w:rPr>
          <w:rFonts w:hint="default" w:ascii="Times New Roman" w:hAnsi="Times New Roman" w:cs="Times New Roman"/>
          <w:w w:val="105"/>
          <w:sz w:val="24"/>
          <w:szCs w:val="24"/>
        </w:rPr>
        <w:t>program.</w:t>
      </w:r>
    </w:p>
    <w:p>
      <w:pPr>
        <w:pStyle w:val="8"/>
        <w:spacing w:before="7"/>
        <w:ind w:left="0"/>
        <w:rPr>
          <w:rFonts w:hint="default" w:ascii="Times New Roman" w:hAnsi="Times New Roman" w:cs="Times New Roman"/>
          <w:sz w:val="24"/>
          <w:szCs w:val="24"/>
        </w:rPr>
      </w:pPr>
    </w:p>
    <w:p>
      <w:pPr>
        <w:pStyle w:val="3"/>
        <w:spacing w:line="240" w:lineRule="auto"/>
        <w:rPr>
          <w:rFonts w:hint="default" w:ascii="Times New Roman" w:hAnsi="Times New Roman" w:cs="Times New Roman"/>
          <w:sz w:val="24"/>
          <w:szCs w:val="24"/>
        </w:rPr>
      </w:pPr>
      <w:r>
        <w:rPr>
          <w:rFonts w:hint="default" w:ascii="Times New Roman" w:hAnsi="Times New Roman" w:cs="Times New Roman"/>
          <w:w w:val="105"/>
          <w:sz w:val="24"/>
          <w:szCs w:val="24"/>
        </w:rPr>
        <w:t>SOURCE</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CODE:</w:t>
      </w:r>
    </w:p>
    <w:p>
      <w:pPr>
        <w:pStyle w:val="8"/>
        <w:spacing w:before="2" w:line="240" w:lineRule="auto"/>
        <w:ind w:right="7874" w:firstLine="57"/>
        <w:jc w:val="both"/>
        <w:rPr>
          <w:rFonts w:hint="default" w:ascii="Times New Roman" w:hAnsi="Times New Roman" w:cs="Times New Roman"/>
          <w:sz w:val="24"/>
          <w:szCs w:val="24"/>
        </w:rPr>
      </w:pPr>
      <w:r>
        <w:rPr>
          <w:rFonts w:hint="default" w:ascii="Times New Roman" w:hAnsi="Times New Roman" w:cs="Times New Roman"/>
          <w:sz w:val="24"/>
          <w:szCs w:val="24"/>
        </w:rPr>
        <w:t>#include&lt;stdio.h&gt;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#include&lt;conio.h&gt;</w:t>
      </w:r>
      <w:r>
        <w:rPr>
          <w:rFonts w:hint="default" w:ascii="Times New Roman" w:hAnsi="Times New Roman" w:cs="Times New Roman"/>
          <w:spacing w:val="1"/>
          <w:sz w:val="24"/>
          <w:szCs w:val="24"/>
        </w:rPr>
        <w:t xml:space="preserve"> </w:t>
      </w:r>
      <w:r>
        <w:rPr>
          <w:rFonts w:hint="default" w:ascii="Times New Roman" w:hAnsi="Times New Roman" w:cs="Times New Roman"/>
          <w:w w:val="105"/>
          <w:sz w:val="24"/>
          <w:szCs w:val="24"/>
        </w:rPr>
        <w:t>struct node</w:t>
      </w:r>
    </w:p>
    <w:p>
      <w:pPr>
        <w:pStyle w:val="8"/>
        <w:spacing w:before="5" w:line="240" w:lineRule="auto"/>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before="211" w:line="240" w:lineRule="auto"/>
        <w:ind w:right="7815"/>
        <w:rPr>
          <w:rFonts w:hint="default" w:ascii="Times New Roman" w:hAnsi="Times New Roman" w:cs="Times New Roman"/>
          <w:sz w:val="24"/>
          <w:szCs w:val="24"/>
        </w:rPr>
      </w:pPr>
      <w:r>
        <w:rPr>
          <w:rFonts w:hint="default" w:ascii="Times New Roman" w:hAnsi="Times New Roman" w:cs="Times New Roman"/>
          <w:w w:val="105"/>
          <w:sz w:val="24"/>
          <w:szCs w:val="24"/>
        </w:rPr>
        <w:t>unsigned dist[20];</w:t>
      </w:r>
      <w:r>
        <w:rPr>
          <w:rFonts w:hint="default" w:ascii="Times New Roman" w:hAnsi="Times New Roman" w:cs="Times New Roman"/>
          <w:spacing w:val="1"/>
          <w:w w:val="105"/>
          <w:sz w:val="24"/>
          <w:szCs w:val="24"/>
        </w:rPr>
        <w:t xml:space="preserve"> </w:t>
      </w:r>
      <w:r>
        <w:rPr>
          <w:rFonts w:hint="default" w:ascii="Times New Roman" w:hAnsi="Times New Roman" w:cs="Times New Roman"/>
          <w:spacing w:val="-1"/>
          <w:w w:val="105"/>
          <w:sz w:val="24"/>
          <w:szCs w:val="24"/>
        </w:rPr>
        <w:t>unsigned</w:t>
      </w:r>
      <w:r>
        <w:rPr>
          <w:rFonts w:hint="default" w:ascii="Times New Roman" w:hAnsi="Times New Roman" w:cs="Times New Roman"/>
          <w:spacing w:val="-10"/>
          <w:w w:val="105"/>
          <w:sz w:val="24"/>
          <w:szCs w:val="24"/>
        </w:rPr>
        <w:t xml:space="preserve"> </w:t>
      </w:r>
      <w:r>
        <w:rPr>
          <w:rFonts w:hint="default" w:ascii="Times New Roman" w:hAnsi="Times New Roman" w:cs="Times New Roman"/>
          <w:spacing w:val="-1"/>
          <w:w w:val="105"/>
          <w:sz w:val="24"/>
          <w:szCs w:val="24"/>
        </w:rPr>
        <w:t>from[20];</w:t>
      </w:r>
    </w:p>
    <w:p>
      <w:pPr>
        <w:pStyle w:val="8"/>
        <w:spacing w:before="0" w:line="240" w:lineRule="auto"/>
        <w:rPr>
          <w:rFonts w:hint="default" w:ascii="Times New Roman" w:hAnsi="Times New Roman" w:cs="Times New Roman"/>
          <w:sz w:val="24"/>
          <w:szCs w:val="24"/>
        </w:rPr>
      </w:pPr>
      <w:r>
        <w:rPr>
          <w:rFonts w:hint="default" w:ascii="Times New Roman" w:hAnsi="Times New Roman" w:cs="Times New Roman"/>
          <w:w w:val="105"/>
          <w:sz w:val="24"/>
          <w:szCs w:val="24"/>
        </w:rPr>
        <w:t>}rt[10];</w:t>
      </w:r>
    </w:p>
    <w:p>
      <w:pPr>
        <w:pStyle w:val="8"/>
        <w:spacing w:before="211" w:line="240" w:lineRule="auto"/>
        <w:rPr>
          <w:rFonts w:hint="default" w:ascii="Times New Roman" w:hAnsi="Times New Roman" w:cs="Times New Roman"/>
          <w:sz w:val="24"/>
          <w:szCs w:val="24"/>
        </w:rPr>
      </w:pPr>
      <w:r>
        <w:rPr>
          <w:rFonts w:hint="default" w:ascii="Times New Roman" w:hAnsi="Times New Roman" w:cs="Times New Roman"/>
          <w:w w:val="105"/>
          <w:sz w:val="24"/>
          <w:szCs w:val="24"/>
        </w:rPr>
        <w:t>int</w:t>
      </w:r>
      <w:r>
        <w:rPr>
          <w:rFonts w:hint="default" w:ascii="Times New Roman" w:hAnsi="Times New Roman" w:cs="Times New Roman"/>
          <w:spacing w:val="-8"/>
          <w:w w:val="105"/>
          <w:sz w:val="24"/>
          <w:szCs w:val="24"/>
        </w:rPr>
        <w:t xml:space="preserve"> </w:t>
      </w:r>
      <w:r>
        <w:rPr>
          <w:rFonts w:hint="default" w:ascii="Times New Roman" w:hAnsi="Times New Roman" w:cs="Times New Roman"/>
          <w:w w:val="105"/>
          <w:sz w:val="24"/>
          <w:szCs w:val="24"/>
        </w:rPr>
        <w:t>main()</w:t>
      </w:r>
    </w:p>
    <w:p>
      <w:pPr>
        <w:pStyle w:val="8"/>
        <w:spacing w:before="87" w:line="240" w:lineRule="auto"/>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before="210" w:line="240" w:lineRule="auto"/>
        <w:ind w:right="7883"/>
        <w:rPr>
          <w:rFonts w:hint="default" w:ascii="Times New Roman" w:hAnsi="Times New Roman" w:cs="Times New Roman"/>
          <w:sz w:val="24"/>
          <w:szCs w:val="24"/>
        </w:rPr>
      </w:pPr>
      <w:r>
        <w:rPr>
          <w:rFonts w:hint="default" w:ascii="Times New Roman" w:hAnsi="Times New Roman" w:cs="Times New Roman"/>
          <w:w w:val="105"/>
          <w:sz w:val="24"/>
          <w:szCs w:val="24"/>
        </w:rPr>
        <w:t>int dmat[20][20];</w:t>
      </w:r>
      <w:r>
        <w:rPr>
          <w:rFonts w:hint="default" w:ascii="Times New Roman" w:hAnsi="Times New Roman" w:cs="Times New Roman"/>
          <w:spacing w:val="1"/>
          <w:w w:val="105"/>
          <w:sz w:val="24"/>
          <w:szCs w:val="24"/>
        </w:rPr>
        <w:t xml:space="preserve"> </w:t>
      </w:r>
      <w:r>
        <w:rPr>
          <w:rFonts w:hint="default" w:ascii="Times New Roman" w:hAnsi="Times New Roman" w:cs="Times New Roman"/>
          <w:sz w:val="24"/>
          <w:szCs w:val="24"/>
        </w:rPr>
        <w:t>int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n,i,j,k,count=0;</w:t>
      </w:r>
      <w:r>
        <w:rPr>
          <w:rFonts w:hint="default" w:ascii="Times New Roman" w:hAnsi="Times New Roman" w:cs="Times New Roman"/>
          <w:spacing w:val="-55"/>
          <w:sz w:val="24"/>
          <w:szCs w:val="24"/>
        </w:rPr>
        <w:t xml:space="preserve"> </w:t>
      </w:r>
      <w:r>
        <w:rPr>
          <w:rFonts w:hint="default" w:ascii="Times New Roman" w:hAnsi="Times New Roman" w:cs="Times New Roman"/>
          <w:w w:val="105"/>
          <w:sz w:val="24"/>
          <w:szCs w:val="24"/>
        </w:rPr>
        <w:t>clrscr();</w:t>
      </w:r>
    </w:p>
    <w:p>
      <w:pPr>
        <w:pStyle w:val="8"/>
        <w:spacing w:before="0" w:line="240" w:lineRule="auto"/>
        <w:ind w:right="4570"/>
        <w:rPr>
          <w:rFonts w:hint="default" w:ascii="Times New Roman" w:hAnsi="Times New Roman" w:cs="Times New Roman"/>
          <w:sz w:val="24"/>
          <w:szCs w:val="24"/>
        </w:rPr>
      </w:pPr>
      <w:r>
        <w:rPr>
          <w:rFonts w:hint="default" w:ascii="Times New Roman" w:hAnsi="Times New Roman" w:cs="Times New Roman"/>
          <w:w w:val="105"/>
          <w:sz w:val="24"/>
          <w:szCs w:val="24"/>
        </w:rPr>
        <w:t>printf("\nEnter the number of nodes : ");</w:t>
      </w:r>
      <w:r>
        <w:rPr>
          <w:rFonts w:hint="default" w:ascii="Times New Roman" w:hAnsi="Times New Roman" w:cs="Times New Roman"/>
          <w:spacing w:val="1"/>
          <w:w w:val="105"/>
          <w:sz w:val="24"/>
          <w:szCs w:val="24"/>
        </w:rPr>
        <w:t xml:space="preserve"> </w:t>
      </w:r>
      <w:r>
        <w:rPr>
          <w:rFonts w:hint="default" w:ascii="Times New Roman" w:hAnsi="Times New Roman" w:cs="Times New Roman"/>
          <w:sz w:val="24"/>
          <w:szCs w:val="24"/>
        </w:rPr>
        <w:t>scanf("%d",&amp;n);printf("Enter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cost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matrix :\n");</w:t>
      </w:r>
      <w:r>
        <w:rPr>
          <w:rFonts w:hint="default" w:ascii="Times New Roman" w:hAnsi="Times New Roman" w:cs="Times New Roman"/>
          <w:spacing w:val="-55"/>
          <w:sz w:val="24"/>
          <w:szCs w:val="24"/>
        </w:rPr>
        <w:t xml:space="preserve"> </w:t>
      </w:r>
      <w:r>
        <w:rPr>
          <w:rFonts w:hint="default" w:ascii="Times New Roman" w:hAnsi="Times New Roman" w:cs="Times New Roman"/>
          <w:w w:val="105"/>
          <w:sz w:val="24"/>
          <w:szCs w:val="24"/>
        </w:rPr>
        <w:t>for(i=0;i&lt;n;i++)</w:t>
      </w:r>
    </w:p>
    <w:p>
      <w:pPr>
        <w:pStyle w:val="8"/>
        <w:spacing w:before="0" w:line="240" w:lineRule="auto"/>
        <w:rPr>
          <w:rFonts w:hint="default" w:ascii="Times New Roman" w:hAnsi="Times New Roman" w:cs="Times New Roman"/>
          <w:sz w:val="24"/>
          <w:szCs w:val="24"/>
        </w:rPr>
      </w:pPr>
      <w:r>
        <w:rPr>
          <w:rFonts w:hint="default" w:ascii="Times New Roman" w:hAnsi="Times New Roman" w:cs="Times New Roman"/>
          <w:w w:val="105"/>
          <w:sz w:val="24"/>
          <w:szCs w:val="24"/>
        </w:rPr>
        <w:t>for(j=0;j&lt;n;j++)</w:t>
      </w:r>
    </w:p>
    <w:p>
      <w:pPr>
        <w:pStyle w:val="8"/>
        <w:spacing w:before="209" w:line="240" w:lineRule="auto"/>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before="211" w:line="240" w:lineRule="auto"/>
        <w:ind w:right="6856"/>
        <w:rPr>
          <w:rFonts w:hint="default" w:ascii="Times New Roman" w:hAnsi="Times New Roman" w:cs="Times New Roman"/>
          <w:sz w:val="24"/>
          <w:szCs w:val="24"/>
        </w:rPr>
      </w:pPr>
      <w:r>
        <w:rPr>
          <w:rFonts w:hint="default" w:ascii="Times New Roman" w:hAnsi="Times New Roman" w:cs="Times New Roman"/>
          <w:sz w:val="24"/>
          <w:szCs w:val="24"/>
        </w:rPr>
        <w:t>scanf("%d",&amp;dmat[i][j]);</w:t>
      </w:r>
      <w:r>
        <w:rPr>
          <w:rFonts w:hint="default" w:ascii="Times New Roman" w:hAnsi="Times New Roman" w:cs="Times New Roman"/>
          <w:spacing w:val="1"/>
          <w:sz w:val="24"/>
          <w:szCs w:val="24"/>
        </w:rPr>
        <w:t xml:space="preserve"> </w:t>
      </w:r>
      <w:r>
        <w:rPr>
          <w:rFonts w:hint="default" w:ascii="Times New Roman" w:hAnsi="Times New Roman" w:cs="Times New Roman"/>
          <w:w w:val="105"/>
          <w:sz w:val="24"/>
          <w:szCs w:val="24"/>
        </w:rPr>
        <w:t>dmat[i][i]=0;</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rt[i].dist[j]=dmat[i][j];</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rt[i].from[j]=j;</w:t>
      </w:r>
    </w:p>
    <w:p>
      <w:pPr>
        <w:pStyle w:val="8"/>
        <w:spacing w:before="0" w:line="240" w:lineRule="auto"/>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before="218" w:line="240" w:lineRule="auto"/>
        <w:rPr>
          <w:rFonts w:hint="default" w:ascii="Times New Roman" w:hAnsi="Times New Roman" w:cs="Times New Roman"/>
          <w:sz w:val="24"/>
          <w:szCs w:val="24"/>
        </w:rPr>
      </w:pPr>
      <w:r>
        <w:rPr>
          <w:rFonts w:hint="default" w:ascii="Times New Roman" w:hAnsi="Times New Roman" w:cs="Times New Roman"/>
          <w:w w:val="105"/>
          <w:sz w:val="24"/>
          <w:szCs w:val="24"/>
        </w:rPr>
        <w:t>Do</w:t>
      </w:r>
    </w:p>
    <w:p>
      <w:pPr>
        <w:pStyle w:val="8"/>
        <w:spacing w:line="240" w:lineRule="auto"/>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before="10" w:line="240" w:lineRule="auto"/>
        <w:ind w:right="7373"/>
        <w:rPr>
          <w:rFonts w:hint="default" w:ascii="Times New Roman" w:hAnsi="Times New Roman" w:cs="Times New Roman"/>
          <w:sz w:val="24"/>
          <w:szCs w:val="24"/>
        </w:rPr>
      </w:pPr>
      <w:r>
        <w:rPr>
          <w:rFonts w:hint="default" w:ascii="Times New Roman" w:hAnsi="Times New Roman" w:cs="Times New Roman"/>
          <w:w w:val="105"/>
          <w:sz w:val="24"/>
          <w:szCs w:val="24"/>
        </w:rPr>
        <w:t>count=0;</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for(i=0;i&lt;n;i++)</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for(j=0;j&lt;n;j++)</w:t>
      </w:r>
      <w:r>
        <w:rPr>
          <w:rFonts w:hint="default" w:ascii="Times New Roman" w:hAnsi="Times New Roman" w:cs="Times New Roman"/>
          <w:spacing w:val="1"/>
          <w:w w:val="105"/>
          <w:sz w:val="24"/>
          <w:szCs w:val="24"/>
        </w:rPr>
        <w:t xml:space="preserve"> </w:t>
      </w:r>
      <w:r>
        <w:rPr>
          <w:rFonts w:hint="default" w:ascii="Times New Roman" w:hAnsi="Times New Roman" w:cs="Times New Roman"/>
          <w:sz w:val="24"/>
          <w:szCs w:val="24"/>
        </w:rPr>
        <w:t>for(k=0;k&lt;n;k++)</w:t>
      </w:r>
    </w:p>
    <w:p>
      <w:pPr>
        <w:pStyle w:val="8"/>
        <w:spacing w:before="2" w:line="240" w:lineRule="auto"/>
        <w:rPr>
          <w:rFonts w:hint="default" w:ascii="Times New Roman" w:hAnsi="Times New Roman" w:cs="Times New Roman"/>
          <w:sz w:val="24"/>
          <w:szCs w:val="24"/>
        </w:rPr>
      </w:pPr>
      <w:r>
        <w:rPr>
          <w:rFonts w:hint="default" w:ascii="Times New Roman" w:hAnsi="Times New Roman" w:cs="Times New Roman"/>
          <w:w w:val="105"/>
          <w:sz w:val="24"/>
          <w:szCs w:val="24"/>
        </w:rPr>
        <w:t>if(rt[i].dist[j]&gt;dmat[i][k]+rt[k].dist[j])</w:t>
      </w:r>
    </w:p>
    <w:p>
      <w:pPr>
        <w:pStyle w:val="8"/>
        <w:spacing w:before="16" w:line="240" w:lineRule="auto"/>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line="240" w:lineRule="auto"/>
        <w:ind w:right="5445"/>
        <w:rPr>
          <w:rFonts w:hint="default" w:ascii="Times New Roman" w:hAnsi="Times New Roman" w:cs="Times New Roman"/>
          <w:sz w:val="24"/>
          <w:szCs w:val="24"/>
        </w:rPr>
      </w:pPr>
      <w:r>
        <w:rPr>
          <w:rFonts w:hint="default" w:ascii="Times New Roman" w:hAnsi="Times New Roman" w:cs="Times New Roman"/>
          <w:sz w:val="24"/>
          <w:szCs w:val="24"/>
        </w:rPr>
        <w:t>rt[i].dist[j]=rt[i].dist[k]+rt[k].dist[j];</w:t>
      </w:r>
      <w:r>
        <w:rPr>
          <w:rFonts w:hint="default" w:ascii="Times New Roman" w:hAnsi="Times New Roman" w:cs="Times New Roman"/>
          <w:spacing w:val="1"/>
          <w:sz w:val="24"/>
          <w:szCs w:val="24"/>
        </w:rPr>
        <w:t xml:space="preserve"> </w:t>
      </w:r>
      <w:r>
        <w:rPr>
          <w:rFonts w:hint="default" w:ascii="Times New Roman" w:hAnsi="Times New Roman" w:cs="Times New Roman"/>
          <w:w w:val="105"/>
          <w:sz w:val="24"/>
          <w:szCs w:val="24"/>
        </w:rPr>
        <w:t>rt[i].from[j]=k;count++;</w:t>
      </w:r>
    </w:p>
    <w:p>
      <w:pPr>
        <w:pStyle w:val="8"/>
        <w:spacing w:before="5" w:line="240" w:lineRule="auto"/>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line="240" w:lineRule="auto"/>
        <w:ind w:right="7373"/>
        <w:rPr>
          <w:rFonts w:hint="default" w:ascii="Times New Roman" w:hAnsi="Times New Roman" w:cs="Times New Roman"/>
          <w:sz w:val="24"/>
          <w:szCs w:val="24"/>
        </w:rPr>
      </w:pPr>
      <w:r>
        <w:rPr>
          <w:rFonts w:hint="default" w:ascii="Times New Roman" w:hAnsi="Times New Roman" w:cs="Times New Roman"/>
          <w:sz w:val="24"/>
          <w:szCs w:val="24"/>
        </w:rPr>
        <w:t>}while(count!=0);</w:t>
      </w:r>
      <w:r>
        <w:rPr>
          <w:rFonts w:hint="default" w:ascii="Times New Roman" w:hAnsi="Times New Roman" w:cs="Times New Roman"/>
          <w:spacing w:val="1"/>
          <w:sz w:val="24"/>
          <w:szCs w:val="24"/>
        </w:rPr>
        <w:t xml:space="preserve"> </w:t>
      </w:r>
      <w:r>
        <w:rPr>
          <w:rFonts w:hint="default" w:ascii="Times New Roman" w:hAnsi="Times New Roman" w:cs="Times New Roman"/>
          <w:w w:val="105"/>
          <w:sz w:val="24"/>
          <w:szCs w:val="24"/>
        </w:rPr>
        <w:t>for(i=0;i&lt;n;i++)</w:t>
      </w:r>
    </w:p>
    <w:p>
      <w:pPr>
        <w:pStyle w:val="8"/>
        <w:spacing w:before="10" w:line="240" w:lineRule="auto"/>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line="240" w:lineRule="auto"/>
        <w:ind w:right="5274"/>
        <w:rPr>
          <w:rFonts w:hint="default" w:ascii="Times New Roman" w:hAnsi="Times New Roman" w:cs="Times New Roman"/>
          <w:sz w:val="24"/>
          <w:szCs w:val="24"/>
        </w:rPr>
      </w:pPr>
      <w:r>
        <w:rPr>
          <w:rFonts w:hint="default" w:ascii="Times New Roman" w:hAnsi="Times New Roman" w:cs="Times New Roman"/>
          <w:w w:val="105"/>
          <w:sz w:val="24"/>
          <w:szCs w:val="24"/>
        </w:rPr>
        <w:t>printf("\nState</w:t>
      </w:r>
      <w:r>
        <w:rPr>
          <w:rFonts w:hint="default" w:ascii="Times New Roman" w:hAnsi="Times New Roman" w:cs="Times New Roman"/>
          <w:spacing w:val="-9"/>
          <w:w w:val="105"/>
          <w:sz w:val="24"/>
          <w:szCs w:val="24"/>
        </w:rPr>
        <w:t xml:space="preserve"> </w:t>
      </w:r>
      <w:r>
        <w:rPr>
          <w:rFonts w:hint="default" w:ascii="Times New Roman" w:hAnsi="Times New Roman" w:cs="Times New Roman"/>
          <w:w w:val="105"/>
          <w:sz w:val="24"/>
          <w:szCs w:val="24"/>
        </w:rPr>
        <w:t>value</w:t>
      </w:r>
      <w:r>
        <w:rPr>
          <w:rFonts w:hint="default" w:ascii="Times New Roman" w:hAnsi="Times New Roman" w:cs="Times New Roman"/>
          <w:spacing w:val="-9"/>
          <w:w w:val="105"/>
          <w:sz w:val="24"/>
          <w:szCs w:val="24"/>
        </w:rPr>
        <w:t xml:space="preserve"> </w:t>
      </w:r>
      <w:r>
        <w:rPr>
          <w:rFonts w:hint="default" w:ascii="Times New Roman" w:hAnsi="Times New Roman" w:cs="Times New Roman"/>
          <w:w w:val="105"/>
          <w:sz w:val="24"/>
          <w:szCs w:val="24"/>
        </w:rPr>
        <w:t>for</w:t>
      </w:r>
      <w:r>
        <w:rPr>
          <w:rFonts w:hint="default" w:ascii="Times New Roman" w:hAnsi="Times New Roman" w:cs="Times New Roman"/>
          <w:spacing w:val="-10"/>
          <w:w w:val="105"/>
          <w:sz w:val="24"/>
          <w:szCs w:val="24"/>
        </w:rPr>
        <w:t xml:space="preserve"> </w:t>
      </w:r>
      <w:r>
        <w:rPr>
          <w:rFonts w:hint="default" w:ascii="Times New Roman" w:hAnsi="Times New Roman" w:cs="Times New Roman"/>
          <w:w w:val="105"/>
          <w:sz w:val="24"/>
          <w:szCs w:val="24"/>
        </w:rPr>
        <w:t>router</w:t>
      </w:r>
      <w:r>
        <w:rPr>
          <w:rFonts w:hint="default" w:ascii="Times New Roman" w:hAnsi="Times New Roman" w:cs="Times New Roman"/>
          <w:spacing w:val="-4"/>
          <w:w w:val="105"/>
          <w:sz w:val="24"/>
          <w:szCs w:val="24"/>
        </w:rPr>
        <w:t xml:space="preserve"> </w:t>
      </w:r>
      <w:r>
        <w:rPr>
          <w:rFonts w:hint="default" w:ascii="Times New Roman" w:hAnsi="Times New Roman" w:cs="Times New Roman"/>
          <w:w w:val="105"/>
          <w:sz w:val="24"/>
          <w:szCs w:val="24"/>
        </w:rPr>
        <w:t>%d</w:t>
      </w:r>
      <w:r>
        <w:rPr>
          <w:rFonts w:hint="default" w:ascii="Times New Roman" w:hAnsi="Times New Roman" w:cs="Times New Roman"/>
          <w:spacing w:val="-14"/>
          <w:w w:val="105"/>
          <w:sz w:val="24"/>
          <w:szCs w:val="24"/>
        </w:rPr>
        <w:t xml:space="preserve"> </w:t>
      </w:r>
      <w:r>
        <w:rPr>
          <w:rFonts w:hint="default" w:ascii="Times New Roman" w:hAnsi="Times New Roman" w:cs="Times New Roman"/>
          <w:w w:val="105"/>
          <w:sz w:val="24"/>
          <w:szCs w:val="24"/>
        </w:rPr>
        <w:t>is \n",i+1);</w:t>
      </w:r>
      <w:r>
        <w:rPr>
          <w:rFonts w:hint="default" w:ascii="Times New Roman" w:hAnsi="Times New Roman" w:cs="Times New Roman"/>
          <w:spacing w:val="-57"/>
          <w:w w:val="105"/>
          <w:sz w:val="24"/>
          <w:szCs w:val="24"/>
        </w:rPr>
        <w:t xml:space="preserve"> </w:t>
      </w:r>
      <w:r>
        <w:rPr>
          <w:rFonts w:hint="default" w:ascii="Times New Roman" w:hAnsi="Times New Roman" w:cs="Times New Roman"/>
          <w:w w:val="105"/>
          <w:sz w:val="24"/>
          <w:szCs w:val="24"/>
        </w:rPr>
        <w:t>for(j=0;j&lt;n;j++)</w:t>
      </w:r>
    </w:p>
    <w:p>
      <w:pPr>
        <w:pStyle w:val="8"/>
        <w:spacing w:before="10" w:line="240" w:lineRule="auto"/>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line="240" w:lineRule="auto"/>
        <w:rPr>
          <w:rFonts w:hint="default" w:ascii="Times New Roman" w:hAnsi="Times New Roman" w:cs="Times New Roman"/>
          <w:sz w:val="24"/>
          <w:szCs w:val="24"/>
        </w:rPr>
      </w:pPr>
      <w:r>
        <w:rPr>
          <w:rFonts w:hint="default" w:ascii="Times New Roman" w:hAnsi="Times New Roman" w:cs="Times New Roman"/>
          <w:sz w:val="24"/>
          <w:szCs w:val="24"/>
        </w:rPr>
        <w:t>printf("\nnode</w:t>
      </w:r>
      <w:r>
        <w:rPr>
          <w:rFonts w:hint="default" w:ascii="Times New Roman" w:hAnsi="Times New Roman" w:cs="Times New Roman"/>
          <w:spacing w:val="55"/>
          <w:sz w:val="24"/>
          <w:szCs w:val="24"/>
        </w:rPr>
        <w:t xml:space="preserve"> </w:t>
      </w:r>
      <w:r>
        <w:rPr>
          <w:rFonts w:hint="default" w:ascii="Times New Roman" w:hAnsi="Times New Roman" w:cs="Times New Roman"/>
          <w:sz w:val="24"/>
          <w:szCs w:val="24"/>
        </w:rPr>
        <w:t>%d</w:t>
      </w:r>
      <w:r>
        <w:rPr>
          <w:rFonts w:hint="default" w:ascii="Times New Roman" w:hAnsi="Times New Roman" w:cs="Times New Roman"/>
          <w:spacing w:val="46"/>
          <w:sz w:val="24"/>
          <w:szCs w:val="24"/>
        </w:rPr>
        <w:t xml:space="preserve"> </w:t>
      </w:r>
      <w:r>
        <w:rPr>
          <w:rFonts w:hint="default" w:ascii="Times New Roman" w:hAnsi="Times New Roman" w:cs="Times New Roman"/>
          <w:sz w:val="24"/>
          <w:szCs w:val="24"/>
        </w:rPr>
        <w:t>via</w:t>
      </w:r>
      <w:r>
        <w:rPr>
          <w:rFonts w:hint="default" w:ascii="Times New Roman" w:hAnsi="Times New Roman" w:cs="Times New Roman"/>
          <w:spacing w:val="56"/>
          <w:sz w:val="24"/>
          <w:szCs w:val="24"/>
        </w:rPr>
        <w:t xml:space="preserve"> </w:t>
      </w:r>
      <w:r>
        <w:rPr>
          <w:rFonts w:hint="default" w:ascii="Times New Roman" w:hAnsi="Times New Roman" w:cs="Times New Roman"/>
          <w:sz w:val="24"/>
          <w:szCs w:val="24"/>
        </w:rPr>
        <w:t>%d</w:t>
      </w:r>
      <w:r>
        <w:rPr>
          <w:rFonts w:hint="default" w:ascii="Times New Roman" w:hAnsi="Times New Roman" w:cs="Times New Roman"/>
          <w:spacing w:val="39"/>
          <w:sz w:val="24"/>
          <w:szCs w:val="24"/>
        </w:rPr>
        <w:t xml:space="preserve"> </w:t>
      </w:r>
      <w:r>
        <w:rPr>
          <w:rFonts w:hint="default" w:ascii="Times New Roman" w:hAnsi="Times New Roman" w:cs="Times New Roman"/>
          <w:sz w:val="24"/>
          <w:szCs w:val="24"/>
        </w:rPr>
        <w:t>Distance%d",j+1,rt[i].from[j]+1,rt[i].dist[j]);</w:t>
      </w:r>
    </w:p>
    <w:p>
      <w:pPr>
        <w:pStyle w:val="8"/>
        <w:spacing w:line="240" w:lineRule="auto"/>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before="17" w:line="240" w:lineRule="auto"/>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line="240" w:lineRule="auto"/>
        <w:rPr>
          <w:rFonts w:hint="default" w:ascii="Times New Roman" w:hAnsi="Times New Roman" w:cs="Times New Roman"/>
          <w:sz w:val="24"/>
          <w:szCs w:val="24"/>
        </w:rPr>
      </w:pPr>
      <w:r>
        <w:rPr>
          <w:rFonts w:hint="default" w:ascii="Times New Roman" w:hAnsi="Times New Roman" w:cs="Times New Roman"/>
          <w:w w:val="105"/>
          <w:sz w:val="24"/>
          <w:szCs w:val="24"/>
        </w:rPr>
        <w:t>printf(“\n”);</w:t>
      </w:r>
    </w:p>
    <w:p>
      <w:pPr>
        <w:pStyle w:val="8"/>
        <w:spacing w:line="240" w:lineRule="auto"/>
        <w:rPr>
          <w:rFonts w:hint="default" w:ascii="Times New Roman" w:hAnsi="Times New Roman" w:cs="Times New Roman"/>
          <w:sz w:val="24"/>
          <w:szCs w:val="24"/>
        </w:rPr>
      </w:pPr>
      <w:r>
        <w:rPr>
          <w:rFonts w:hint="default" w:ascii="Times New Roman" w:hAnsi="Times New Roman" w:cs="Times New Roman"/>
          <w:w w:val="103"/>
          <w:sz w:val="24"/>
          <w:szCs w:val="24"/>
        </w:rPr>
        <w:t>}</w:t>
      </w:r>
    </w:p>
    <w:p>
      <w:pPr>
        <w:spacing w:after="0" w:line="240" w:lineRule="auto"/>
        <w:rPr>
          <w:rFonts w:hint="default" w:ascii="Times New Roman" w:hAnsi="Times New Roman" w:cs="Times New Roman"/>
          <w:sz w:val="24"/>
          <w:szCs w:val="24"/>
        </w:rPr>
        <w:sectPr>
          <w:pgSz w:w="12240" w:h="15840"/>
          <w:pgMar w:top="1340" w:right="1120" w:bottom="1200" w:left="1240" w:header="732" w:footer="994" w:gutter="0"/>
          <w:pgBorders>
            <w:top w:val="thinThickSmallGap" w:color="auto" w:sz="24" w:space="1"/>
            <w:left w:val="thinThickSmallGap" w:color="auto" w:sz="24" w:space="4"/>
            <w:bottom w:val="thinThickSmallGap" w:color="auto" w:sz="24" w:space="1"/>
            <w:right w:val="thinThickSmallGap" w:color="auto" w:sz="24" w:space="4"/>
          </w:pgBorders>
          <w:cols w:space="720" w:num="1"/>
        </w:sectPr>
      </w:pPr>
    </w:p>
    <w:p>
      <w:pPr>
        <w:pStyle w:val="8"/>
        <w:spacing w:before="87" w:after="9"/>
        <w:rPr>
          <w:rFonts w:hint="default" w:ascii="Times New Roman" w:hAnsi="Times New Roman" w:cs="Times New Roman"/>
          <w:b/>
          <w:bCs/>
          <w:w w:val="105"/>
          <w:sz w:val="24"/>
          <w:szCs w:val="24"/>
        </w:rPr>
      </w:pPr>
      <w:r>
        <w:rPr>
          <w:rFonts w:hint="default" w:ascii="Times New Roman" w:hAnsi="Times New Roman" w:cs="Times New Roman"/>
          <w:b/>
          <w:bCs/>
          <w:w w:val="105"/>
          <w:sz w:val="24"/>
          <w:szCs w:val="24"/>
        </w:rPr>
        <w:t>Output:</w:t>
      </w:r>
    </w:p>
    <w:p>
      <w:pPr>
        <w:pStyle w:val="8"/>
        <w:spacing w:before="87" w:after="9"/>
        <w:rPr>
          <w:rFonts w:hint="default" w:ascii="Times New Roman" w:hAnsi="Times New Roman" w:cs="Times New Roman"/>
          <w:b/>
          <w:bCs/>
          <w:w w:val="105"/>
          <w:sz w:val="24"/>
          <w:szCs w:val="24"/>
        </w:rPr>
      </w:pPr>
    </w:p>
    <w:p>
      <w:pPr>
        <w:pStyle w:val="8"/>
        <w:spacing w:before="0"/>
        <w:ind w:left="23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756275" cy="3975100"/>
            <wp:effectExtent l="0" t="0" r="15875" b="6350"/>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jpeg"/>
                    <pic:cNvPicPr>
                      <a:picLocks noChangeAspect="1"/>
                    </pic:cNvPicPr>
                  </pic:nvPicPr>
                  <pic:blipFill>
                    <a:blip r:embed="rId21" cstate="print"/>
                    <a:stretch>
                      <a:fillRect/>
                    </a:stretch>
                  </pic:blipFill>
                  <pic:spPr>
                    <a:xfrm>
                      <a:off x="0" y="0"/>
                      <a:ext cx="5756275" cy="3975100"/>
                    </a:xfrm>
                    <a:prstGeom prst="rect">
                      <a:avLst/>
                    </a:prstGeom>
                  </pic:spPr>
                </pic:pic>
              </a:graphicData>
            </a:graphic>
          </wp:inline>
        </w:drawing>
      </w:r>
    </w:p>
    <w:p>
      <w:pPr>
        <w:pStyle w:val="8"/>
        <w:spacing w:before="3"/>
        <w:ind w:left="0"/>
        <w:rPr>
          <w:rFonts w:hint="default" w:ascii="Times New Roman" w:hAnsi="Times New Roman" w:cs="Times New Roman"/>
          <w:sz w:val="24"/>
          <w:szCs w:val="24"/>
        </w:rPr>
      </w:pPr>
    </w:p>
    <w:p>
      <w:pPr>
        <w:pStyle w:val="3"/>
        <w:rPr>
          <w:rFonts w:hint="default" w:ascii="Times New Roman" w:hAnsi="Times New Roman" w:cs="Times New Roman"/>
          <w:w w:val="105"/>
          <w:sz w:val="24"/>
          <w:szCs w:val="24"/>
        </w:rPr>
      </w:pPr>
    </w:p>
    <w:p>
      <w:pPr>
        <w:pStyle w:val="3"/>
        <w:rPr>
          <w:rFonts w:hint="default" w:ascii="Times New Roman" w:hAnsi="Times New Roman" w:cs="Times New Roman"/>
          <w:w w:val="105"/>
          <w:sz w:val="24"/>
          <w:szCs w:val="24"/>
        </w:rPr>
      </w:pPr>
    </w:p>
    <w:p>
      <w:pPr>
        <w:pStyle w:val="3"/>
        <w:rPr>
          <w:rFonts w:hint="default" w:ascii="Times New Roman" w:hAnsi="Times New Roman" w:cs="Times New Roman"/>
          <w:w w:val="105"/>
          <w:sz w:val="24"/>
          <w:szCs w:val="24"/>
        </w:rPr>
      </w:pPr>
      <w:r>
        <w:rPr>
          <w:rFonts w:hint="default" w:ascii="Times New Roman" w:hAnsi="Times New Roman" w:cs="Times New Roman"/>
          <w:w w:val="105"/>
          <w:sz w:val="24"/>
          <w:szCs w:val="24"/>
        </w:rPr>
        <w:t>Viva</w:t>
      </w:r>
      <w:r>
        <w:rPr>
          <w:rFonts w:hint="default" w:ascii="Times New Roman" w:hAnsi="Times New Roman" w:cs="Times New Roman"/>
          <w:spacing w:val="-11"/>
          <w:w w:val="105"/>
          <w:sz w:val="24"/>
          <w:szCs w:val="24"/>
        </w:rPr>
        <w:t xml:space="preserve"> </w:t>
      </w:r>
      <w:r>
        <w:rPr>
          <w:rFonts w:hint="default" w:ascii="Times New Roman" w:hAnsi="Times New Roman" w:cs="Times New Roman"/>
          <w:w w:val="105"/>
          <w:sz w:val="24"/>
          <w:szCs w:val="24"/>
        </w:rPr>
        <w:t>Questions:</w:t>
      </w:r>
    </w:p>
    <w:p>
      <w:pPr>
        <w:rPr>
          <w:rFonts w:hint="default"/>
        </w:rPr>
      </w:pPr>
    </w:p>
    <w:p>
      <w:pPr>
        <w:pStyle w:val="18"/>
        <w:numPr>
          <w:ilvl w:val="0"/>
          <w:numId w:val="22"/>
        </w:numPr>
        <w:tabs>
          <w:tab w:val="left" w:pos="922"/>
        </w:tabs>
        <w:spacing w:before="2" w:after="0" w:line="240" w:lineRule="auto"/>
        <w:ind w:left="921" w:right="0" w:hanging="362"/>
        <w:jc w:val="left"/>
        <w:rPr>
          <w:rFonts w:hint="default" w:ascii="Times New Roman" w:hAnsi="Times New Roman" w:cs="Times New Roman"/>
          <w:sz w:val="24"/>
          <w:szCs w:val="24"/>
        </w:rPr>
      </w:pPr>
      <w:r>
        <w:rPr>
          <w:rFonts w:hint="default" w:ascii="Times New Roman" w:hAnsi="Times New Roman" w:cs="Times New Roman"/>
          <w:w w:val="105"/>
          <w:sz w:val="24"/>
          <w:szCs w:val="24"/>
        </w:rPr>
        <w:t>What</w:t>
      </w:r>
      <w:r>
        <w:rPr>
          <w:rFonts w:hint="default" w:ascii="Times New Roman" w:hAnsi="Times New Roman" w:cs="Times New Roman"/>
          <w:spacing w:val="-6"/>
          <w:w w:val="105"/>
          <w:sz w:val="24"/>
          <w:szCs w:val="24"/>
        </w:rPr>
        <w:t xml:space="preserve"> </w:t>
      </w:r>
      <w:r>
        <w:rPr>
          <w:rFonts w:hint="default" w:ascii="Times New Roman" w:hAnsi="Times New Roman" w:cs="Times New Roman"/>
          <w:w w:val="105"/>
          <w:sz w:val="24"/>
          <w:szCs w:val="24"/>
        </w:rPr>
        <w:t>is</w:t>
      </w:r>
      <w:r>
        <w:rPr>
          <w:rFonts w:hint="default" w:ascii="Times New Roman" w:hAnsi="Times New Roman" w:cs="Times New Roman"/>
          <w:spacing w:val="-14"/>
          <w:w w:val="105"/>
          <w:sz w:val="24"/>
          <w:szCs w:val="24"/>
        </w:rPr>
        <w:t xml:space="preserve"> </w:t>
      </w:r>
      <w:r>
        <w:rPr>
          <w:rFonts w:hint="default" w:ascii="Times New Roman" w:hAnsi="Times New Roman" w:cs="Times New Roman"/>
          <w:w w:val="105"/>
          <w:sz w:val="24"/>
          <w:szCs w:val="24"/>
        </w:rPr>
        <w:t>routing?</w:t>
      </w:r>
    </w:p>
    <w:p>
      <w:pPr>
        <w:pStyle w:val="18"/>
        <w:numPr>
          <w:ilvl w:val="0"/>
          <w:numId w:val="22"/>
        </w:numPr>
        <w:tabs>
          <w:tab w:val="left" w:pos="922"/>
        </w:tabs>
        <w:spacing w:before="10" w:after="0" w:line="240" w:lineRule="auto"/>
        <w:ind w:left="921" w:right="0" w:hanging="362"/>
        <w:jc w:val="left"/>
        <w:rPr>
          <w:rFonts w:hint="default" w:ascii="Times New Roman" w:hAnsi="Times New Roman" w:cs="Times New Roman"/>
          <w:sz w:val="24"/>
          <w:szCs w:val="24"/>
        </w:rPr>
      </w:pPr>
      <w:r>
        <w:rPr>
          <w:rFonts w:hint="default" w:ascii="Times New Roman" w:hAnsi="Times New Roman" w:cs="Times New Roman"/>
          <w:w w:val="105"/>
          <w:sz w:val="24"/>
          <w:szCs w:val="24"/>
        </w:rPr>
        <w:t>What</w:t>
      </w:r>
      <w:r>
        <w:rPr>
          <w:rFonts w:hint="default" w:ascii="Times New Roman" w:hAnsi="Times New Roman" w:cs="Times New Roman"/>
          <w:spacing w:val="-4"/>
          <w:w w:val="105"/>
          <w:sz w:val="24"/>
          <w:szCs w:val="24"/>
        </w:rPr>
        <w:t xml:space="preserve"> </w:t>
      </w:r>
      <w:r>
        <w:rPr>
          <w:rFonts w:hint="default" w:ascii="Times New Roman" w:hAnsi="Times New Roman" w:cs="Times New Roman"/>
          <w:w w:val="105"/>
          <w:sz w:val="24"/>
          <w:szCs w:val="24"/>
        </w:rPr>
        <w:t>is</w:t>
      </w:r>
      <w:r>
        <w:rPr>
          <w:rFonts w:hint="default" w:ascii="Times New Roman" w:hAnsi="Times New Roman" w:cs="Times New Roman"/>
          <w:spacing w:val="-7"/>
          <w:w w:val="105"/>
          <w:sz w:val="24"/>
          <w:szCs w:val="24"/>
        </w:rPr>
        <w:t xml:space="preserve"> </w:t>
      </w:r>
      <w:r>
        <w:rPr>
          <w:rFonts w:hint="default" w:ascii="Times New Roman" w:hAnsi="Times New Roman" w:cs="Times New Roman"/>
          <w:w w:val="105"/>
          <w:sz w:val="24"/>
          <w:szCs w:val="24"/>
        </w:rPr>
        <w:t>best</w:t>
      </w:r>
      <w:r>
        <w:rPr>
          <w:rFonts w:hint="default" w:ascii="Times New Roman" w:hAnsi="Times New Roman" w:cs="Times New Roman"/>
          <w:spacing w:val="-10"/>
          <w:w w:val="105"/>
          <w:sz w:val="24"/>
          <w:szCs w:val="24"/>
        </w:rPr>
        <w:t xml:space="preserve"> </w:t>
      </w:r>
      <w:r>
        <w:rPr>
          <w:rFonts w:hint="default" w:ascii="Times New Roman" w:hAnsi="Times New Roman" w:cs="Times New Roman"/>
          <w:w w:val="105"/>
          <w:sz w:val="24"/>
          <w:szCs w:val="24"/>
        </w:rPr>
        <w:t>algorithm</w:t>
      </w:r>
      <w:r>
        <w:rPr>
          <w:rFonts w:hint="default" w:ascii="Times New Roman" w:hAnsi="Times New Roman" w:cs="Times New Roman"/>
          <w:spacing w:val="-13"/>
          <w:w w:val="105"/>
          <w:sz w:val="24"/>
          <w:szCs w:val="24"/>
        </w:rPr>
        <w:t xml:space="preserve"> </w:t>
      </w:r>
      <w:r>
        <w:rPr>
          <w:rFonts w:hint="default" w:ascii="Times New Roman" w:hAnsi="Times New Roman" w:cs="Times New Roman"/>
          <w:w w:val="105"/>
          <w:sz w:val="24"/>
          <w:szCs w:val="24"/>
        </w:rPr>
        <w:t>among</w:t>
      </w:r>
      <w:r>
        <w:rPr>
          <w:rFonts w:hint="default" w:ascii="Times New Roman" w:hAnsi="Times New Roman" w:cs="Times New Roman"/>
          <w:spacing w:val="-11"/>
          <w:w w:val="105"/>
          <w:sz w:val="24"/>
          <w:szCs w:val="24"/>
        </w:rPr>
        <w:t xml:space="preserve"> </w:t>
      </w:r>
      <w:r>
        <w:rPr>
          <w:rFonts w:hint="default" w:ascii="Times New Roman" w:hAnsi="Times New Roman" w:cs="Times New Roman"/>
          <w:w w:val="105"/>
          <w:sz w:val="24"/>
          <w:szCs w:val="24"/>
        </w:rPr>
        <w:t>all</w:t>
      </w:r>
      <w:r>
        <w:rPr>
          <w:rFonts w:hint="default" w:ascii="Times New Roman" w:hAnsi="Times New Roman" w:cs="Times New Roman"/>
          <w:spacing w:val="-4"/>
          <w:w w:val="105"/>
          <w:sz w:val="24"/>
          <w:szCs w:val="24"/>
        </w:rPr>
        <w:t xml:space="preserve"> </w:t>
      </w:r>
      <w:r>
        <w:rPr>
          <w:rFonts w:hint="default" w:ascii="Times New Roman" w:hAnsi="Times New Roman" w:cs="Times New Roman"/>
          <w:w w:val="105"/>
          <w:sz w:val="24"/>
          <w:szCs w:val="24"/>
        </w:rPr>
        <w:t>routing</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algorithms?</w:t>
      </w:r>
    </w:p>
    <w:p>
      <w:pPr>
        <w:pStyle w:val="18"/>
        <w:numPr>
          <w:ilvl w:val="0"/>
          <w:numId w:val="22"/>
        </w:numPr>
        <w:tabs>
          <w:tab w:val="left" w:pos="922"/>
        </w:tabs>
        <w:spacing w:before="16" w:after="0" w:line="240" w:lineRule="auto"/>
        <w:ind w:left="921" w:right="0" w:hanging="362"/>
        <w:jc w:val="left"/>
        <w:rPr>
          <w:rFonts w:hint="default" w:ascii="Times New Roman" w:hAnsi="Times New Roman" w:cs="Times New Roman"/>
          <w:sz w:val="24"/>
          <w:szCs w:val="24"/>
        </w:rPr>
      </w:pPr>
      <w:r>
        <w:rPr>
          <w:rFonts w:hint="default" w:ascii="Times New Roman" w:hAnsi="Times New Roman" w:cs="Times New Roman"/>
          <w:w w:val="105"/>
          <w:sz w:val="24"/>
          <w:szCs w:val="24"/>
        </w:rPr>
        <w:t>What</w:t>
      </w:r>
      <w:r>
        <w:rPr>
          <w:rFonts w:hint="default" w:ascii="Times New Roman" w:hAnsi="Times New Roman" w:cs="Times New Roman"/>
          <w:spacing w:val="-6"/>
          <w:w w:val="105"/>
          <w:sz w:val="24"/>
          <w:szCs w:val="24"/>
        </w:rPr>
        <w:t xml:space="preserve"> </w:t>
      </w:r>
      <w:r>
        <w:rPr>
          <w:rFonts w:hint="default" w:ascii="Times New Roman" w:hAnsi="Times New Roman" w:cs="Times New Roman"/>
          <w:w w:val="105"/>
          <w:sz w:val="24"/>
          <w:szCs w:val="24"/>
        </w:rPr>
        <w:t>is</w:t>
      </w:r>
      <w:r>
        <w:rPr>
          <w:rFonts w:hint="default" w:ascii="Times New Roman" w:hAnsi="Times New Roman" w:cs="Times New Roman"/>
          <w:spacing w:val="-10"/>
          <w:w w:val="105"/>
          <w:sz w:val="24"/>
          <w:szCs w:val="24"/>
        </w:rPr>
        <w:t xml:space="preserve"> </w:t>
      </w:r>
      <w:r>
        <w:rPr>
          <w:rFonts w:hint="default" w:ascii="Times New Roman" w:hAnsi="Times New Roman" w:cs="Times New Roman"/>
          <w:w w:val="105"/>
          <w:sz w:val="24"/>
          <w:szCs w:val="24"/>
        </w:rPr>
        <w:t>static</w:t>
      </w:r>
      <w:r>
        <w:rPr>
          <w:rFonts w:hint="default" w:ascii="Times New Roman" w:hAnsi="Times New Roman" w:cs="Times New Roman"/>
          <w:spacing w:val="-9"/>
          <w:w w:val="105"/>
          <w:sz w:val="24"/>
          <w:szCs w:val="24"/>
        </w:rPr>
        <w:t xml:space="preserve"> </w:t>
      </w:r>
      <w:r>
        <w:rPr>
          <w:rFonts w:hint="default" w:ascii="Times New Roman" w:hAnsi="Times New Roman" w:cs="Times New Roman"/>
          <w:w w:val="105"/>
          <w:sz w:val="24"/>
          <w:szCs w:val="24"/>
        </w:rPr>
        <w:t>routing?</w:t>
      </w:r>
    </w:p>
    <w:p>
      <w:pPr>
        <w:pStyle w:val="18"/>
        <w:numPr>
          <w:ilvl w:val="0"/>
          <w:numId w:val="22"/>
        </w:numPr>
        <w:tabs>
          <w:tab w:val="left" w:pos="922"/>
        </w:tabs>
        <w:spacing w:before="10" w:after="0" w:line="240" w:lineRule="auto"/>
        <w:ind w:left="921" w:right="0" w:hanging="362"/>
        <w:jc w:val="left"/>
        <w:rPr>
          <w:rFonts w:hint="default" w:ascii="Times New Roman" w:hAnsi="Times New Roman" w:cs="Times New Roman"/>
          <w:sz w:val="24"/>
          <w:szCs w:val="24"/>
        </w:rPr>
      </w:pPr>
      <w:r>
        <w:rPr>
          <w:rFonts w:hint="default" w:ascii="Times New Roman" w:hAnsi="Times New Roman" w:cs="Times New Roman"/>
          <w:w w:val="105"/>
          <w:sz w:val="24"/>
          <w:szCs w:val="24"/>
        </w:rPr>
        <w:t>Differences</w:t>
      </w:r>
      <w:r>
        <w:rPr>
          <w:rFonts w:hint="default" w:ascii="Times New Roman" w:hAnsi="Times New Roman" w:cs="Times New Roman"/>
          <w:spacing w:val="-13"/>
          <w:w w:val="105"/>
          <w:sz w:val="24"/>
          <w:szCs w:val="24"/>
        </w:rPr>
        <w:t xml:space="preserve"> </w:t>
      </w:r>
      <w:r>
        <w:rPr>
          <w:rFonts w:hint="default" w:ascii="Times New Roman" w:hAnsi="Times New Roman" w:cs="Times New Roman"/>
          <w:w w:val="105"/>
          <w:sz w:val="24"/>
          <w:szCs w:val="24"/>
        </w:rPr>
        <w:t>between</w:t>
      </w:r>
      <w:r>
        <w:rPr>
          <w:rFonts w:hint="default" w:ascii="Times New Roman" w:hAnsi="Times New Roman" w:cs="Times New Roman"/>
          <w:spacing w:val="-9"/>
          <w:w w:val="105"/>
          <w:sz w:val="24"/>
          <w:szCs w:val="24"/>
        </w:rPr>
        <w:t xml:space="preserve"> </w:t>
      </w:r>
      <w:r>
        <w:rPr>
          <w:rFonts w:hint="default" w:ascii="Times New Roman" w:hAnsi="Times New Roman" w:cs="Times New Roman"/>
          <w:w w:val="105"/>
          <w:sz w:val="24"/>
          <w:szCs w:val="24"/>
        </w:rPr>
        <w:t>static</w:t>
      </w:r>
      <w:r>
        <w:rPr>
          <w:rFonts w:hint="default" w:ascii="Times New Roman" w:hAnsi="Times New Roman" w:cs="Times New Roman"/>
          <w:spacing w:val="-11"/>
          <w:w w:val="105"/>
          <w:sz w:val="24"/>
          <w:szCs w:val="24"/>
        </w:rPr>
        <w:t xml:space="preserve"> </w:t>
      </w:r>
      <w:r>
        <w:rPr>
          <w:rFonts w:hint="default" w:ascii="Times New Roman" w:hAnsi="Times New Roman" w:cs="Times New Roman"/>
          <w:w w:val="105"/>
          <w:sz w:val="24"/>
          <w:szCs w:val="24"/>
        </w:rPr>
        <w:t>and</w:t>
      </w:r>
      <w:r>
        <w:rPr>
          <w:rFonts w:hint="default" w:ascii="Times New Roman" w:hAnsi="Times New Roman" w:cs="Times New Roman"/>
          <w:spacing w:val="-9"/>
          <w:w w:val="105"/>
          <w:sz w:val="24"/>
          <w:szCs w:val="24"/>
        </w:rPr>
        <w:t xml:space="preserve"> </w:t>
      </w:r>
      <w:r>
        <w:rPr>
          <w:rFonts w:hint="default" w:ascii="Times New Roman" w:hAnsi="Times New Roman" w:cs="Times New Roman"/>
          <w:w w:val="105"/>
          <w:sz w:val="24"/>
          <w:szCs w:val="24"/>
        </w:rPr>
        <w:t>dynamic?</w:t>
      </w:r>
    </w:p>
    <w:p>
      <w:pPr>
        <w:pStyle w:val="18"/>
        <w:numPr>
          <w:ilvl w:val="0"/>
          <w:numId w:val="22"/>
        </w:numPr>
        <w:tabs>
          <w:tab w:val="left" w:pos="922"/>
        </w:tabs>
        <w:spacing w:before="9" w:after="0" w:line="240" w:lineRule="auto"/>
        <w:ind w:left="921" w:right="0" w:hanging="362"/>
        <w:jc w:val="left"/>
        <w:rPr>
          <w:rFonts w:hint="default" w:ascii="Times New Roman" w:hAnsi="Times New Roman" w:cs="Times New Roman"/>
          <w:sz w:val="24"/>
          <w:szCs w:val="24"/>
        </w:rPr>
      </w:pPr>
      <w:r>
        <w:rPr>
          <w:rFonts w:hint="default" w:ascii="Times New Roman" w:hAnsi="Times New Roman" w:cs="Times New Roman"/>
          <w:w w:val="105"/>
          <w:sz w:val="24"/>
          <w:szCs w:val="24"/>
        </w:rPr>
        <w:t>What</w:t>
      </w:r>
      <w:r>
        <w:rPr>
          <w:rFonts w:hint="default" w:ascii="Times New Roman" w:hAnsi="Times New Roman" w:cs="Times New Roman"/>
          <w:spacing w:val="-8"/>
          <w:w w:val="105"/>
          <w:sz w:val="24"/>
          <w:szCs w:val="24"/>
        </w:rPr>
        <w:t xml:space="preserve"> </w:t>
      </w:r>
      <w:r>
        <w:rPr>
          <w:rFonts w:hint="default" w:ascii="Times New Roman" w:hAnsi="Times New Roman" w:cs="Times New Roman"/>
          <w:w w:val="105"/>
          <w:sz w:val="24"/>
          <w:szCs w:val="24"/>
        </w:rPr>
        <w:t>is</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optimality</w:t>
      </w:r>
      <w:r>
        <w:rPr>
          <w:rFonts w:hint="default" w:ascii="Times New Roman" w:hAnsi="Times New Roman" w:cs="Times New Roman"/>
          <w:spacing w:val="-7"/>
          <w:w w:val="105"/>
          <w:sz w:val="24"/>
          <w:szCs w:val="24"/>
        </w:rPr>
        <w:t xml:space="preserve"> </w:t>
      </w:r>
      <w:r>
        <w:rPr>
          <w:rFonts w:hint="default" w:ascii="Times New Roman" w:hAnsi="Times New Roman" w:cs="Times New Roman"/>
          <w:w w:val="105"/>
          <w:sz w:val="24"/>
          <w:szCs w:val="24"/>
        </w:rPr>
        <w:t>principle?</w:t>
      </w:r>
    </w:p>
    <w:p>
      <w:pPr>
        <w:spacing w:after="0" w:line="240" w:lineRule="auto"/>
        <w:jc w:val="left"/>
        <w:rPr>
          <w:rFonts w:hint="default" w:ascii="Times New Roman" w:hAnsi="Times New Roman" w:cs="Times New Roman"/>
          <w:sz w:val="24"/>
          <w:szCs w:val="24"/>
        </w:rPr>
        <w:sectPr>
          <w:pgSz w:w="12240" w:h="15840"/>
          <w:pgMar w:top="1340" w:right="1120" w:bottom="1200" w:left="1240" w:header="732" w:footer="994" w:gutter="0"/>
          <w:pgBorders>
            <w:top w:val="thinThickSmallGap" w:color="auto" w:sz="24" w:space="1"/>
            <w:left w:val="thinThickSmallGap" w:color="auto" w:sz="24" w:space="4"/>
            <w:bottom w:val="thinThickSmallGap" w:color="auto" w:sz="24" w:space="1"/>
            <w:right w:val="thinThickSmallGap" w:color="auto" w:sz="24" w:space="4"/>
          </w:pgBorders>
          <w:cols w:space="720" w:num="1"/>
        </w:sectPr>
      </w:pPr>
    </w:p>
    <w:p>
      <w:pPr>
        <w:pStyle w:val="2"/>
        <w:rPr>
          <w:rFonts w:hint="default" w:ascii="Times New Roman" w:hAnsi="Times New Roman" w:cs="Times New Roman"/>
          <w:sz w:val="28"/>
          <w:szCs w:val="28"/>
          <w:lang w:val="en-IN"/>
        </w:rPr>
      </w:pPr>
      <w:r>
        <w:rPr>
          <w:rFonts w:hint="default" w:ascii="Times New Roman" w:hAnsi="Times New Roman" w:cs="Times New Roman"/>
          <w:spacing w:val="-6"/>
          <w:sz w:val="28"/>
          <w:szCs w:val="28"/>
        </w:rPr>
        <w:t>EXPERIMENT</w:t>
      </w:r>
      <w:r>
        <w:rPr>
          <w:rFonts w:hint="default" w:ascii="Times New Roman" w:hAnsi="Times New Roman" w:cs="Times New Roman"/>
          <w:spacing w:val="-28"/>
          <w:sz w:val="28"/>
          <w:szCs w:val="28"/>
        </w:rPr>
        <w:t xml:space="preserve"> </w:t>
      </w:r>
      <w:r>
        <w:rPr>
          <w:rFonts w:hint="default" w:ascii="Times New Roman" w:hAnsi="Times New Roman" w:cs="Times New Roman"/>
          <w:spacing w:val="-5"/>
          <w:sz w:val="28"/>
          <w:szCs w:val="28"/>
        </w:rPr>
        <w:t>N</w:t>
      </w:r>
      <w:r>
        <w:rPr>
          <w:rFonts w:hint="default" w:ascii="Times New Roman" w:hAnsi="Times New Roman" w:cs="Times New Roman"/>
          <w:spacing w:val="-5"/>
          <w:sz w:val="28"/>
          <w:szCs w:val="28"/>
          <w:lang w:val="en-IN"/>
        </w:rPr>
        <w:t xml:space="preserve">o </w:t>
      </w:r>
      <w:r>
        <w:rPr>
          <w:rFonts w:hint="default" w:ascii="Times New Roman" w:hAnsi="Times New Roman" w:cs="Times New Roman"/>
          <w:spacing w:val="-5"/>
          <w:sz w:val="28"/>
          <w:szCs w:val="28"/>
        </w:rPr>
        <w:t>:</w:t>
      </w:r>
      <w:r>
        <w:rPr>
          <w:rFonts w:hint="default" w:ascii="Times New Roman" w:hAnsi="Times New Roman" w:cs="Times New Roman"/>
          <w:spacing w:val="-23"/>
          <w:sz w:val="28"/>
          <w:szCs w:val="28"/>
          <w:lang w:val="en-IN"/>
        </w:rPr>
        <w:t>12</w:t>
      </w:r>
    </w:p>
    <w:p>
      <w:pPr>
        <w:pStyle w:val="8"/>
        <w:spacing w:before="5"/>
        <w:ind w:left="0"/>
        <w:rPr>
          <w:rFonts w:hint="default" w:ascii="Times New Roman" w:hAnsi="Times New Roman" w:cs="Times New Roman"/>
          <w:b/>
          <w:sz w:val="24"/>
          <w:szCs w:val="24"/>
        </w:rPr>
      </w:pPr>
    </w:p>
    <w:p>
      <w:pPr>
        <w:spacing w:before="1"/>
        <w:ind w:left="200" w:right="0" w:firstLine="0"/>
        <w:jc w:val="left"/>
        <w:rPr>
          <w:rFonts w:hint="default" w:ascii="Times New Roman" w:hAnsi="Times New Roman" w:cs="Times New Roman"/>
          <w:sz w:val="24"/>
          <w:szCs w:val="24"/>
        </w:rPr>
      </w:pPr>
      <w:r>
        <w:rPr>
          <w:rFonts w:hint="default" w:ascii="Times New Roman" w:hAnsi="Times New Roman" w:cs="Times New Roman"/>
          <w:b/>
          <w:w w:val="105"/>
          <w:sz w:val="24"/>
          <w:szCs w:val="24"/>
        </w:rPr>
        <w:t>NAME</w:t>
      </w:r>
      <w:r>
        <w:rPr>
          <w:rFonts w:hint="default" w:ascii="Times New Roman" w:hAnsi="Times New Roman" w:cs="Times New Roman"/>
          <w:b/>
          <w:spacing w:val="-12"/>
          <w:w w:val="105"/>
          <w:sz w:val="24"/>
          <w:szCs w:val="24"/>
        </w:rPr>
        <w:t xml:space="preserve"> </w:t>
      </w:r>
      <w:r>
        <w:rPr>
          <w:rFonts w:hint="default" w:ascii="Times New Roman" w:hAnsi="Times New Roman" w:cs="Times New Roman"/>
          <w:b/>
          <w:w w:val="105"/>
          <w:sz w:val="24"/>
          <w:szCs w:val="24"/>
        </w:rPr>
        <w:t>OF</w:t>
      </w:r>
      <w:r>
        <w:rPr>
          <w:rFonts w:hint="default" w:ascii="Times New Roman" w:hAnsi="Times New Roman" w:cs="Times New Roman"/>
          <w:b/>
          <w:spacing w:val="-7"/>
          <w:w w:val="105"/>
          <w:sz w:val="24"/>
          <w:szCs w:val="24"/>
        </w:rPr>
        <w:t xml:space="preserve"> </w:t>
      </w:r>
      <w:r>
        <w:rPr>
          <w:rFonts w:hint="default" w:ascii="Times New Roman" w:hAnsi="Times New Roman" w:cs="Times New Roman"/>
          <w:b/>
          <w:w w:val="105"/>
          <w:sz w:val="24"/>
          <w:szCs w:val="24"/>
        </w:rPr>
        <w:t>THE</w:t>
      </w:r>
      <w:r>
        <w:rPr>
          <w:rFonts w:hint="default" w:ascii="Times New Roman" w:hAnsi="Times New Roman" w:cs="Times New Roman"/>
          <w:b/>
          <w:spacing w:val="-6"/>
          <w:w w:val="105"/>
          <w:sz w:val="24"/>
          <w:szCs w:val="24"/>
        </w:rPr>
        <w:t xml:space="preserve"> </w:t>
      </w:r>
      <w:r>
        <w:rPr>
          <w:rFonts w:hint="default" w:ascii="Times New Roman" w:hAnsi="Times New Roman" w:cs="Times New Roman"/>
          <w:b/>
          <w:w w:val="105"/>
          <w:sz w:val="24"/>
          <w:szCs w:val="24"/>
        </w:rPr>
        <w:t>EXPERIMENT:</w:t>
      </w:r>
      <w:r>
        <w:rPr>
          <w:rFonts w:hint="default" w:ascii="Times New Roman" w:hAnsi="Times New Roman" w:cs="Times New Roman"/>
          <w:b/>
          <w:spacing w:val="-3"/>
          <w:w w:val="105"/>
          <w:sz w:val="24"/>
          <w:szCs w:val="24"/>
        </w:rPr>
        <w:t xml:space="preserve"> </w:t>
      </w:r>
      <w:r>
        <w:rPr>
          <w:rFonts w:hint="default" w:ascii="Times New Roman" w:hAnsi="Times New Roman" w:cs="Times New Roman"/>
          <w:w w:val="105"/>
          <w:sz w:val="24"/>
          <w:szCs w:val="24"/>
        </w:rPr>
        <w:t>Broadcast</w:t>
      </w:r>
      <w:r>
        <w:rPr>
          <w:rFonts w:hint="default" w:ascii="Times New Roman" w:hAnsi="Times New Roman" w:cs="Times New Roman"/>
          <w:spacing w:val="-13"/>
          <w:w w:val="105"/>
          <w:sz w:val="24"/>
          <w:szCs w:val="24"/>
        </w:rPr>
        <w:t xml:space="preserve"> </w:t>
      </w:r>
      <w:r>
        <w:rPr>
          <w:rFonts w:hint="default" w:ascii="Times New Roman" w:hAnsi="Times New Roman" w:cs="Times New Roman"/>
          <w:w w:val="105"/>
          <w:sz w:val="24"/>
          <w:szCs w:val="24"/>
        </w:rPr>
        <w:t>Tree.</w:t>
      </w:r>
    </w:p>
    <w:p>
      <w:pPr>
        <w:pStyle w:val="8"/>
        <w:spacing w:before="16"/>
        <w:jc w:val="both"/>
        <w:rPr>
          <w:rFonts w:hint="default" w:ascii="Times New Roman" w:hAnsi="Times New Roman" w:cs="Times New Roman"/>
          <w:sz w:val="24"/>
          <w:szCs w:val="24"/>
        </w:rPr>
      </w:pPr>
      <w:r>
        <w:rPr>
          <w:rFonts w:hint="default" w:ascii="Times New Roman" w:hAnsi="Times New Roman" w:cs="Times New Roman"/>
          <w:sz w:val="24"/>
          <w:szCs w:val="24"/>
        </w:rPr>
        <w:pict>
          <v:rect id="_x0000_s1029" o:spid="_x0000_s1029" o:spt="1" style="position:absolute;left:0pt;margin-left:145.15pt;margin-top:12.95pt;height:0.7pt;width:2.85pt;mso-position-horizontal-relative:page;z-index:251661312;mso-width-relative:page;mso-height-relative:page;" fillcolor="#000000" filled="t" stroked="f" coordsize="21600,21600">
            <v:path/>
            <v:fill on="t" focussize="0,0"/>
            <v:stroke on="f"/>
            <v:imagedata o:title=""/>
            <o:lock v:ext="edit"/>
          </v:rect>
        </w:pict>
      </w:r>
      <w:r>
        <w:rPr>
          <w:rFonts w:hint="default" w:ascii="Times New Roman" w:hAnsi="Times New Roman" w:cs="Times New Roman"/>
          <w:b/>
          <w:w w:val="105"/>
          <w:sz w:val="24"/>
          <w:szCs w:val="24"/>
        </w:rPr>
        <w:t>OBJECTIVE:</w:t>
      </w:r>
      <w:r>
        <w:rPr>
          <w:rFonts w:hint="default" w:ascii="Times New Roman" w:hAnsi="Times New Roman" w:cs="Times New Roman"/>
          <w:b/>
          <w:spacing w:val="-10"/>
          <w:w w:val="105"/>
          <w:sz w:val="24"/>
          <w:szCs w:val="24"/>
        </w:rPr>
        <w:t xml:space="preserve"> </w:t>
      </w:r>
      <w:r>
        <w:rPr>
          <w:rFonts w:hint="default" w:ascii="Times New Roman" w:hAnsi="Times New Roman" w:cs="Times New Roman"/>
          <w:w w:val="105"/>
          <w:sz w:val="24"/>
          <w:szCs w:val="24"/>
        </w:rPr>
        <w:t>Implement</w:t>
      </w:r>
      <w:r>
        <w:rPr>
          <w:rFonts w:hint="default" w:ascii="Times New Roman" w:hAnsi="Times New Roman" w:cs="Times New Roman"/>
          <w:spacing w:val="-6"/>
          <w:w w:val="105"/>
          <w:sz w:val="24"/>
          <w:szCs w:val="24"/>
        </w:rPr>
        <w:t xml:space="preserve"> </w:t>
      </w:r>
      <w:r>
        <w:rPr>
          <w:rFonts w:hint="default" w:ascii="Times New Roman" w:hAnsi="Times New Roman" w:cs="Times New Roman"/>
          <w:w w:val="105"/>
          <w:sz w:val="24"/>
          <w:szCs w:val="24"/>
        </w:rPr>
        <w:t>broadcast</w:t>
      </w:r>
      <w:r>
        <w:rPr>
          <w:rFonts w:hint="default" w:ascii="Times New Roman" w:hAnsi="Times New Roman" w:cs="Times New Roman"/>
          <w:spacing w:val="-5"/>
          <w:w w:val="105"/>
          <w:sz w:val="24"/>
          <w:szCs w:val="24"/>
        </w:rPr>
        <w:t xml:space="preserve"> </w:t>
      </w:r>
      <w:r>
        <w:rPr>
          <w:rFonts w:hint="default" w:ascii="Times New Roman" w:hAnsi="Times New Roman" w:cs="Times New Roman"/>
          <w:w w:val="105"/>
          <w:sz w:val="24"/>
          <w:szCs w:val="24"/>
        </w:rPr>
        <w:t>tree</w:t>
      </w:r>
      <w:r>
        <w:rPr>
          <w:rFonts w:hint="default" w:ascii="Times New Roman" w:hAnsi="Times New Roman" w:cs="Times New Roman"/>
          <w:spacing w:val="-9"/>
          <w:w w:val="105"/>
          <w:sz w:val="24"/>
          <w:szCs w:val="24"/>
        </w:rPr>
        <w:t xml:space="preserve"> </w:t>
      </w:r>
      <w:r>
        <w:rPr>
          <w:rFonts w:hint="default" w:ascii="Times New Roman" w:hAnsi="Times New Roman" w:cs="Times New Roman"/>
          <w:w w:val="105"/>
          <w:sz w:val="24"/>
          <w:szCs w:val="24"/>
        </w:rPr>
        <w:t>for</w:t>
      </w:r>
      <w:r>
        <w:rPr>
          <w:rFonts w:hint="default" w:ascii="Times New Roman" w:hAnsi="Times New Roman" w:cs="Times New Roman"/>
          <w:spacing w:val="-10"/>
          <w:w w:val="105"/>
          <w:sz w:val="24"/>
          <w:szCs w:val="24"/>
        </w:rPr>
        <w:t xml:space="preserve"> </w:t>
      </w:r>
      <w:r>
        <w:rPr>
          <w:rFonts w:hint="default" w:ascii="Times New Roman" w:hAnsi="Times New Roman" w:cs="Times New Roman"/>
          <w:w w:val="105"/>
          <w:sz w:val="24"/>
          <w:szCs w:val="24"/>
        </w:rPr>
        <w:t>a</w:t>
      </w:r>
      <w:r>
        <w:rPr>
          <w:rFonts w:hint="default" w:ascii="Times New Roman" w:hAnsi="Times New Roman" w:cs="Times New Roman"/>
          <w:spacing w:val="-2"/>
          <w:w w:val="105"/>
          <w:sz w:val="24"/>
          <w:szCs w:val="24"/>
        </w:rPr>
        <w:t xml:space="preserve"> </w:t>
      </w:r>
      <w:r>
        <w:rPr>
          <w:rFonts w:hint="default" w:ascii="Times New Roman" w:hAnsi="Times New Roman" w:cs="Times New Roman"/>
          <w:w w:val="105"/>
          <w:sz w:val="24"/>
          <w:szCs w:val="24"/>
        </w:rPr>
        <w:t>given</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subnet</w:t>
      </w:r>
      <w:r>
        <w:rPr>
          <w:rFonts w:hint="default" w:ascii="Times New Roman" w:hAnsi="Times New Roman" w:cs="Times New Roman"/>
          <w:spacing w:val="-5"/>
          <w:w w:val="105"/>
          <w:sz w:val="24"/>
          <w:szCs w:val="24"/>
        </w:rPr>
        <w:t xml:space="preserve"> </w:t>
      </w:r>
      <w:r>
        <w:rPr>
          <w:rFonts w:hint="default" w:ascii="Times New Roman" w:hAnsi="Times New Roman" w:cs="Times New Roman"/>
          <w:w w:val="105"/>
          <w:sz w:val="24"/>
          <w:szCs w:val="24"/>
        </w:rPr>
        <w:t>of</w:t>
      </w:r>
      <w:r>
        <w:rPr>
          <w:rFonts w:hint="default" w:ascii="Times New Roman" w:hAnsi="Times New Roman" w:cs="Times New Roman"/>
          <w:spacing w:val="-10"/>
          <w:w w:val="105"/>
          <w:sz w:val="24"/>
          <w:szCs w:val="24"/>
        </w:rPr>
        <w:t xml:space="preserve"> </w:t>
      </w:r>
      <w:r>
        <w:rPr>
          <w:rFonts w:hint="default" w:ascii="Times New Roman" w:hAnsi="Times New Roman" w:cs="Times New Roman"/>
          <w:w w:val="105"/>
          <w:sz w:val="24"/>
          <w:szCs w:val="24"/>
        </w:rPr>
        <w:t>hosts</w:t>
      </w:r>
    </w:p>
    <w:p>
      <w:pPr>
        <w:spacing w:before="10"/>
        <w:ind w:left="200" w:right="0" w:firstLine="0"/>
        <w:jc w:val="left"/>
        <w:rPr>
          <w:rFonts w:hint="default" w:ascii="Times New Roman" w:hAnsi="Times New Roman" w:cs="Times New Roman"/>
          <w:sz w:val="24"/>
          <w:szCs w:val="24"/>
        </w:rPr>
      </w:pPr>
      <w:r>
        <w:rPr>
          <w:rFonts w:hint="default" w:ascii="Times New Roman" w:hAnsi="Times New Roman" w:cs="Times New Roman"/>
          <w:b/>
          <w:w w:val="105"/>
          <w:sz w:val="24"/>
          <w:szCs w:val="24"/>
        </w:rPr>
        <w:t>RESOURCE:</w:t>
      </w:r>
      <w:r>
        <w:rPr>
          <w:rFonts w:hint="default" w:ascii="Times New Roman" w:hAnsi="Times New Roman" w:cs="Times New Roman"/>
          <w:b/>
          <w:spacing w:val="-5"/>
          <w:w w:val="105"/>
          <w:sz w:val="24"/>
          <w:szCs w:val="24"/>
        </w:rPr>
        <w:t xml:space="preserve"> </w:t>
      </w:r>
      <w:r>
        <w:rPr>
          <w:rFonts w:hint="default" w:ascii="Times New Roman" w:hAnsi="Times New Roman" w:cs="Times New Roman"/>
          <w:w w:val="105"/>
          <w:sz w:val="24"/>
          <w:szCs w:val="24"/>
        </w:rPr>
        <w:t>Turbo</w:t>
      </w:r>
      <w:r>
        <w:rPr>
          <w:rFonts w:hint="default" w:ascii="Times New Roman" w:hAnsi="Times New Roman" w:cs="Times New Roman"/>
          <w:spacing w:val="-9"/>
          <w:w w:val="105"/>
          <w:sz w:val="24"/>
          <w:szCs w:val="24"/>
        </w:rPr>
        <w:t xml:space="preserve"> </w:t>
      </w:r>
      <w:r>
        <w:rPr>
          <w:rFonts w:hint="default" w:ascii="Times New Roman" w:hAnsi="Times New Roman" w:cs="Times New Roman"/>
          <w:w w:val="105"/>
          <w:sz w:val="24"/>
          <w:szCs w:val="24"/>
        </w:rPr>
        <w:t>C</w:t>
      </w:r>
    </w:p>
    <w:p>
      <w:pPr>
        <w:pStyle w:val="3"/>
        <w:spacing w:before="16"/>
        <w:rPr>
          <w:rFonts w:hint="default" w:ascii="Times New Roman" w:hAnsi="Times New Roman" w:cs="Times New Roman"/>
          <w:w w:val="105"/>
          <w:sz w:val="24"/>
          <w:szCs w:val="24"/>
          <w:lang w:val="en-IN"/>
        </w:rPr>
      </w:pPr>
      <w:r>
        <w:rPr>
          <w:rFonts w:hint="default" w:ascii="Times New Roman" w:hAnsi="Times New Roman" w:cs="Times New Roman"/>
          <w:w w:val="105"/>
          <w:sz w:val="24"/>
          <w:szCs w:val="24"/>
        </w:rPr>
        <w:t>PROGRAM</w:t>
      </w:r>
      <w:r>
        <w:rPr>
          <w:rFonts w:hint="default" w:ascii="Times New Roman" w:hAnsi="Times New Roman" w:cs="Times New Roman"/>
          <w:spacing w:val="-14"/>
          <w:w w:val="105"/>
          <w:sz w:val="24"/>
          <w:szCs w:val="24"/>
        </w:rPr>
        <w:t xml:space="preserve"> </w:t>
      </w:r>
      <w:r>
        <w:rPr>
          <w:rFonts w:hint="default" w:ascii="Times New Roman" w:hAnsi="Times New Roman" w:cs="Times New Roman"/>
          <w:w w:val="105"/>
          <w:sz w:val="24"/>
          <w:szCs w:val="24"/>
        </w:rPr>
        <w:t>LOGIC:</w:t>
      </w:r>
      <w:r>
        <w:rPr>
          <w:rFonts w:hint="default" w:ascii="Times New Roman" w:hAnsi="Times New Roman" w:cs="Times New Roman"/>
          <w:w w:val="105"/>
          <w:sz w:val="24"/>
          <w:szCs w:val="24"/>
          <w:lang w:val="en-IN"/>
        </w:rPr>
        <w:t xml:space="preserve"> </w:t>
      </w:r>
    </w:p>
    <w:p>
      <w:pPr>
        <w:pStyle w:val="3"/>
        <w:spacing w:before="16"/>
        <w:rPr>
          <w:rFonts w:hint="default" w:ascii="Times New Roman" w:hAnsi="Times New Roman" w:cs="Times New Roman"/>
          <w:b w:val="0"/>
          <w:bCs w:val="0"/>
          <w:spacing w:val="64"/>
          <w:sz w:val="24"/>
          <w:szCs w:val="24"/>
        </w:rPr>
      </w:pPr>
      <w:r>
        <w:rPr>
          <w:rFonts w:hint="default" w:ascii="Times New Roman" w:hAnsi="Times New Roman" w:cs="Times New Roman"/>
          <w:b w:val="0"/>
          <w:bCs w:val="0"/>
          <w:sz w:val="24"/>
          <w:szCs w:val="24"/>
        </w:rPr>
        <w:t>This technique is widely used</w:t>
      </w:r>
      <w:r>
        <w:rPr>
          <w:rFonts w:hint="default" w:ascii="Times New Roman" w:hAnsi="Times New Roman" w:cs="Times New Roman"/>
          <w:b w:val="0"/>
          <w:bCs w:val="0"/>
          <w:spacing w:val="1"/>
          <w:sz w:val="24"/>
          <w:szCs w:val="24"/>
        </w:rPr>
        <w:t xml:space="preserve"> </w:t>
      </w:r>
      <w:r>
        <w:rPr>
          <w:rFonts w:hint="default" w:ascii="Times New Roman" w:hAnsi="Times New Roman" w:cs="Times New Roman"/>
          <w:b w:val="0"/>
          <w:bCs w:val="0"/>
          <w:sz w:val="24"/>
          <w:szCs w:val="24"/>
        </w:rPr>
        <w:t>because it</w:t>
      </w:r>
      <w:r>
        <w:rPr>
          <w:rFonts w:hint="default" w:ascii="Times New Roman" w:hAnsi="Times New Roman" w:cs="Times New Roman"/>
          <w:b w:val="0"/>
          <w:bCs w:val="0"/>
          <w:spacing w:val="57"/>
          <w:sz w:val="24"/>
          <w:szCs w:val="24"/>
        </w:rPr>
        <w:t xml:space="preserve"> </w:t>
      </w:r>
      <w:r>
        <w:rPr>
          <w:rFonts w:hint="default" w:ascii="Times New Roman" w:hAnsi="Times New Roman" w:cs="Times New Roman"/>
          <w:b w:val="0"/>
          <w:bCs w:val="0"/>
          <w:sz w:val="24"/>
          <w:szCs w:val="24"/>
        </w:rPr>
        <w:t>is simple and</w:t>
      </w:r>
      <w:r>
        <w:rPr>
          <w:rFonts w:hint="default" w:ascii="Times New Roman" w:hAnsi="Times New Roman" w:cs="Times New Roman"/>
          <w:b w:val="0"/>
          <w:bCs w:val="0"/>
          <w:spacing w:val="58"/>
          <w:sz w:val="24"/>
          <w:szCs w:val="24"/>
        </w:rPr>
        <w:t xml:space="preserve"> </w:t>
      </w:r>
      <w:r>
        <w:rPr>
          <w:rFonts w:hint="default" w:ascii="Times New Roman" w:hAnsi="Times New Roman" w:cs="Times New Roman"/>
          <w:b w:val="0"/>
          <w:bCs w:val="0"/>
          <w:sz w:val="24"/>
          <w:szCs w:val="24"/>
        </w:rPr>
        <w:t>easy to</w:t>
      </w:r>
      <w:r>
        <w:rPr>
          <w:rFonts w:hint="default" w:ascii="Times New Roman" w:hAnsi="Times New Roman" w:cs="Times New Roman"/>
          <w:b w:val="0"/>
          <w:bCs w:val="0"/>
          <w:spacing w:val="57"/>
          <w:sz w:val="24"/>
          <w:szCs w:val="24"/>
        </w:rPr>
        <w:t xml:space="preserve"> </w:t>
      </w:r>
      <w:r>
        <w:rPr>
          <w:rFonts w:hint="default" w:ascii="Times New Roman" w:hAnsi="Times New Roman" w:cs="Times New Roman"/>
          <w:b w:val="0"/>
          <w:bCs w:val="0"/>
          <w:sz w:val="24"/>
          <w:szCs w:val="24"/>
        </w:rPr>
        <w:t>understand.</w:t>
      </w:r>
      <w:r>
        <w:rPr>
          <w:rFonts w:hint="default" w:ascii="Times New Roman" w:hAnsi="Times New Roman" w:cs="Times New Roman"/>
          <w:b w:val="0"/>
          <w:bCs w:val="0"/>
          <w:spacing w:val="58"/>
          <w:sz w:val="24"/>
          <w:szCs w:val="24"/>
        </w:rPr>
        <w:t xml:space="preserve"> </w:t>
      </w:r>
      <w:r>
        <w:rPr>
          <w:rFonts w:hint="default" w:ascii="Times New Roman" w:hAnsi="Times New Roman" w:cs="Times New Roman"/>
          <w:b w:val="0"/>
          <w:bCs w:val="0"/>
          <w:sz w:val="24"/>
          <w:szCs w:val="24"/>
        </w:rPr>
        <w:t>The idea</w:t>
      </w:r>
      <w:r>
        <w:rPr>
          <w:rFonts w:hint="default" w:ascii="Times New Roman" w:hAnsi="Times New Roman" w:cs="Times New Roman"/>
          <w:b w:val="0"/>
          <w:bCs w:val="0"/>
          <w:spacing w:val="57"/>
          <w:sz w:val="24"/>
          <w:szCs w:val="24"/>
        </w:rPr>
        <w:t xml:space="preserve"> </w:t>
      </w:r>
      <w:r>
        <w:rPr>
          <w:rFonts w:hint="default" w:ascii="Times New Roman" w:hAnsi="Times New Roman" w:cs="Times New Roman"/>
          <w:b w:val="0"/>
          <w:bCs w:val="0"/>
          <w:sz w:val="24"/>
          <w:szCs w:val="24"/>
        </w:rPr>
        <w:t>of</w:t>
      </w:r>
      <w:r>
        <w:rPr>
          <w:rFonts w:hint="default" w:ascii="Times New Roman" w:hAnsi="Times New Roman" w:cs="Times New Roman"/>
          <w:b w:val="0"/>
          <w:bCs w:val="0"/>
          <w:spacing w:val="1"/>
          <w:sz w:val="24"/>
          <w:szCs w:val="24"/>
        </w:rPr>
        <w:t xml:space="preserve"> </w:t>
      </w:r>
      <w:r>
        <w:rPr>
          <w:rFonts w:hint="default" w:ascii="Times New Roman" w:hAnsi="Times New Roman" w:cs="Times New Roman"/>
          <w:b w:val="0"/>
          <w:bCs w:val="0"/>
          <w:spacing w:val="19"/>
          <w:sz w:val="24"/>
          <w:szCs w:val="24"/>
        </w:rPr>
        <w:t>this</w:t>
      </w:r>
      <w:r>
        <w:rPr>
          <w:rFonts w:hint="default" w:ascii="Times New Roman" w:hAnsi="Times New Roman" w:cs="Times New Roman"/>
          <w:b w:val="0"/>
          <w:bCs w:val="0"/>
          <w:spacing w:val="19"/>
          <w:sz w:val="24"/>
          <w:szCs w:val="24"/>
          <w:lang w:val="en-IN"/>
        </w:rPr>
        <w:t xml:space="preserve"> </w:t>
      </w:r>
      <w:r>
        <w:rPr>
          <w:rFonts w:hint="default" w:ascii="Times New Roman" w:hAnsi="Times New Roman" w:cs="Times New Roman"/>
          <w:b w:val="0"/>
          <w:bCs w:val="0"/>
          <w:sz w:val="24"/>
          <w:szCs w:val="24"/>
        </w:rPr>
        <w:t>a</w:t>
      </w:r>
      <w:r>
        <w:rPr>
          <w:rFonts w:hint="default" w:ascii="Times New Roman" w:hAnsi="Times New Roman" w:cs="Times New Roman"/>
          <w:b w:val="0"/>
          <w:bCs w:val="0"/>
          <w:spacing w:val="22"/>
          <w:sz w:val="24"/>
          <w:szCs w:val="24"/>
        </w:rPr>
        <w:t>lgorith</w:t>
      </w:r>
      <w:r>
        <w:rPr>
          <w:rFonts w:hint="default" w:ascii="Times New Roman" w:hAnsi="Times New Roman" w:cs="Times New Roman"/>
          <w:b w:val="0"/>
          <w:bCs w:val="0"/>
          <w:sz w:val="24"/>
          <w:szCs w:val="24"/>
        </w:rPr>
        <w:t>m</w:t>
      </w:r>
      <w:r>
        <w:rPr>
          <w:rFonts w:hint="default" w:ascii="Times New Roman" w:hAnsi="Times New Roman" w:cs="Times New Roman"/>
          <w:b w:val="0"/>
          <w:bCs w:val="0"/>
          <w:spacing w:val="13"/>
          <w:sz w:val="24"/>
          <w:szCs w:val="24"/>
        </w:rPr>
        <w:t xml:space="preserve"> </w:t>
      </w:r>
      <w:r>
        <w:rPr>
          <w:rFonts w:hint="default" w:ascii="Times New Roman" w:hAnsi="Times New Roman" w:cs="Times New Roman"/>
          <w:b w:val="0"/>
          <w:bCs w:val="0"/>
          <w:sz w:val="24"/>
          <w:szCs w:val="24"/>
        </w:rPr>
        <w:t>is</w:t>
      </w:r>
      <w:r>
        <w:rPr>
          <w:rFonts w:hint="default" w:ascii="Times New Roman" w:hAnsi="Times New Roman" w:cs="Times New Roman"/>
          <w:b w:val="0"/>
          <w:bCs w:val="0"/>
          <w:spacing w:val="11"/>
          <w:sz w:val="24"/>
          <w:szCs w:val="24"/>
        </w:rPr>
        <w:t xml:space="preserve"> </w:t>
      </w:r>
      <w:r>
        <w:rPr>
          <w:rFonts w:hint="default" w:ascii="Times New Roman" w:hAnsi="Times New Roman" w:cs="Times New Roman"/>
          <w:b w:val="0"/>
          <w:bCs w:val="0"/>
          <w:sz w:val="24"/>
          <w:szCs w:val="24"/>
        </w:rPr>
        <w:t>to</w:t>
      </w:r>
      <w:r>
        <w:rPr>
          <w:rFonts w:hint="default" w:ascii="Times New Roman" w:hAnsi="Times New Roman" w:cs="Times New Roman"/>
          <w:b w:val="0"/>
          <w:bCs w:val="0"/>
          <w:spacing w:val="21"/>
          <w:sz w:val="24"/>
          <w:szCs w:val="24"/>
        </w:rPr>
        <w:t xml:space="preserve"> </w:t>
      </w:r>
      <w:r>
        <w:rPr>
          <w:rFonts w:hint="default" w:ascii="Times New Roman" w:hAnsi="Times New Roman" w:cs="Times New Roman"/>
          <w:b w:val="0"/>
          <w:bCs w:val="0"/>
          <w:spacing w:val="12"/>
          <w:sz w:val="24"/>
          <w:szCs w:val="24"/>
        </w:rPr>
        <w:t>bu</w:t>
      </w:r>
      <w:r>
        <w:rPr>
          <w:rFonts w:hint="default" w:ascii="Times New Roman" w:hAnsi="Times New Roman" w:cs="Times New Roman"/>
          <w:b w:val="0"/>
          <w:bCs w:val="0"/>
          <w:sz w:val="24"/>
          <w:szCs w:val="24"/>
        </w:rPr>
        <w:t>i</w:t>
      </w:r>
      <w:r>
        <w:rPr>
          <w:rFonts w:hint="default" w:ascii="Times New Roman" w:hAnsi="Times New Roman" w:cs="Times New Roman"/>
          <w:b w:val="0"/>
          <w:bCs w:val="0"/>
          <w:spacing w:val="-29"/>
          <w:sz w:val="24"/>
          <w:szCs w:val="24"/>
        </w:rPr>
        <w:t xml:space="preserve"> </w:t>
      </w:r>
      <w:r>
        <w:rPr>
          <w:rFonts w:hint="default" w:ascii="Times New Roman" w:hAnsi="Times New Roman" w:cs="Times New Roman"/>
          <w:b w:val="0"/>
          <w:bCs w:val="0"/>
          <w:spacing w:val="13"/>
          <w:sz w:val="24"/>
          <w:szCs w:val="24"/>
        </w:rPr>
        <w:t>ld</w:t>
      </w:r>
      <w:r>
        <w:rPr>
          <w:rFonts w:hint="default" w:ascii="Times New Roman" w:hAnsi="Times New Roman" w:cs="Times New Roman"/>
          <w:b w:val="0"/>
          <w:bCs w:val="0"/>
          <w:spacing w:val="71"/>
          <w:sz w:val="24"/>
          <w:szCs w:val="24"/>
        </w:rPr>
        <w:t xml:space="preserve"> </w:t>
      </w:r>
      <w:r>
        <w:rPr>
          <w:rFonts w:hint="default" w:ascii="Times New Roman" w:hAnsi="Times New Roman" w:cs="Times New Roman"/>
          <w:b w:val="0"/>
          <w:bCs w:val="0"/>
          <w:sz w:val="24"/>
          <w:szCs w:val="24"/>
        </w:rPr>
        <w:t>a</w:t>
      </w:r>
      <w:r>
        <w:rPr>
          <w:rFonts w:hint="default" w:ascii="Times New Roman" w:hAnsi="Times New Roman" w:cs="Times New Roman"/>
          <w:b w:val="0"/>
          <w:bCs w:val="0"/>
          <w:spacing w:val="20"/>
          <w:sz w:val="24"/>
          <w:szCs w:val="24"/>
        </w:rPr>
        <w:t xml:space="preserve"> </w:t>
      </w:r>
      <w:r>
        <w:rPr>
          <w:rFonts w:hint="default" w:ascii="Times New Roman" w:hAnsi="Times New Roman" w:cs="Times New Roman"/>
          <w:b w:val="0"/>
          <w:bCs w:val="0"/>
          <w:spacing w:val="17"/>
          <w:sz w:val="24"/>
          <w:szCs w:val="24"/>
        </w:rPr>
        <w:t>gra</w:t>
      </w:r>
      <w:r>
        <w:rPr>
          <w:rFonts w:hint="default" w:ascii="Times New Roman" w:hAnsi="Times New Roman" w:cs="Times New Roman"/>
          <w:b w:val="0"/>
          <w:bCs w:val="0"/>
          <w:spacing w:val="12"/>
          <w:sz w:val="24"/>
          <w:szCs w:val="24"/>
        </w:rPr>
        <w:t>ph</w:t>
      </w:r>
      <w:r>
        <w:rPr>
          <w:rFonts w:hint="default" w:ascii="Times New Roman" w:hAnsi="Times New Roman" w:cs="Times New Roman"/>
          <w:b w:val="0"/>
          <w:bCs w:val="0"/>
          <w:spacing w:val="79"/>
          <w:sz w:val="24"/>
          <w:szCs w:val="24"/>
        </w:rPr>
        <w:t xml:space="preserve"> </w:t>
      </w:r>
      <w:r>
        <w:rPr>
          <w:rFonts w:hint="default" w:ascii="Times New Roman" w:hAnsi="Times New Roman" w:cs="Times New Roman"/>
          <w:b w:val="0"/>
          <w:bCs w:val="0"/>
          <w:sz w:val="24"/>
          <w:szCs w:val="24"/>
        </w:rPr>
        <w:t>of</w:t>
      </w:r>
      <w:r>
        <w:rPr>
          <w:rFonts w:hint="default" w:ascii="Times New Roman" w:hAnsi="Times New Roman" w:cs="Times New Roman"/>
          <w:b w:val="0"/>
          <w:bCs w:val="0"/>
          <w:spacing w:val="18"/>
          <w:sz w:val="24"/>
          <w:szCs w:val="24"/>
        </w:rPr>
        <w:t xml:space="preserve"> </w:t>
      </w:r>
      <w:r>
        <w:rPr>
          <w:rFonts w:hint="default" w:ascii="Times New Roman" w:hAnsi="Times New Roman" w:cs="Times New Roman"/>
          <w:b w:val="0"/>
          <w:bCs w:val="0"/>
          <w:spacing w:val="13"/>
          <w:sz w:val="24"/>
          <w:szCs w:val="24"/>
        </w:rPr>
        <w:t>th</w:t>
      </w:r>
      <w:r>
        <w:rPr>
          <w:rFonts w:hint="default" w:ascii="Times New Roman" w:hAnsi="Times New Roman" w:cs="Times New Roman"/>
          <w:b w:val="0"/>
          <w:bCs w:val="0"/>
          <w:sz w:val="24"/>
          <w:szCs w:val="24"/>
        </w:rPr>
        <w:t>e</w:t>
      </w:r>
      <w:r>
        <w:rPr>
          <w:rFonts w:hint="default" w:ascii="Times New Roman" w:hAnsi="Times New Roman" w:cs="Times New Roman"/>
          <w:b w:val="0"/>
          <w:bCs w:val="0"/>
          <w:spacing w:val="20"/>
          <w:sz w:val="24"/>
          <w:szCs w:val="24"/>
        </w:rPr>
        <w:t xml:space="preserve"> </w:t>
      </w:r>
      <w:r>
        <w:rPr>
          <w:rFonts w:hint="default" w:ascii="Times New Roman" w:hAnsi="Times New Roman" w:cs="Times New Roman"/>
          <w:b w:val="0"/>
          <w:bCs w:val="0"/>
          <w:spacing w:val="11"/>
          <w:sz w:val="24"/>
          <w:szCs w:val="24"/>
        </w:rPr>
        <w:t>su</w:t>
      </w:r>
      <w:r>
        <w:rPr>
          <w:rFonts w:hint="default" w:ascii="Times New Roman" w:hAnsi="Times New Roman" w:cs="Times New Roman"/>
          <w:b w:val="0"/>
          <w:bCs w:val="0"/>
          <w:spacing w:val="17"/>
          <w:sz w:val="24"/>
          <w:szCs w:val="24"/>
        </w:rPr>
        <w:t>bnet</w:t>
      </w:r>
      <w:r>
        <w:rPr>
          <w:rFonts w:hint="default" w:ascii="Times New Roman" w:hAnsi="Times New Roman" w:cs="Times New Roman"/>
          <w:b w:val="0"/>
          <w:bCs w:val="0"/>
          <w:spacing w:val="88"/>
          <w:sz w:val="24"/>
          <w:szCs w:val="24"/>
        </w:rPr>
        <w:t xml:space="preserve"> </w:t>
      </w:r>
      <w:r>
        <w:rPr>
          <w:rFonts w:hint="default" w:ascii="Times New Roman" w:hAnsi="Times New Roman" w:cs="Times New Roman"/>
          <w:b w:val="0"/>
          <w:bCs w:val="0"/>
          <w:spacing w:val="19"/>
          <w:sz w:val="24"/>
          <w:szCs w:val="24"/>
        </w:rPr>
        <w:t>with</w:t>
      </w:r>
      <w:r>
        <w:rPr>
          <w:rFonts w:hint="default" w:ascii="Times New Roman" w:hAnsi="Times New Roman" w:cs="Times New Roman"/>
          <w:b w:val="0"/>
          <w:bCs w:val="0"/>
          <w:spacing w:val="78"/>
          <w:sz w:val="24"/>
          <w:szCs w:val="24"/>
        </w:rPr>
        <w:t xml:space="preserve"> </w:t>
      </w:r>
      <w:r>
        <w:rPr>
          <w:rFonts w:hint="default" w:ascii="Times New Roman" w:hAnsi="Times New Roman" w:cs="Times New Roman"/>
          <w:b w:val="0"/>
          <w:bCs w:val="0"/>
          <w:spacing w:val="11"/>
          <w:sz w:val="24"/>
          <w:szCs w:val="24"/>
        </w:rPr>
        <w:t>ea</w:t>
      </w:r>
      <w:r>
        <w:rPr>
          <w:rFonts w:hint="default" w:ascii="Times New Roman" w:hAnsi="Times New Roman" w:cs="Times New Roman"/>
          <w:b w:val="0"/>
          <w:bCs w:val="0"/>
          <w:sz w:val="24"/>
          <w:szCs w:val="24"/>
        </w:rPr>
        <w:t>ch</w:t>
      </w:r>
      <w:r>
        <w:rPr>
          <w:rFonts w:hint="default" w:ascii="Times New Roman" w:hAnsi="Times New Roman" w:cs="Times New Roman"/>
          <w:b w:val="0"/>
          <w:bCs w:val="0"/>
          <w:spacing w:val="14"/>
          <w:sz w:val="24"/>
          <w:szCs w:val="24"/>
        </w:rPr>
        <w:t xml:space="preserve"> </w:t>
      </w:r>
      <w:r>
        <w:rPr>
          <w:rFonts w:hint="default" w:ascii="Times New Roman" w:hAnsi="Times New Roman" w:cs="Times New Roman"/>
          <w:b w:val="0"/>
          <w:bCs w:val="0"/>
          <w:sz w:val="24"/>
          <w:szCs w:val="24"/>
        </w:rPr>
        <w:t>n</w:t>
      </w:r>
      <w:r>
        <w:rPr>
          <w:rFonts w:hint="default" w:ascii="Times New Roman" w:hAnsi="Times New Roman" w:cs="Times New Roman"/>
          <w:b w:val="0"/>
          <w:bCs w:val="0"/>
          <w:spacing w:val="16"/>
          <w:sz w:val="24"/>
          <w:szCs w:val="24"/>
        </w:rPr>
        <w:t>ode</w:t>
      </w:r>
      <w:r>
        <w:rPr>
          <w:rFonts w:hint="default" w:ascii="Times New Roman" w:hAnsi="Times New Roman" w:cs="Times New Roman"/>
          <w:b w:val="0"/>
          <w:bCs w:val="0"/>
          <w:spacing w:val="78"/>
          <w:sz w:val="24"/>
          <w:szCs w:val="24"/>
        </w:rPr>
        <w:t xml:space="preserve"> </w:t>
      </w:r>
      <w:r>
        <w:rPr>
          <w:rFonts w:hint="default" w:ascii="Times New Roman" w:hAnsi="Times New Roman" w:cs="Times New Roman"/>
          <w:b w:val="0"/>
          <w:bCs w:val="0"/>
          <w:sz w:val="24"/>
          <w:szCs w:val="24"/>
        </w:rPr>
        <w:t>of</w:t>
      </w:r>
      <w:r>
        <w:rPr>
          <w:rFonts w:hint="default" w:ascii="Times New Roman" w:hAnsi="Times New Roman" w:cs="Times New Roman"/>
          <w:b w:val="0"/>
          <w:bCs w:val="0"/>
          <w:spacing w:val="9"/>
          <w:sz w:val="24"/>
          <w:szCs w:val="24"/>
        </w:rPr>
        <w:t xml:space="preserve"> </w:t>
      </w:r>
      <w:r>
        <w:rPr>
          <w:rFonts w:hint="default" w:ascii="Times New Roman" w:hAnsi="Times New Roman" w:cs="Times New Roman"/>
          <w:b w:val="0"/>
          <w:bCs w:val="0"/>
          <w:sz w:val="24"/>
          <w:szCs w:val="24"/>
        </w:rPr>
        <w:t>t</w:t>
      </w:r>
      <w:r>
        <w:rPr>
          <w:rFonts w:hint="default" w:ascii="Times New Roman" w:hAnsi="Times New Roman" w:cs="Times New Roman"/>
          <w:b w:val="0"/>
          <w:bCs w:val="0"/>
          <w:spacing w:val="12"/>
          <w:sz w:val="24"/>
          <w:szCs w:val="24"/>
        </w:rPr>
        <w:t>he</w:t>
      </w:r>
      <w:r>
        <w:rPr>
          <w:rFonts w:hint="default" w:ascii="Times New Roman" w:hAnsi="Times New Roman" w:cs="Times New Roman"/>
          <w:b w:val="0"/>
          <w:bCs w:val="0"/>
          <w:spacing w:val="78"/>
          <w:sz w:val="24"/>
          <w:szCs w:val="24"/>
        </w:rPr>
        <w:t xml:space="preserve"> </w:t>
      </w:r>
      <w:r>
        <w:rPr>
          <w:rFonts w:hint="default" w:ascii="Times New Roman" w:hAnsi="Times New Roman" w:cs="Times New Roman"/>
          <w:b w:val="0"/>
          <w:bCs w:val="0"/>
          <w:spacing w:val="17"/>
          <w:sz w:val="24"/>
          <w:szCs w:val="24"/>
        </w:rPr>
        <w:t>gra</w:t>
      </w:r>
      <w:r>
        <w:rPr>
          <w:rFonts w:hint="default" w:ascii="Times New Roman" w:hAnsi="Times New Roman" w:cs="Times New Roman"/>
          <w:b w:val="0"/>
          <w:bCs w:val="0"/>
          <w:spacing w:val="12"/>
          <w:sz w:val="24"/>
          <w:szCs w:val="24"/>
        </w:rPr>
        <w:t>ph</w:t>
      </w:r>
      <w:r>
        <w:rPr>
          <w:rFonts w:hint="default" w:ascii="Times New Roman" w:hAnsi="Times New Roman" w:cs="Times New Roman"/>
          <w:b w:val="0"/>
          <w:bCs w:val="0"/>
          <w:spacing w:val="13"/>
          <w:sz w:val="24"/>
          <w:szCs w:val="24"/>
        </w:rPr>
        <w:t xml:space="preserve"> </w:t>
      </w:r>
      <w:r>
        <w:rPr>
          <w:rFonts w:hint="default" w:ascii="Times New Roman" w:hAnsi="Times New Roman" w:cs="Times New Roman"/>
          <w:b w:val="0"/>
          <w:bCs w:val="0"/>
          <w:sz w:val="24"/>
          <w:szCs w:val="24"/>
        </w:rPr>
        <w:t>representing</w:t>
      </w:r>
      <w:r>
        <w:rPr>
          <w:rFonts w:hint="default" w:ascii="Times New Roman" w:hAnsi="Times New Roman" w:cs="Times New Roman"/>
          <w:b w:val="0"/>
          <w:bCs w:val="0"/>
          <w:spacing w:val="16"/>
          <w:sz w:val="24"/>
          <w:szCs w:val="24"/>
        </w:rPr>
        <w:t xml:space="preserve"> </w:t>
      </w:r>
      <w:r>
        <w:rPr>
          <w:rFonts w:hint="default" w:ascii="Times New Roman" w:hAnsi="Times New Roman" w:cs="Times New Roman"/>
          <w:b w:val="0"/>
          <w:bCs w:val="0"/>
          <w:sz w:val="24"/>
          <w:szCs w:val="24"/>
        </w:rPr>
        <w:t>a</w:t>
      </w:r>
      <w:r>
        <w:rPr>
          <w:rFonts w:hint="default" w:ascii="Times New Roman" w:hAnsi="Times New Roman" w:cs="Times New Roman"/>
          <w:b w:val="0"/>
          <w:bCs w:val="0"/>
          <w:spacing w:val="32"/>
          <w:sz w:val="24"/>
          <w:szCs w:val="24"/>
        </w:rPr>
        <w:t xml:space="preserve"> </w:t>
      </w:r>
      <w:r>
        <w:rPr>
          <w:rFonts w:hint="default" w:ascii="Times New Roman" w:hAnsi="Times New Roman" w:cs="Times New Roman"/>
          <w:b w:val="0"/>
          <w:bCs w:val="0"/>
          <w:sz w:val="24"/>
          <w:szCs w:val="24"/>
        </w:rPr>
        <w:t>router</w:t>
      </w:r>
      <w:r>
        <w:rPr>
          <w:rFonts w:hint="default" w:ascii="Times New Roman" w:hAnsi="Times New Roman" w:cs="Times New Roman"/>
          <w:b w:val="0"/>
          <w:bCs w:val="0"/>
          <w:spacing w:val="30"/>
          <w:sz w:val="24"/>
          <w:szCs w:val="24"/>
        </w:rPr>
        <w:t xml:space="preserve"> </w:t>
      </w:r>
      <w:r>
        <w:rPr>
          <w:rFonts w:hint="default" w:ascii="Times New Roman" w:hAnsi="Times New Roman" w:cs="Times New Roman"/>
          <w:b w:val="0"/>
          <w:bCs w:val="0"/>
          <w:sz w:val="24"/>
          <w:szCs w:val="24"/>
        </w:rPr>
        <w:t>and</w:t>
      </w:r>
      <w:r>
        <w:rPr>
          <w:rFonts w:hint="default" w:ascii="Times New Roman" w:hAnsi="Times New Roman" w:cs="Times New Roman"/>
          <w:b w:val="0"/>
          <w:bCs w:val="0"/>
          <w:spacing w:val="34"/>
          <w:sz w:val="24"/>
          <w:szCs w:val="24"/>
        </w:rPr>
        <w:t xml:space="preserve"> </w:t>
      </w:r>
      <w:r>
        <w:rPr>
          <w:rFonts w:hint="default" w:ascii="Times New Roman" w:hAnsi="Times New Roman" w:cs="Times New Roman"/>
          <w:b w:val="0"/>
          <w:bCs w:val="0"/>
          <w:sz w:val="24"/>
          <w:szCs w:val="24"/>
        </w:rPr>
        <w:t>each</w:t>
      </w:r>
      <w:r>
        <w:rPr>
          <w:rFonts w:hint="default" w:ascii="Times New Roman" w:hAnsi="Times New Roman" w:cs="Times New Roman"/>
          <w:b w:val="0"/>
          <w:bCs w:val="0"/>
          <w:spacing w:val="25"/>
          <w:sz w:val="24"/>
          <w:szCs w:val="24"/>
        </w:rPr>
        <w:t xml:space="preserve"> </w:t>
      </w:r>
      <w:r>
        <w:rPr>
          <w:rFonts w:hint="default" w:ascii="Times New Roman" w:hAnsi="Times New Roman" w:cs="Times New Roman"/>
          <w:b w:val="0"/>
          <w:bCs w:val="0"/>
          <w:sz w:val="24"/>
          <w:szCs w:val="24"/>
        </w:rPr>
        <w:t>arc</w:t>
      </w:r>
      <w:r>
        <w:rPr>
          <w:rFonts w:hint="default" w:ascii="Times New Roman" w:hAnsi="Times New Roman" w:cs="Times New Roman"/>
          <w:b w:val="0"/>
          <w:bCs w:val="0"/>
          <w:spacing w:val="32"/>
          <w:sz w:val="24"/>
          <w:szCs w:val="24"/>
        </w:rPr>
        <w:t xml:space="preserve"> </w:t>
      </w:r>
      <w:r>
        <w:rPr>
          <w:rFonts w:hint="default" w:ascii="Times New Roman" w:hAnsi="Times New Roman" w:cs="Times New Roman"/>
          <w:b w:val="0"/>
          <w:bCs w:val="0"/>
          <w:sz w:val="24"/>
          <w:szCs w:val="24"/>
        </w:rPr>
        <w:t>of</w:t>
      </w:r>
      <w:r>
        <w:rPr>
          <w:rFonts w:hint="default" w:ascii="Times New Roman" w:hAnsi="Times New Roman" w:cs="Times New Roman"/>
          <w:b w:val="0"/>
          <w:bCs w:val="0"/>
          <w:spacing w:val="22"/>
          <w:sz w:val="24"/>
          <w:szCs w:val="24"/>
        </w:rPr>
        <w:t xml:space="preserve"> </w:t>
      </w:r>
      <w:r>
        <w:rPr>
          <w:rFonts w:hint="default" w:ascii="Times New Roman" w:hAnsi="Times New Roman" w:cs="Times New Roman"/>
          <w:b w:val="0"/>
          <w:bCs w:val="0"/>
          <w:sz w:val="24"/>
          <w:szCs w:val="24"/>
        </w:rPr>
        <w:t>the</w:t>
      </w:r>
      <w:r>
        <w:rPr>
          <w:rFonts w:hint="default" w:ascii="Times New Roman" w:hAnsi="Times New Roman" w:cs="Times New Roman"/>
          <w:b w:val="0"/>
          <w:bCs w:val="0"/>
          <w:spacing w:val="32"/>
          <w:sz w:val="24"/>
          <w:szCs w:val="24"/>
        </w:rPr>
        <w:t xml:space="preserve"> </w:t>
      </w:r>
      <w:r>
        <w:rPr>
          <w:rFonts w:hint="default" w:ascii="Times New Roman" w:hAnsi="Times New Roman" w:cs="Times New Roman"/>
          <w:b w:val="0"/>
          <w:bCs w:val="0"/>
          <w:sz w:val="24"/>
          <w:szCs w:val="24"/>
        </w:rPr>
        <w:t>graph</w:t>
      </w:r>
      <w:r>
        <w:rPr>
          <w:rFonts w:hint="default" w:ascii="Times New Roman" w:hAnsi="Times New Roman" w:cs="Times New Roman"/>
          <w:b w:val="0"/>
          <w:bCs w:val="0"/>
          <w:spacing w:val="25"/>
          <w:sz w:val="24"/>
          <w:szCs w:val="24"/>
        </w:rPr>
        <w:t xml:space="preserve"> </w:t>
      </w:r>
      <w:r>
        <w:rPr>
          <w:rFonts w:hint="default" w:ascii="Times New Roman" w:hAnsi="Times New Roman" w:cs="Times New Roman"/>
          <w:b w:val="0"/>
          <w:bCs w:val="0"/>
          <w:sz w:val="24"/>
          <w:szCs w:val="24"/>
        </w:rPr>
        <w:t>representing</w:t>
      </w:r>
      <w:r>
        <w:rPr>
          <w:rFonts w:hint="default" w:ascii="Times New Roman" w:hAnsi="Times New Roman" w:cs="Times New Roman"/>
          <w:b w:val="0"/>
          <w:bCs w:val="0"/>
          <w:spacing w:val="25"/>
          <w:sz w:val="24"/>
          <w:szCs w:val="24"/>
        </w:rPr>
        <w:t xml:space="preserve"> </w:t>
      </w:r>
      <w:r>
        <w:rPr>
          <w:rFonts w:hint="default" w:ascii="Times New Roman" w:hAnsi="Times New Roman" w:cs="Times New Roman"/>
          <w:b w:val="0"/>
          <w:bCs w:val="0"/>
          <w:sz w:val="24"/>
          <w:szCs w:val="24"/>
        </w:rPr>
        <w:t>a</w:t>
      </w:r>
      <w:r>
        <w:rPr>
          <w:rFonts w:hint="default" w:ascii="Times New Roman" w:hAnsi="Times New Roman" w:cs="Times New Roman"/>
          <w:b w:val="0"/>
          <w:bCs w:val="0"/>
          <w:spacing w:val="33"/>
          <w:sz w:val="24"/>
          <w:szCs w:val="24"/>
        </w:rPr>
        <w:t xml:space="preserve"> </w:t>
      </w:r>
      <w:r>
        <w:rPr>
          <w:rFonts w:hint="default" w:ascii="Times New Roman" w:hAnsi="Times New Roman" w:cs="Times New Roman"/>
          <w:b w:val="0"/>
          <w:bCs w:val="0"/>
          <w:sz w:val="24"/>
          <w:szCs w:val="24"/>
        </w:rPr>
        <w:t>communication</w:t>
      </w:r>
      <w:r>
        <w:rPr>
          <w:rFonts w:hint="default" w:ascii="Times New Roman" w:hAnsi="Times New Roman" w:cs="Times New Roman"/>
          <w:b w:val="0"/>
          <w:bCs w:val="0"/>
          <w:spacing w:val="25"/>
          <w:sz w:val="24"/>
          <w:szCs w:val="24"/>
        </w:rPr>
        <w:t xml:space="preserve"> </w:t>
      </w:r>
      <w:r>
        <w:rPr>
          <w:rFonts w:hint="default" w:ascii="Times New Roman" w:hAnsi="Times New Roman" w:cs="Times New Roman"/>
          <w:b w:val="0"/>
          <w:bCs w:val="0"/>
          <w:sz w:val="24"/>
          <w:szCs w:val="24"/>
        </w:rPr>
        <w:t>line.</w:t>
      </w:r>
      <w:r>
        <w:rPr>
          <w:rFonts w:hint="default" w:ascii="Times New Roman" w:hAnsi="Times New Roman" w:cs="Times New Roman"/>
          <w:b w:val="0"/>
          <w:bCs w:val="0"/>
          <w:spacing w:val="64"/>
          <w:sz w:val="24"/>
          <w:szCs w:val="24"/>
        </w:rPr>
        <w:t xml:space="preserve"> </w:t>
      </w:r>
    </w:p>
    <w:p>
      <w:pPr>
        <w:pStyle w:val="8"/>
        <w:spacing w:line="249" w:lineRule="auto"/>
        <w:ind w:right="318" w:firstLine="720"/>
        <w:jc w:val="both"/>
        <w:rPr>
          <w:rFonts w:hint="default" w:ascii="Times New Roman" w:hAnsi="Times New Roman" w:cs="Times New Roman"/>
          <w:sz w:val="24"/>
          <w:szCs w:val="24"/>
        </w:rPr>
      </w:pPr>
      <w:r>
        <w:rPr>
          <w:rFonts w:hint="default" w:ascii="Times New Roman" w:hAnsi="Times New Roman" w:cs="Times New Roman"/>
          <w:sz w:val="24"/>
          <w:szCs w:val="24"/>
        </w:rPr>
        <w:t>To</w:t>
      </w:r>
      <w:r>
        <w:rPr>
          <w:rFonts w:hint="default" w:ascii="Times New Roman" w:hAnsi="Times New Roman" w:cs="Times New Roman"/>
          <w:sz w:val="24"/>
          <w:szCs w:val="24"/>
          <w:lang w:val="en-IN"/>
        </w:rPr>
        <w:t xml:space="preserve"> </w:t>
      </w:r>
      <w:r>
        <w:rPr>
          <w:rFonts w:hint="default" w:ascii="Times New Roman" w:hAnsi="Times New Roman" w:cs="Times New Roman"/>
          <w:spacing w:val="11"/>
          <w:sz w:val="24"/>
          <w:szCs w:val="24"/>
        </w:rPr>
        <w:t>ch</w:t>
      </w:r>
      <w:r>
        <w:rPr>
          <w:rFonts w:hint="default" w:ascii="Times New Roman" w:hAnsi="Times New Roman" w:cs="Times New Roman"/>
          <w:spacing w:val="12"/>
          <w:sz w:val="24"/>
          <w:szCs w:val="24"/>
        </w:rPr>
        <w:t>o</w:t>
      </w:r>
      <w:r>
        <w:rPr>
          <w:rFonts w:hint="default" w:ascii="Times New Roman" w:hAnsi="Times New Roman" w:cs="Times New Roman"/>
          <w:spacing w:val="12"/>
          <w:sz w:val="24"/>
          <w:szCs w:val="24"/>
          <w:lang w:val="en-IN"/>
        </w:rPr>
        <w:t>o</w:t>
      </w:r>
      <w:r>
        <w:rPr>
          <w:rFonts w:hint="default" w:ascii="Times New Roman" w:hAnsi="Times New Roman" w:cs="Times New Roman"/>
          <w:sz w:val="24"/>
          <w:szCs w:val="24"/>
        </w:rPr>
        <w:t>se</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a</w:t>
      </w:r>
      <w:r>
        <w:rPr>
          <w:rFonts w:hint="default" w:ascii="Times New Roman" w:hAnsi="Times New Roman" w:cs="Times New Roman"/>
          <w:spacing w:val="30"/>
          <w:sz w:val="24"/>
          <w:szCs w:val="24"/>
        </w:rPr>
        <w:t xml:space="preserve"> </w:t>
      </w:r>
      <w:r>
        <w:rPr>
          <w:rFonts w:hint="default" w:ascii="Times New Roman" w:hAnsi="Times New Roman" w:cs="Times New Roman"/>
          <w:spacing w:val="17"/>
          <w:sz w:val="24"/>
          <w:szCs w:val="24"/>
        </w:rPr>
        <w:t>rou</w:t>
      </w:r>
      <w:r>
        <w:rPr>
          <w:rFonts w:hint="default" w:ascii="Times New Roman" w:hAnsi="Times New Roman" w:cs="Times New Roman"/>
          <w:spacing w:val="13"/>
          <w:sz w:val="24"/>
          <w:szCs w:val="24"/>
        </w:rPr>
        <w:t>te</w:t>
      </w:r>
      <w:r>
        <w:rPr>
          <w:rFonts w:hint="default" w:ascii="Times New Roman" w:hAnsi="Times New Roman" w:cs="Times New Roman"/>
          <w:spacing w:val="79"/>
          <w:sz w:val="24"/>
          <w:szCs w:val="24"/>
        </w:rPr>
        <w:t xml:space="preserve"> </w:t>
      </w:r>
      <w:r>
        <w:rPr>
          <w:rFonts w:hint="default" w:ascii="Times New Roman" w:hAnsi="Times New Roman" w:cs="Times New Roman"/>
          <w:spacing w:val="18"/>
          <w:sz w:val="24"/>
          <w:szCs w:val="24"/>
        </w:rPr>
        <w:t>betw</w:t>
      </w:r>
      <w:r>
        <w:rPr>
          <w:rFonts w:hint="default" w:ascii="Times New Roman" w:hAnsi="Times New Roman" w:cs="Times New Roman"/>
          <w:spacing w:val="11"/>
          <w:sz w:val="24"/>
          <w:szCs w:val="24"/>
        </w:rPr>
        <w:t>ee</w:t>
      </w:r>
      <w:r>
        <w:rPr>
          <w:rFonts w:hint="default" w:ascii="Times New Roman" w:hAnsi="Times New Roman" w:cs="Times New Roman"/>
          <w:sz w:val="24"/>
          <w:szCs w:val="24"/>
        </w:rPr>
        <w:t>n</w:t>
      </w:r>
      <w:r>
        <w:rPr>
          <w:rFonts w:hint="default" w:ascii="Times New Roman" w:hAnsi="Times New Roman" w:cs="Times New Roman"/>
          <w:spacing w:val="23"/>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30"/>
          <w:sz w:val="24"/>
          <w:szCs w:val="24"/>
        </w:rPr>
        <w:t xml:space="preserve"> </w:t>
      </w:r>
      <w:r>
        <w:rPr>
          <w:rFonts w:hint="default" w:ascii="Times New Roman" w:hAnsi="Times New Roman" w:cs="Times New Roman"/>
          <w:spacing w:val="17"/>
          <w:sz w:val="24"/>
          <w:szCs w:val="24"/>
        </w:rPr>
        <w:t>giv</w:t>
      </w:r>
      <w:r>
        <w:rPr>
          <w:rFonts w:hint="default" w:ascii="Times New Roman" w:hAnsi="Times New Roman" w:cs="Times New Roman"/>
          <w:spacing w:val="11"/>
          <w:sz w:val="24"/>
          <w:szCs w:val="24"/>
        </w:rPr>
        <w:t>en</w:t>
      </w:r>
      <w:r>
        <w:rPr>
          <w:rFonts w:hint="default" w:ascii="Times New Roman" w:hAnsi="Times New Roman" w:cs="Times New Roman"/>
          <w:spacing w:val="12"/>
          <w:sz w:val="24"/>
          <w:szCs w:val="24"/>
        </w:rPr>
        <w:t xml:space="preserve"> pa</w:t>
      </w:r>
      <w:r>
        <w:rPr>
          <w:rFonts w:hint="default" w:ascii="Times New Roman" w:hAnsi="Times New Roman" w:cs="Times New Roman"/>
          <w:sz w:val="24"/>
          <w:szCs w:val="24"/>
        </w:rPr>
        <w:t>ir</w:t>
      </w:r>
      <w:r>
        <w:rPr>
          <w:rFonts w:hint="default" w:ascii="Times New Roman" w:hAnsi="Times New Roman" w:cs="Times New Roman"/>
          <w:spacing w:val="28"/>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19"/>
          <w:sz w:val="24"/>
          <w:szCs w:val="24"/>
        </w:rPr>
        <w:t xml:space="preserve"> </w:t>
      </w:r>
      <w:r>
        <w:rPr>
          <w:rFonts w:hint="default" w:ascii="Times New Roman" w:hAnsi="Times New Roman" w:cs="Times New Roman"/>
          <w:spacing w:val="17"/>
          <w:sz w:val="24"/>
          <w:szCs w:val="24"/>
        </w:rPr>
        <w:t>rou</w:t>
      </w:r>
      <w:r>
        <w:rPr>
          <w:rFonts w:hint="default" w:ascii="Times New Roman" w:hAnsi="Times New Roman" w:cs="Times New Roman"/>
          <w:spacing w:val="16"/>
          <w:sz w:val="24"/>
          <w:szCs w:val="24"/>
        </w:rPr>
        <w:t>ter</w:t>
      </w:r>
      <w:r>
        <w:rPr>
          <w:rFonts w:hint="default" w:ascii="Times New Roman" w:hAnsi="Times New Roman" w:cs="Times New Roman"/>
          <w:sz w:val="24"/>
          <w:szCs w:val="24"/>
        </w:rPr>
        <w:t>s</w:t>
      </w:r>
      <w:r>
        <w:rPr>
          <w:rFonts w:hint="default" w:ascii="Times New Roman" w:hAnsi="Times New Roman" w:cs="Times New Roman"/>
          <w:spacing w:val="21"/>
          <w:sz w:val="24"/>
          <w:szCs w:val="24"/>
        </w:rPr>
        <w:t xml:space="preserve"> </w:t>
      </w:r>
      <w:r>
        <w:rPr>
          <w:rFonts w:hint="default" w:ascii="Times New Roman" w:hAnsi="Times New Roman" w:cs="Times New Roman"/>
          <w:spacing w:val="13"/>
          <w:sz w:val="24"/>
          <w:szCs w:val="24"/>
        </w:rPr>
        <w:t>th</w:t>
      </w:r>
      <w:r>
        <w:rPr>
          <w:rFonts w:hint="default" w:ascii="Times New Roman" w:hAnsi="Times New Roman" w:cs="Times New Roman"/>
          <w:sz w:val="24"/>
          <w:szCs w:val="24"/>
        </w:rPr>
        <w:t>e</w:t>
      </w:r>
      <w:r>
        <w:rPr>
          <w:rFonts w:hint="default" w:ascii="Times New Roman" w:hAnsi="Times New Roman" w:cs="Times New Roman"/>
          <w:spacing w:val="22"/>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22"/>
          <w:sz w:val="24"/>
          <w:szCs w:val="24"/>
        </w:rPr>
        <w:t>lgorit</w:t>
      </w:r>
      <w:r>
        <w:rPr>
          <w:rFonts w:hint="default" w:ascii="Times New Roman" w:hAnsi="Times New Roman" w:cs="Times New Roman"/>
          <w:spacing w:val="22"/>
          <w:sz w:val="24"/>
          <w:szCs w:val="24"/>
          <w:lang w:val="en-IN"/>
        </w:rPr>
        <w:t>h</w:t>
      </w:r>
      <w:r>
        <w:rPr>
          <w:rFonts w:hint="default" w:ascii="Times New Roman" w:hAnsi="Times New Roman" w:cs="Times New Roman"/>
          <w:sz w:val="24"/>
          <w:szCs w:val="24"/>
        </w:rPr>
        <w:t>m</w:t>
      </w:r>
      <w:r>
        <w:rPr>
          <w:rFonts w:hint="default" w:ascii="Times New Roman" w:hAnsi="Times New Roman" w:cs="Times New Roman"/>
          <w:spacing w:val="22"/>
          <w:sz w:val="24"/>
          <w:szCs w:val="24"/>
        </w:rPr>
        <w:t xml:space="preserve"> </w:t>
      </w:r>
      <w:r>
        <w:rPr>
          <w:rFonts w:hint="default" w:ascii="Times New Roman" w:hAnsi="Times New Roman" w:cs="Times New Roman"/>
          <w:spacing w:val="13"/>
          <w:sz w:val="24"/>
          <w:szCs w:val="24"/>
        </w:rPr>
        <w:t>ju</w:t>
      </w:r>
      <w:r>
        <w:rPr>
          <w:rFonts w:hint="default" w:ascii="Times New Roman" w:hAnsi="Times New Roman" w:cs="Times New Roman"/>
          <w:spacing w:val="11"/>
          <w:sz w:val="24"/>
          <w:szCs w:val="24"/>
        </w:rPr>
        <w:t>st</w:t>
      </w:r>
      <w:r>
        <w:rPr>
          <w:rFonts w:hint="default" w:ascii="Times New Roman" w:hAnsi="Times New Roman" w:cs="Times New Roman"/>
          <w:spacing w:val="45"/>
          <w:sz w:val="24"/>
          <w:szCs w:val="24"/>
        </w:rPr>
        <w:t xml:space="preserve"> </w:t>
      </w:r>
      <w:r>
        <w:rPr>
          <w:rFonts w:hint="default" w:ascii="Times New Roman" w:hAnsi="Times New Roman" w:cs="Times New Roman"/>
          <w:sz w:val="24"/>
          <w:szCs w:val="24"/>
        </w:rPr>
        <w:t>f</w:t>
      </w:r>
      <w:r>
        <w:rPr>
          <w:rFonts w:hint="default" w:ascii="Times New Roman" w:hAnsi="Times New Roman" w:cs="Times New Roman"/>
          <w:spacing w:val="17"/>
          <w:sz w:val="24"/>
          <w:szCs w:val="24"/>
        </w:rPr>
        <w:t>ind</w:t>
      </w:r>
      <w:r>
        <w:rPr>
          <w:rFonts w:hint="default" w:ascii="Times New Roman" w:hAnsi="Times New Roman" w:cs="Times New Roman"/>
          <w:sz w:val="24"/>
          <w:szCs w:val="24"/>
        </w:rPr>
        <w:t>s</w:t>
      </w:r>
      <w:r>
        <w:rPr>
          <w:rFonts w:hint="default" w:ascii="Times New Roman" w:hAnsi="Times New Roman" w:cs="Times New Roman"/>
          <w:spacing w:val="21"/>
          <w:sz w:val="24"/>
          <w:szCs w:val="24"/>
        </w:rPr>
        <w:t xml:space="preserve"> </w:t>
      </w:r>
      <w:r>
        <w:rPr>
          <w:rFonts w:hint="default" w:ascii="Times New Roman" w:hAnsi="Times New Roman" w:cs="Times New Roman"/>
          <w:spacing w:val="17"/>
          <w:sz w:val="24"/>
          <w:szCs w:val="24"/>
        </w:rPr>
        <w:t>the</w:t>
      </w:r>
      <w:r>
        <w:rPr>
          <w:rFonts w:hint="default" w:ascii="Times New Roman" w:hAnsi="Times New Roman" w:cs="Times New Roman"/>
          <w:spacing w:val="17"/>
          <w:sz w:val="24"/>
          <w:szCs w:val="24"/>
          <w:lang w:val="en-IN"/>
        </w:rPr>
        <w:t xml:space="preserve"> </w:t>
      </w:r>
      <w:r>
        <w:rPr>
          <w:rFonts w:hint="default" w:ascii="Times New Roman" w:hAnsi="Times New Roman" w:cs="Times New Roman"/>
          <w:sz w:val="24"/>
          <w:szCs w:val="24"/>
        </w:rPr>
        <w:t>broadcast</w:t>
      </w:r>
      <w:r>
        <w:rPr>
          <w:rFonts w:hint="default" w:ascii="Times New Roman" w:hAnsi="Times New Roman" w:cs="Times New Roman"/>
          <w:spacing w:val="-56"/>
          <w:sz w:val="24"/>
          <w:szCs w:val="24"/>
        </w:rPr>
        <w:t xml:space="preserve"> </w:t>
      </w:r>
      <w:r>
        <w:rPr>
          <w:rFonts w:hint="default" w:ascii="Times New Roman" w:hAnsi="Times New Roman" w:cs="Times New Roman"/>
          <w:w w:val="105"/>
          <w:sz w:val="24"/>
          <w:szCs w:val="24"/>
        </w:rPr>
        <w:t>between</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them</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on</w:t>
      </w:r>
      <w:r>
        <w:rPr>
          <w:rFonts w:hint="default" w:ascii="Times New Roman" w:hAnsi="Times New Roman" w:cs="Times New Roman"/>
          <w:spacing w:val="-7"/>
          <w:w w:val="105"/>
          <w:sz w:val="24"/>
          <w:szCs w:val="24"/>
        </w:rPr>
        <w:t xml:space="preserve"> </w:t>
      </w:r>
      <w:r>
        <w:rPr>
          <w:rFonts w:hint="default" w:ascii="Times New Roman" w:hAnsi="Times New Roman" w:cs="Times New Roman"/>
          <w:w w:val="105"/>
          <w:sz w:val="24"/>
          <w:szCs w:val="24"/>
        </w:rPr>
        <w:t>the</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graph.</w:t>
      </w:r>
    </w:p>
    <w:p>
      <w:pPr>
        <w:pStyle w:val="8"/>
        <w:spacing w:before="1"/>
        <w:jc w:val="both"/>
        <w:rPr>
          <w:rFonts w:hint="default" w:ascii="Times New Roman" w:hAnsi="Times New Roman" w:cs="Times New Roman"/>
          <w:b/>
          <w:w w:val="105"/>
          <w:sz w:val="24"/>
          <w:szCs w:val="24"/>
        </w:rPr>
      </w:pPr>
    </w:p>
    <w:p>
      <w:pPr>
        <w:pStyle w:val="8"/>
        <w:spacing w:before="1"/>
        <w:jc w:val="both"/>
        <w:rPr>
          <w:rFonts w:hint="default" w:ascii="Times New Roman" w:hAnsi="Times New Roman" w:cs="Times New Roman"/>
          <w:sz w:val="24"/>
          <w:szCs w:val="24"/>
        </w:rPr>
      </w:pPr>
      <w:r>
        <w:rPr>
          <w:rFonts w:hint="default" w:ascii="Times New Roman" w:hAnsi="Times New Roman" w:cs="Times New Roman"/>
          <w:b/>
          <w:w w:val="105"/>
          <w:sz w:val="24"/>
          <w:szCs w:val="24"/>
        </w:rPr>
        <w:t>PROCEDURE:</w:t>
      </w:r>
      <w:r>
        <w:rPr>
          <w:rFonts w:hint="default" w:ascii="Times New Roman" w:hAnsi="Times New Roman" w:cs="Times New Roman"/>
          <w:b/>
          <w:spacing w:val="-2"/>
          <w:w w:val="105"/>
          <w:sz w:val="24"/>
          <w:szCs w:val="24"/>
        </w:rPr>
        <w:t xml:space="preserve"> </w:t>
      </w:r>
      <w:r>
        <w:rPr>
          <w:rFonts w:hint="default" w:ascii="Times New Roman" w:hAnsi="Times New Roman" w:cs="Times New Roman"/>
          <w:w w:val="105"/>
          <w:sz w:val="24"/>
          <w:szCs w:val="24"/>
        </w:rPr>
        <w:t>Go</w:t>
      </w:r>
      <w:r>
        <w:rPr>
          <w:rFonts w:hint="default" w:ascii="Times New Roman" w:hAnsi="Times New Roman" w:cs="Times New Roman"/>
          <w:spacing w:val="-4"/>
          <w:w w:val="105"/>
          <w:sz w:val="24"/>
          <w:szCs w:val="24"/>
        </w:rPr>
        <w:t xml:space="preserve"> </w:t>
      </w:r>
      <w:r>
        <w:rPr>
          <w:rFonts w:hint="default" w:ascii="Times New Roman" w:hAnsi="Times New Roman" w:cs="Times New Roman"/>
          <w:w w:val="105"/>
          <w:sz w:val="24"/>
          <w:szCs w:val="24"/>
        </w:rPr>
        <w:t>to</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debug</w:t>
      </w:r>
      <w:r>
        <w:rPr>
          <w:rFonts w:hint="default" w:ascii="Times New Roman" w:hAnsi="Times New Roman" w:cs="Times New Roman"/>
          <w:spacing w:val="4"/>
          <w:w w:val="105"/>
          <w:sz w:val="24"/>
          <w:szCs w:val="24"/>
        </w:rPr>
        <w:t xml:space="preserve"> </w:t>
      </w:r>
      <w:r>
        <w:rPr>
          <w:rFonts w:hint="default" w:ascii="Times New Roman" w:hAnsi="Times New Roman" w:cs="Times New Roman"/>
          <w:w w:val="105"/>
          <w:sz w:val="24"/>
          <w:szCs w:val="24"/>
        </w:rPr>
        <w:t>-&gt;</w:t>
      </w:r>
      <w:r>
        <w:rPr>
          <w:rFonts w:hint="default" w:ascii="Times New Roman" w:hAnsi="Times New Roman" w:cs="Times New Roman"/>
          <w:spacing w:val="-6"/>
          <w:w w:val="105"/>
          <w:sz w:val="24"/>
          <w:szCs w:val="24"/>
        </w:rPr>
        <w:t xml:space="preserve"> </w:t>
      </w:r>
      <w:r>
        <w:rPr>
          <w:rFonts w:hint="default" w:ascii="Times New Roman" w:hAnsi="Times New Roman" w:cs="Times New Roman"/>
          <w:w w:val="105"/>
          <w:sz w:val="24"/>
          <w:szCs w:val="24"/>
        </w:rPr>
        <w:t>run</w:t>
      </w:r>
      <w:r>
        <w:rPr>
          <w:rFonts w:hint="default" w:ascii="Times New Roman" w:hAnsi="Times New Roman" w:cs="Times New Roman"/>
          <w:spacing w:val="-5"/>
          <w:w w:val="105"/>
          <w:sz w:val="24"/>
          <w:szCs w:val="24"/>
        </w:rPr>
        <w:t xml:space="preserve"> </w:t>
      </w:r>
      <w:r>
        <w:rPr>
          <w:rFonts w:hint="default" w:ascii="Times New Roman" w:hAnsi="Times New Roman" w:cs="Times New Roman"/>
          <w:w w:val="105"/>
          <w:sz w:val="24"/>
          <w:szCs w:val="24"/>
        </w:rPr>
        <w:t>or</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press</w:t>
      </w:r>
      <w:r>
        <w:rPr>
          <w:rFonts w:hint="default" w:ascii="Times New Roman" w:hAnsi="Times New Roman" w:cs="Times New Roman"/>
          <w:spacing w:val="-7"/>
          <w:w w:val="105"/>
          <w:sz w:val="24"/>
          <w:szCs w:val="24"/>
        </w:rPr>
        <w:t xml:space="preserve"> </w:t>
      </w:r>
      <w:r>
        <w:rPr>
          <w:rFonts w:hint="default" w:ascii="Times New Roman" w:hAnsi="Times New Roman" w:cs="Times New Roman"/>
          <w:w w:val="105"/>
          <w:sz w:val="24"/>
          <w:szCs w:val="24"/>
        </w:rPr>
        <w:t>CTRL</w:t>
      </w:r>
      <w:r>
        <w:rPr>
          <w:rFonts w:hint="default" w:ascii="Times New Roman" w:hAnsi="Times New Roman" w:cs="Times New Roman"/>
          <w:spacing w:val="-10"/>
          <w:w w:val="105"/>
          <w:sz w:val="24"/>
          <w:szCs w:val="24"/>
        </w:rPr>
        <w:t xml:space="preserve"> </w:t>
      </w:r>
      <w:r>
        <w:rPr>
          <w:rFonts w:hint="default" w:ascii="Times New Roman" w:hAnsi="Times New Roman" w:cs="Times New Roman"/>
          <w:w w:val="105"/>
          <w:sz w:val="24"/>
          <w:szCs w:val="24"/>
        </w:rPr>
        <w:t>+</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F9</w:t>
      </w:r>
      <w:r>
        <w:rPr>
          <w:rFonts w:hint="default" w:ascii="Times New Roman" w:hAnsi="Times New Roman" w:cs="Times New Roman"/>
          <w:spacing w:val="-5"/>
          <w:w w:val="105"/>
          <w:sz w:val="24"/>
          <w:szCs w:val="24"/>
        </w:rPr>
        <w:t xml:space="preserve"> </w:t>
      </w:r>
      <w:r>
        <w:rPr>
          <w:rFonts w:hint="default" w:ascii="Times New Roman" w:hAnsi="Times New Roman" w:cs="Times New Roman"/>
          <w:w w:val="105"/>
          <w:sz w:val="24"/>
          <w:szCs w:val="24"/>
        </w:rPr>
        <w:t>to</w:t>
      </w:r>
      <w:r>
        <w:rPr>
          <w:rFonts w:hint="default" w:ascii="Times New Roman" w:hAnsi="Times New Roman" w:cs="Times New Roman"/>
          <w:spacing w:val="-11"/>
          <w:w w:val="105"/>
          <w:sz w:val="24"/>
          <w:szCs w:val="24"/>
        </w:rPr>
        <w:t xml:space="preserve"> </w:t>
      </w:r>
      <w:r>
        <w:rPr>
          <w:rFonts w:hint="default" w:ascii="Times New Roman" w:hAnsi="Times New Roman" w:cs="Times New Roman"/>
          <w:w w:val="105"/>
          <w:sz w:val="24"/>
          <w:szCs w:val="24"/>
        </w:rPr>
        <w:t>run</w:t>
      </w:r>
      <w:r>
        <w:rPr>
          <w:rFonts w:hint="default" w:ascii="Times New Roman" w:hAnsi="Times New Roman" w:cs="Times New Roman"/>
          <w:spacing w:val="-5"/>
          <w:w w:val="105"/>
          <w:sz w:val="24"/>
          <w:szCs w:val="24"/>
        </w:rPr>
        <w:t xml:space="preserve"> </w:t>
      </w:r>
      <w:r>
        <w:rPr>
          <w:rFonts w:hint="default" w:ascii="Times New Roman" w:hAnsi="Times New Roman" w:cs="Times New Roman"/>
          <w:w w:val="105"/>
          <w:sz w:val="24"/>
          <w:szCs w:val="24"/>
        </w:rPr>
        <w:t>the</w:t>
      </w:r>
      <w:r>
        <w:rPr>
          <w:rFonts w:hint="default" w:ascii="Times New Roman" w:hAnsi="Times New Roman" w:cs="Times New Roman"/>
          <w:spacing w:val="-6"/>
          <w:w w:val="105"/>
          <w:sz w:val="24"/>
          <w:szCs w:val="24"/>
        </w:rPr>
        <w:t xml:space="preserve"> </w:t>
      </w:r>
      <w:r>
        <w:rPr>
          <w:rFonts w:hint="default" w:ascii="Times New Roman" w:hAnsi="Times New Roman" w:cs="Times New Roman"/>
          <w:w w:val="105"/>
          <w:sz w:val="24"/>
          <w:szCs w:val="24"/>
        </w:rPr>
        <w:t>program.</w:t>
      </w:r>
    </w:p>
    <w:p>
      <w:pPr>
        <w:pStyle w:val="3"/>
        <w:rPr>
          <w:rFonts w:hint="default" w:ascii="Times New Roman" w:hAnsi="Times New Roman" w:cs="Times New Roman"/>
          <w:sz w:val="24"/>
          <w:szCs w:val="24"/>
        </w:rPr>
      </w:pPr>
      <w:r>
        <w:rPr>
          <w:rFonts w:hint="default" w:ascii="Times New Roman" w:hAnsi="Times New Roman" w:cs="Times New Roman"/>
          <w:w w:val="105"/>
          <w:sz w:val="24"/>
          <w:szCs w:val="24"/>
        </w:rPr>
        <w:t>SOURCE</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CODE:</w:t>
      </w:r>
    </w:p>
    <w:p>
      <w:pPr>
        <w:pStyle w:val="8"/>
        <w:spacing w:before="2" w:line="247" w:lineRule="auto"/>
        <w:ind w:right="2882"/>
        <w:rPr>
          <w:rFonts w:hint="default" w:ascii="Times New Roman" w:hAnsi="Times New Roman" w:cs="Times New Roman"/>
          <w:sz w:val="24"/>
          <w:szCs w:val="24"/>
        </w:rPr>
      </w:pPr>
      <w:r>
        <w:rPr>
          <w:rFonts w:hint="default" w:ascii="Times New Roman" w:hAnsi="Times New Roman" w:cs="Times New Roman"/>
          <w:w w:val="105"/>
          <w:sz w:val="24"/>
          <w:szCs w:val="24"/>
        </w:rPr>
        <w:t>//</w:t>
      </w:r>
      <w:r>
        <w:rPr>
          <w:rFonts w:hint="default" w:ascii="Times New Roman" w:hAnsi="Times New Roman" w:cs="Times New Roman"/>
          <w:spacing w:val="-11"/>
          <w:w w:val="105"/>
          <w:sz w:val="24"/>
          <w:szCs w:val="24"/>
        </w:rPr>
        <w:t xml:space="preserve"> </w:t>
      </w:r>
      <w:r>
        <w:rPr>
          <w:rFonts w:hint="default" w:ascii="Times New Roman" w:hAnsi="Times New Roman" w:cs="Times New Roman"/>
          <w:w w:val="105"/>
          <w:sz w:val="24"/>
          <w:szCs w:val="24"/>
        </w:rPr>
        <w:t>Write</w:t>
      </w:r>
      <w:r>
        <w:rPr>
          <w:rFonts w:hint="default" w:ascii="Times New Roman" w:hAnsi="Times New Roman" w:cs="Times New Roman"/>
          <w:spacing w:val="-13"/>
          <w:w w:val="105"/>
          <w:sz w:val="24"/>
          <w:szCs w:val="24"/>
        </w:rPr>
        <w:t xml:space="preserve"> </w:t>
      </w:r>
      <w:r>
        <w:rPr>
          <w:rFonts w:hint="default" w:ascii="Times New Roman" w:hAnsi="Times New Roman" w:cs="Times New Roman"/>
          <w:w w:val="105"/>
          <w:sz w:val="24"/>
          <w:szCs w:val="24"/>
        </w:rPr>
        <w:t>a</w:t>
      </w:r>
      <w:r>
        <w:rPr>
          <w:rFonts w:hint="default" w:ascii="Times New Roman" w:hAnsi="Times New Roman" w:cs="Times New Roman"/>
          <w:spacing w:val="-7"/>
          <w:w w:val="105"/>
          <w:sz w:val="24"/>
          <w:szCs w:val="24"/>
        </w:rPr>
        <w:t xml:space="preserve"> </w:t>
      </w:r>
      <w:r>
        <w:rPr>
          <w:rFonts w:hint="default" w:ascii="Times New Roman" w:hAnsi="Times New Roman" w:cs="Times New Roman"/>
          <w:w w:val="105"/>
          <w:sz w:val="24"/>
          <w:szCs w:val="24"/>
        </w:rPr>
        <w:t>‘c’</w:t>
      </w:r>
      <w:r>
        <w:rPr>
          <w:rFonts w:hint="default" w:ascii="Times New Roman" w:hAnsi="Times New Roman" w:cs="Times New Roman"/>
          <w:spacing w:val="-2"/>
          <w:w w:val="105"/>
          <w:sz w:val="24"/>
          <w:szCs w:val="24"/>
        </w:rPr>
        <w:t xml:space="preserve"> </w:t>
      </w:r>
      <w:r>
        <w:rPr>
          <w:rFonts w:hint="default" w:ascii="Times New Roman" w:hAnsi="Times New Roman" w:cs="Times New Roman"/>
          <w:w w:val="105"/>
          <w:sz w:val="24"/>
          <w:szCs w:val="24"/>
        </w:rPr>
        <w:t>program</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for</w:t>
      </w:r>
      <w:r>
        <w:rPr>
          <w:rFonts w:hint="default" w:ascii="Times New Roman" w:hAnsi="Times New Roman" w:cs="Times New Roman"/>
          <w:spacing w:val="-8"/>
          <w:w w:val="105"/>
          <w:sz w:val="24"/>
          <w:szCs w:val="24"/>
        </w:rPr>
        <w:t xml:space="preserve"> </w:t>
      </w:r>
      <w:r>
        <w:rPr>
          <w:rFonts w:hint="default" w:ascii="Times New Roman" w:hAnsi="Times New Roman" w:cs="Times New Roman"/>
          <w:w w:val="105"/>
          <w:sz w:val="24"/>
          <w:szCs w:val="24"/>
        </w:rPr>
        <w:t>Broadcast</w:t>
      </w:r>
      <w:r>
        <w:rPr>
          <w:rFonts w:hint="default" w:ascii="Times New Roman" w:hAnsi="Times New Roman" w:cs="Times New Roman"/>
          <w:spacing w:val="-5"/>
          <w:w w:val="105"/>
          <w:sz w:val="24"/>
          <w:szCs w:val="24"/>
        </w:rPr>
        <w:t xml:space="preserve"> </w:t>
      </w:r>
      <w:r>
        <w:rPr>
          <w:rFonts w:hint="default" w:ascii="Times New Roman" w:hAnsi="Times New Roman" w:cs="Times New Roman"/>
          <w:w w:val="105"/>
          <w:sz w:val="24"/>
          <w:szCs w:val="24"/>
        </w:rPr>
        <w:t>tree from</w:t>
      </w:r>
      <w:r>
        <w:rPr>
          <w:rFonts w:hint="default" w:ascii="Times New Roman" w:hAnsi="Times New Roman" w:cs="Times New Roman"/>
          <w:spacing w:val="-7"/>
          <w:w w:val="105"/>
          <w:sz w:val="24"/>
          <w:szCs w:val="24"/>
        </w:rPr>
        <w:t xml:space="preserve"> </w:t>
      </w:r>
      <w:r>
        <w:rPr>
          <w:rFonts w:hint="default" w:ascii="Times New Roman" w:hAnsi="Times New Roman" w:cs="Times New Roman"/>
          <w:w w:val="105"/>
          <w:sz w:val="24"/>
          <w:szCs w:val="24"/>
        </w:rPr>
        <w:t>subnet</w:t>
      </w:r>
      <w:r>
        <w:rPr>
          <w:rFonts w:hint="default" w:ascii="Times New Roman" w:hAnsi="Times New Roman" w:cs="Times New Roman"/>
          <w:spacing w:val="-4"/>
          <w:w w:val="105"/>
          <w:sz w:val="24"/>
          <w:szCs w:val="24"/>
        </w:rPr>
        <w:t xml:space="preserve"> </w:t>
      </w:r>
      <w:r>
        <w:rPr>
          <w:rFonts w:hint="default" w:ascii="Times New Roman" w:hAnsi="Times New Roman" w:cs="Times New Roman"/>
          <w:w w:val="105"/>
          <w:sz w:val="24"/>
          <w:szCs w:val="24"/>
        </w:rPr>
        <w:t>of</w:t>
      </w:r>
      <w:r>
        <w:rPr>
          <w:rFonts w:hint="default" w:ascii="Times New Roman" w:hAnsi="Times New Roman" w:cs="Times New Roman"/>
          <w:spacing w:val="-9"/>
          <w:w w:val="105"/>
          <w:sz w:val="24"/>
          <w:szCs w:val="24"/>
        </w:rPr>
        <w:t xml:space="preserve"> </w:t>
      </w:r>
      <w:r>
        <w:rPr>
          <w:rFonts w:hint="default" w:ascii="Times New Roman" w:hAnsi="Times New Roman" w:cs="Times New Roman"/>
          <w:w w:val="105"/>
          <w:sz w:val="24"/>
          <w:szCs w:val="24"/>
        </w:rPr>
        <w:t>host</w:t>
      </w:r>
      <w:r>
        <w:rPr>
          <w:rFonts w:hint="default" w:ascii="Times New Roman" w:hAnsi="Times New Roman" w:cs="Times New Roman"/>
          <w:spacing w:val="-57"/>
          <w:w w:val="105"/>
          <w:sz w:val="24"/>
          <w:szCs w:val="24"/>
        </w:rPr>
        <w:t xml:space="preserve"> </w:t>
      </w:r>
      <w:r>
        <w:rPr>
          <w:rFonts w:hint="default" w:ascii="Times New Roman" w:hAnsi="Times New Roman" w:cs="Times New Roman"/>
          <w:w w:val="105"/>
          <w:sz w:val="24"/>
          <w:szCs w:val="24"/>
        </w:rPr>
        <w:t>#include&lt;stdio.h&gt;</w:t>
      </w:r>
    </w:p>
    <w:p>
      <w:pPr>
        <w:pStyle w:val="8"/>
        <w:spacing w:before="10" w:line="247" w:lineRule="auto"/>
        <w:ind w:right="7883"/>
        <w:rPr>
          <w:rFonts w:hint="default" w:ascii="Times New Roman" w:hAnsi="Times New Roman" w:cs="Times New Roman"/>
          <w:sz w:val="24"/>
          <w:szCs w:val="24"/>
        </w:rPr>
      </w:pPr>
      <w:r>
        <w:rPr>
          <w:rFonts w:hint="default" w:ascii="Times New Roman" w:hAnsi="Times New Roman" w:cs="Times New Roman"/>
          <w:sz w:val="24"/>
          <w:szCs w:val="24"/>
        </w:rPr>
        <w:t>#include&lt;conio.h&gt;</w:t>
      </w:r>
      <w:r>
        <w:rPr>
          <w:rFonts w:hint="default" w:ascii="Times New Roman" w:hAnsi="Times New Roman" w:cs="Times New Roman"/>
          <w:spacing w:val="1"/>
          <w:sz w:val="24"/>
          <w:szCs w:val="24"/>
        </w:rPr>
        <w:t xml:space="preserve"> </w:t>
      </w:r>
      <w:r>
        <w:rPr>
          <w:rFonts w:hint="default" w:ascii="Times New Roman" w:hAnsi="Times New Roman" w:cs="Times New Roman"/>
          <w:w w:val="105"/>
          <w:sz w:val="24"/>
          <w:szCs w:val="24"/>
        </w:rPr>
        <w:t>int</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p,q,u,v,n;</w:t>
      </w:r>
    </w:p>
    <w:p>
      <w:pPr>
        <w:pStyle w:val="8"/>
        <w:spacing w:before="3" w:line="254" w:lineRule="auto"/>
        <w:ind w:right="7373"/>
        <w:rPr>
          <w:rFonts w:hint="default" w:ascii="Times New Roman" w:hAnsi="Times New Roman" w:cs="Times New Roman"/>
          <w:sz w:val="24"/>
          <w:szCs w:val="24"/>
        </w:rPr>
      </w:pPr>
      <w:r>
        <w:rPr>
          <w:rFonts w:hint="default" w:ascii="Times New Roman" w:hAnsi="Times New Roman" w:cs="Times New Roman"/>
          <w:sz w:val="24"/>
          <w:szCs w:val="24"/>
        </w:rPr>
        <w:t>int</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min=99,mincost=0;</w:t>
      </w:r>
      <w:r>
        <w:rPr>
          <w:rFonts w:hint="default" w:ascii="Times New Roman" w:hAnsi="Times New Roman" w:cs="Times New Roman"/>
          <w:spacing w:val="-55"/>
          <w:sz w:val="24"/>
          <w:szCs w:val="24"/>
        </w:rPr>
        <w:t xml:space="preserve"> </w:t>
      </w:r>
      <w:r>
        <w:rPr>
          <w:rFonts w:hint="default" w:ascii="Times New Roman" w:hAnsi="Times New Roman" w:cs="Times New Roman"/>
          <w:w w:val="105"/>
          <w:sz w:val="24"/>
          <w:szCs w:val="24"/>
        </w:rPr>
        <w:t>int t[50][2],i,j;</w:t>
      </w:r>
    </w:p>
    <w:p>
      <w:pPr>
        <w:pStyle w:val="8"/>
        <w:spacing w:before="0" w:line="247" w:lineRule="auto"/>
        <w:ind w:right="6856"/>
        <w:rPr>
          <w:rFonts w:hint="default" w:ascii="Times New Roman" w:hAnsi="Times New Roman" w:cs="Times New Roman"/>
          <w:sz w:val="24"/>
          <w:szCs w:val="24"/>
        </w:rPr>
      </w:pPr>
      <w:r>
        <w:rPr>
          <w:rFonts w:hint="default" w:ascii="Times New Roman" w:hAnsi="Times New Roman" w:cs="Times New Roman"/>
          <w:sz w:val="24"/>
          <w:szCs w:val="24"/>
        </w:rPr>
        <w:t>int</w:t>
      </w:r>
      <w:r>
        <w:rPr>
          <w:rFonts w:hint="default" w:ascii="Times New Roman" w:hAnsi="Times New Roman" w:cs="Times New Roman"/>
          <w:spacing w:val="30"/>
          <w:sz w:val="24"/>
          <w:szCs w:val="24"/>
        </w:rPr>
        <w:t xml:space="preserve"> </w:t>
      </w:r>
      <w:r>
        <w:rPr>
          <w:rFonts w:hint="default" w:ascii="Times New Roman" w:hAnsi="Times New Roman" w:cs="Times New Roman"/>
          <w:sz w:val="24"/>
          <w:szCs w:val="24"/>
        </w:rPr>
        <w:t>parent[50],edge[50][50];</w:t>
      </w:r>
      <w:r>
        <w:rPr>
          <w:rFonts w:hint="default" w:ascii="Times New Roman" w:hAnsi="Times New Roman" w:cs="Times New Roman"/>
          <w:spacing w:val="-55"/>
          <w:sz w:val="24"/>
          <w:szCs w:val="24"/>
        </w:rPr>
        <w:t xml:space="preserve"> </w:t>
      </w:r>
      <w:r>
        <w:rPr>
          <w:rFonts w:hint="default" w:ascii="Times New Roman" w:hAnsi="Times New Roman" w:cs="Times New Roman"/>
          <w:w w:val="105"/>
          <w:sz w:val="24"/>
          <w:szCs w:val="24"/>
        </w:rPr>
        <w:t>main()</w:t>
      </w:r>
    </w:p>
    <w:p>
      <w:pPr>
        <w:pStyle w:val="8"/>
        <w:spacing w:before="3"/>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rPr>
          <w:rFonts w:hint="default" w:ascii="Times New Roman" w:hAnsi="Times New Roman" w:cs="Times New Roman"/>
          <w:sz w:val="24"/>
          <w:szCs w:val="24"/>
        </w:rPr>
      </w:pPr>
      <w:r>
        <w:rPr>
          <w:rFonts w:hint="default" w:ascii="Times New Roman" w:hAnsi="Times New Roman" w:cs="Times New Roman"/>
          <w:w w:val="105"/>
          <w:sz w:val="24"/>
          <w:szCs w:val="24"/>
        </w:rPr>
        <w:t>clrscr();</w:t>
      </w:r>
    </w:p>
    <w:p>
      <w:pPr>
        <w:pStyle w:val="8"/>
        <w:spacing w:before="10" w:line="254" w:lineRule="auto"/>
        <w:ind w:right="5929"/>
        <w:rPr>
          <w:rFonts w:hint="default" w:ascii="Times New Roman" w:hAnsi="Times New Roman" w:cs="Times New Roman"/>
          <w:sz w:val="24"/>
          <w:szCs w:val="24"/>
        </w:rPr>
      </w:pPr>
      <w:r>
        <w:rPr>
          <w:rFonts w:hint="default" w:ascii="Times New Roman" w:hAnsi="Times New Roman" w:cs="Times New Roman"/>
          <w:w w:val="105"/>
          <w:sz w:val="24"/>
          <w:szCs w:val="24"/>
        </w:rPr>
        <w:t>printf("\n</w:t>
      </w:r>
      <w:r>
        <w:rPr>
          <w:rFonts w:hint="default" w:ascii="Times New Roman" w:hAnsi="Times New Roman" w:cs="Times New Roman"/>
          <w:spacing w:val="-14"/>
          <w:w w:val="105"/>
          <w:sz w:val="24"/>
          <w:szCs w:val="24"/>
        </w:rPr>
        <w:t xml:space="preserve"> </w:t>
      </w:r>
      <w:r>
        <w:rPr>
          <w:rFonts w:hint="default" w:ascii="Times New Roman" w:hAnsi="Times New Roman" w:cs="Times New Roman"/>
          <w:w w:val="105"/>
          <w:sz w:val="24"/>
          <w:szCs w:val="24"/>
        </w:rPr>
        <w:t>Enter</w:t>
      </w:r>
      <w:r>
        <w:rPr>
          <w:rFonts w:hint="default" w:ascii="Times New Roman" w:hAnsi="Times New Roman" w:cs="Times New Roman"/>
          <w:spacing w:val="-4"/>
          <w:w w:val="105"/>
          <w:sz w:val="24"/>
          <w:szCs w:val="24"/>
        </w:rPr>
        <w:t xml:space="preserve"> </w:t>
      </w:r>
      <w:r>
        <w:rPr>
          <w:rFonts w:hint="default" w:ascii="Times New Roman" w:hAnsi="Times New Roman" w:cs="Times New Roman"/>
          <w:w w:val="105"/>
          <w:sz w:val="24"/>
          <w:szCs w:val="24"/>
        </w:rPr>
        <w:t>the</w:t>
      </w:r>
      <w:r>
        <w:rPr>
          <w:rFonts w:hint="default" w:ascii="Times New Roman" w:hAnsi="Times New Roman" w:cs="Times New Roman"/>
          <w:spacing w:val="-9"/>
          <w:w w:val="105"/>
          <w:sz w:val="24"/>
          <w:szCs w:val="24"/>
        </w:rPr>
        <w:t xml:space="preserve"> </w:t>
      </w:r>
      <w:r>
        <w:rPr>
          <w:rFonts w:hint="default" w:ascii="Times New Roman" w:hAnsi="Times New Roman" w:cs="Times New Roman"/>
          <w:w w:val="105"/>
          <w:sz w:val="24"/>
          <w:szCs w:val="24"/>
        </w:rPr>
        <w:t>number</w:t>
      </w:r>
      <w:r>
        <w:rPr>
          <w:rFonts w:hint="default" w:ascii="Times New Roman" w:hAnsi="Times New Roman" w:cs="Times New Roman"/>
          <w:spacing w:val="-4"/>
          <w:w w:val="105"/>
          <w:sz w:val="24"/>
          <w:szCs w:val="24"/>
        </w:rPr>
        <w:t xml:space="preserve"> </w:t>
      </w:r>
      <w:r>
        <w:rPr>
          <w:rFonts w:hint="default" w:ascii="Times New Roman" w:hAnsi="Times New Roman" w:cs="Times New Roman"/>
          <w:w w:val="105"/>
          <w:sz w:val="24"/>
          <w:szCs w:val="24"/>
        </w:rPr>
        <w:t>of</w:t>
      </w:r>
      <w:r>
        <w:rPr>
          <w:rFonts w:hint="default" w:ascii="Times New Roman" w:hAnsi="Times New Roman" w:cs="Times New Roman"/>
          <w:spacing w:val="-10"/>
          <w:w w:val="105"/>
          <w:sz w:val="24"/>
          <w:szCs w:val="24"/>
        </w:rPr>
        <w:t xml:space="preserve"> </w:t>
      </w:r>
      <w:r>
        <w:rPr>
          <w:rFonts w:hint="default" w:ascii="Times New Roman" w:hAnsi="Times New Roman" w:cs="Times New Roman"/>
          <w:w w:val="105"/>
          <w:sz w:val="24"/>
          <w:szCs w:val="24"/>
        </w:rPr>
        <w:t>nodes");</w:t>
      </w:r>
      <w:r>
        <w:rPr>
          <w:rFonts w:hint="default" w:ascii="Times New Roman" w:hAnsi="Times New Roman" w:cs="Times New Roman"/>
          <w:spacing w:val="-57"/>
          <w:w w:val="105"/>
          <w:sz w:val="24"/>
          <w:szCs w:val="24"/>
        </w:rPr>
        <w:t xml:space="preserve"> </w:t>
      </w:r>
      <w:r>
        <w:rPr>
          <w:rFonts w:hint="default" w:ascii="Times New Roman" w:hAnsi="Times New Roman" w:cs="Times New Roman"/>
          <w:w w:val="105"/>
          <w:sz w:val="24"/>
          <w:szCs w:val="24"/>
        </w:rPr>
        <w:t>scanf("%d",&amp;n);</w:t>
      </w:r>
    </w:p>
    <w:p>
      <w:pPr>
        <w:pStyle w:val="8"/>
        <w:spacing w:before="0" w:line="259" w:lineRule="exact"/>
        <w:rPr>
          <w:rFonts w:hint="default" w:ascii="Times New Roman" w:hAnsi="Times New Roman" w:cs="Times New Roman"/>
          <w:sz w:val="24"/>
          <w:szCs w:val="24"/>
        </w:rPr>
      </w:pPr>
      <w:r>
        <w:rPr>
          <w:rFonts w:hint="default" w:ascii="Times New Roman" w:hAnsi="Times New Roman" w:cs="Times New Roman"/>
          <w:w w:val="105"/>
          <w:sz w:val="24"/>
          <w:szCs w:val="24"/>
        </w:rPr>
        <w:t>for(i=0;i&lt;n;i++)</w:t>
      </w:r>
    </w:p>
    <w:p>
      <w:pPr>
        <w:pStyle w:val="8"/>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before="16" w:line="249" w:lineRule="auto"/>
        <w:ind w:right="7782"/>
        <w:rPr>
          <w:rFonts w:hint="default" w:ascii="Times New Roman" w:hAnsi="Times New Roman" w:cs="Times New Roman"/>
          <w:sz w:val="24"/>
          <w:szCs w:val="24"/>
        </w:rPr>
      </w:pPr>
      <w:r>
        <w:rPr>
          <w:rFonts w:hint="default" w:ascii="Times New Roman" w:hAnsi="Times New Roman" w:cs="Times New Roman"/>
          <w:sz w:val="24"/>
          <w:szCs w:val="24"/>
        </w:rPr>
        <w:t>printf("%c\t",65+i);</w:t>
      </w:r>
      <w:r>
        <w:rPr>
          <w:rFonts w:hint="default" w:ascii="Times New Roman" w:hAnsi="Times New Roman" w:cs="Times New Roman"/>
          <w:spacing w:val="1"/>
          <w:sz w:val="24"/>
          <w:szCs w:val="24"/>
        </w:rPr>
        <w:t xml:space="preserve"> </w:t>
      </w:r>
      <w:r>
        <w:rPr>
          <w:rFonts w:hint="default" w:ascii="Times New Roman" w:hAnsi="Times New Roman" w:cs="Times New Roman"/>
          <w:w w:val="105"/>
          <w:sz w:val="24"/>
          <w:szCs w:val="24"/>
        </w:rPr>
        <w:t>parent[i]=-1;</w:t>
      </w:r>
    </w:p>
    <w:p>
      <w:pPr>
        <w:pStyle w:val="8"/>
        <w:spacing w:before="0" w:line="262" w:lineRule="exact"/>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before="16" w:line="247" w:lineRule="auto"/>
        <w:ind w:right="7373"/>
        <w:rPr>
          <w:rFonts w:hint="default" w:ascii="Times New Roman" w:hAnsi="Times New Roman" w:cs="Times New Roman"/>
          <w:sz w:val="24"/>
          <w:szCs w:val="24"/>
        </w:rPr>
      </w:pPr>
      <w:r>
        <w:rPr>
          <w:rFonts w:hint="default" w:ascii="Times New Roman" w:hAnsi="Times New Roman" w:cs="Times New Roman"/>
          <w:w w:val="105"/>
          <w:sz w:val="24"/>
          <w:szCs w:val="24"/>
        </w:rPr>
        <w:t>printf("\n");</w:t>
      </w:r>
      <w:r>
        <w:rPr>
          <w:rFonts w:hint="default" w:ascii="Times New Roman" w:hAnsi="Times New Roman" w:cs="Times New Roman"/>
          <w:spacing w:val="1"/>
          <w:w w:val="105"/>
          <w:sz w:val="24"/>
          <w:szCs w:val="24"/>
        </w:rPr>
        <w:t xml:space="preserve"> </w:t>
      </w:r>
      <w:r>
        <w:rPr>
          <w:rFonts w:hint="default" w:ascii="Times New Roman" w:hAnsi="Times New Roman" w:cs="Times New Roman"/>
          <w:sz w:val="24"/>
          <w:szCs w:val="24"/>
        </w:rPr>
        <w:t>for(i=0;i&lt;n;i++)</w:t>
      </w:r>
    </w:p>
    <w:p>
      <w:pPr>
        <w:pStyle w:val="8"/>
        <w:spacing w:before="3"/>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before="16" w:line="249" w:lineRule="auto"/>
        <w:ind w:right="6856"/>
        <w:rPr>
          <w:rFonts w:hint="default" w:ascii="Times New Roman" w:hAnsi="Times New Roman" w:cs="Times New Roman"/>
          <w:sz w:val="24"/>
          <w:szCs w:val="24"/>
        </w:rPr>
      </w:pPr>
      <w:r>
        <w:rPr>
          <w:rFonts w:hint="default" w:ascii="Times New Roman" w:hAnsi="Times New Roman" w:cs="Times New Roman"/>
          <w:w w:val="105"/>
          <w:sz w:val="24"/>
          <w:szCs w:val="24"/>
        </w:rPr>
        <w:t>printf("%c",65+i);</w:t>
      </w:r>
      <w:r>
        <w:rPr>
          <w:rFonts w:hint="default" w:ascii="Times New Roman" w:hAnsi="Times New Roman" w:cs="Times New Roman"/>
          <w:spacing w:val="1"/>
          <w:w w:val="105"/>
          <w:sz w:val="24"/>
          <w:szCs w:val="24"/>
        </w:rPr>
        <w:t xml:space="preserve"> </w:t>
      </w:r>
      <w:r>
        <w:rPr>
          <w:rFonts w:hint="default" w:ascii="Times New Roman" w:hAnsi="Times New Roman" w:cs="Times New Roman"/>
          <w:w w:val="105"/>
          <w:sz w:val="24"/>
          <w:szCs w:val="24"/>
        </w:rPr>
        <w:t>for(j=0;j&lt;n;j++)</w:t>
      </w:r>
      <w:r>
        <w:rPr>
          <w:rFonts w:hint="default" w:ascii="Times New Roman" w:hAnsi="Times New Roman" w:cs="Times New Roman"/>
          <w:spacing w:val="1"/>
          <w:w w:val="105"/>
          <w:sz w:val="24"/>
          <w:szCs w:val="24"/>
        </w:rPr>
        <w:t xml:space="preserve"> </w:t>
      </w:r>
      <w:r>
        <w:rPr>
          <w:rFonts w:hint="default" w:ascii="Times New Roman" w:hAnsi="Times New Roman" w:cs="Times New Roman"/>
          <w:sz w:val="24"/>
          <w:szCs w:val="24"/>
        </w:rPr>
        <w:t>scanf("%d",&amp;edge[i][j]);</w:t>
      </w:r>
    </w:p>
    <w:p>
      <w:pPr>
        <w:pStyle w:val="8"/>
        <w:spacing w:before="4"/>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rPr>
          <w:rFonts w:hint="default" w:ascii="Times New Roman" w:hAnsi="Times New Roman" w:cs="Times New Roman"/>
          <w:sz w:val="24"/>
          <w:szCs w:val="24"/>
        </w:rPr>
      </w:pPr>
      <w:r>
        <w:rPr>
          <w:rFonts w:hint="default" w:ascii="Times New Roman" w:hAnsi="Times New Roman" w:cs="Times New Roman"/>
          <w:w w:val="105"/>
          <w:sz w:val="24"/>
          <w:szCs w:val="24"/>
        </w:rPr>
        <w:t>for(i=0;i&lt;n;i++)</w:t>
      </w:r>
    </w:p>
    <w:p>
      <w:pPr>
        <w:pStyle w:val="8"/>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before="17" w:line="247" w:lineRule="auto"/>
        <w:ind w:right="7373"/>
        <w:rPr>
          <w:rFonts w:hint="default" w:ascii="Times New Roman" w:hAnsi="Times New Roman" w:cs="Times New Roman"/>
          <w:sz w:val="24"/>
          <w:szCs w:val="24"/>
        </w:rPr>
      </w:pPr>
      <w:r>
        <w:rPr>
          <w:rFonts w:hint="default" w:ascii="Times New Roman" w:hAnsi="Times New Roman" w:cs="Times New Roman"/>
          <w:w w:val="105"/>
          <w:sz w:val="24"/>
          <w:szCs w:val="24"/>
        </w:rPr>
        <w:t>for(j=0;j&lt;n;j++)</w:t>
      </w:r>
      <w:r>
        <w:rPr>
          <w:rFonts w:hint="default" w:ascii="Times New Roman" w:hAnsi="Times New Roman" w:cs="Times New Roman"/>
          <w:spacing w:val="1"/>
          <w:w w:val="105"/>
          <w:sz w:val="24"/>
          <w:szCs w:val="24"/>
        </w:rPr>
        <w:t xml:space="preserve"> </w:t>
      </w:r>
      <w:r>
        <w:rPr>
          <w:rFonts w:hint="default" w:ascii="Times New Roman" w:hAnsi="Times New Roman" w:cs="Times New Roman"/>
          <w:sz w:val="24"/>
          <w:szCs w:val="24"/>
        </w:rPr>
        <w:t>if(edge[i][j]!=99)</w:t>
      </w:r>
    </w:p>
    <w:p>
      <w:pPr>
        <w:pStyle w:val="8"/>
        <w:spacing w:before="2"/>
        <w:rPr>
          <w:rFonts w:hint="default" w:ascii="Times New Roman" w:hAnsi="Times New Roman" w:cs="Times New Roman"/>
          <w:sz w:val="24"/>
          <w:szCs w:val="24"/>
        </w:rPr>
      </w:pPr>
      <w:r>
        <w:rPr>
          <w:rFonts w:hint="default" w:ascii="Times New Roman" w:hAnsi="Times New Roman" w:cs="Times New Roman"/>
          <w:w w:val="105"/>
          <w:sz w:val="24"/>
          <w:szCs w:val="24"/>
        </w:rPr>
        <w:t>if(min&gt;edge[i][j])</w:t>
      </w:r>
    </w:p>
    <w:p>
      <w:pPr>
        <w:pStyle w:val="8"/>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before="17" w:line="247" w:lineRule="auto"/>
        <w:ind w:right="8030"/>
        <w:rPr>
          <w:rFonts w:hint="default" w:ascii="Times New Roman" w:hAnsi="Times New Roman" w:cs="Times New Roman"/>
          <w:sz w:val="24"/>
          <w:szCs w:val="24"/>
        </w:rPr>
      </w:pPr>
      <w:r>
        <w:rPr>
          <w:rFonts w:hint="default" w:ascii="Times New Roman" w:hAnsi="Times New Roman" w:cs="Times New Roman"/>
          <w:sz w:val="24"/>
          <w:szCs w:val="24"/>
        </w:rPr>
        <w:t>min=edge[i][j];</w:t>
      </w:r>
      <w:r>
        <w:rPr>
          <w:rFonts w:hint="default" w:ascii="Times New Roman" w:hAnsi="Times New Roman" w:cs="Times New Roman"/>
          <w:spacing w:val="1"/>
          <w:sz w:val="24"/>
          <w:szCs w:val="24"/>
        </w:rPr>
        <w:t xml:space="preserve"> </w:t>
      </w:r>
      <w:r>
        <w:rPr>
          <w:rFonts w:hint="default" w:ascii="Times New Roman" w:hAnsi="Times New Roman" w:cs="Times New Roman"/>
          <w:w w:val="105"/>
          <w:sz w:val="24"/>
          <w:szCs w:val="24"/>
        </w:rPr>
        <w:t>u=i;</w:t>
      </w:r>
    </w:p>
    <w:p>
      <w:pPr>
        <w:spacing w:after="0" w:line="247" w:lineRule="auto"/>
        <w:rPr>
          <w:rFonts w:hint="default" w:ascii="Times New Roman" w:hAnsi="Times New Roman" w:cs="Times New Roman"/>
          <w:sz w:val="24"/>
          <w:szCs w:val="24"/>
        </w:rPr>
        <w:sectPr>
          <w:pgSz w:w="12240" w:h="15840"/>
          <w:pgMar w:top="1340" w:right="1120" w:bottom="1200" w:left="1240" w:header="732" w:footer="994" w:gutter="0"/>
          <w:pgBorders>
            <w:top w:val="thinThickSmallGap" w:color="auto" w:sz="24" w:space="1"/>
            <w:left w:val="thinThickSmallGap" w:color="auto" w:sz="24" w:space="4"/>
            <w:bottom w:val="thinThickSmallGap" w:color="auto" w:sz="24" w:space="1"/>
            <w:right w:val="thinThickSmallGap" w:color="auto" w:sz="24" w:space="4"/>
          </w:pgBorders>
          <w:cols w:space="720" w:num="1"/>
        </w:sectPr>
      </w:pPr>
    </w:p>
    <w:p>
      <w:pPr>
        <w:pStyle w:val="8"/>
        <w:spacing w:before="87"/>
        <w:rPr>
          <w:rFonts w:hint="default" w:ascii="Times New Roman" w:hAnsi="Times New Roman" w:cs="Times New Roman"/>
          <w:sz w:val="24"/>
          <w:szCs w:val="24"/>
        </w:rPr>
      </w:pPr>
      <w:r>
        <w:rPr>
          <w:rFonts w:hint="default" w:ascii="Times New Roman" w:hAnsi="Times New Roman" w:cs="Times New Roman"/>
          <w:w w:val="105"/>
          <w:sz w:val="24"/>
          <w:szCs w:val="24"/>
        </w:rPr>
        <w:t>v=j;</w:t>
      </w:r>
    </w:p>
    <w:p>
      <w:pPr>
        <w:pStyle w:val="8"/>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before="16" w:line="249" w:lineRule="auto"/>
        <w:ind w:right="8697"/>
        <w:jc w:val="both"/>
        <w:rPr>
          <w:rFonts w:hint="default" w:ascii="Times New Roman" w:hAnsi="Times New Roman" w:cs="Times New Roman"/>
          <w:sz w:val="24"/>
          <w:szCs w:val="24"/>
        </w:rPr>
      </w:pPr>
      <w:r>
        <w:rPr>
          <w:rFonts w:hint="default" w:ascii="Times New Roman" w:hAnsi="Times New Roman" w:cs="Times New Roman"/>
          <w:sz w:val="24"/>
          <w:szCs w:val="24"/>
        </w:rPr>
        <w:t>p=find(u);</w:t>
      </w:r>
      <w:r>
        <w:rPr>
          <w:rFonts w:hint="default" w:ascii="Times New Roman" w:hAnsi="Times New Roman" w:cs="Times New Roman"/>
          <w:spacing w:val="-56"/>
          <w:sz w:val="24"/>
          <w:szCs w:val="24"/>
        </w:rPr>
        <w:t xml:space="preserve"> </w:t>
      </w:r>
      <w:r>
        <w:rPr>
          <w:rFonts w:hint="default" w:ascii="Times New Roman" w:hAnsi="Times New Roman" w:cs="Times New Roman"/>
          <w:sz w:val="24"/>
          <w:szCs w:val="24"/>
        </w:rPr>
        <w:t>q=find(v);</w:t>
      </w:r>
      <w:r>
        <w:rPr>
          <w:rFonts w:hint="default" w:ascii="Times New Roman" w:hAnsi="Times New Roman" w:cs="Times New Roman"/>
          <w:spacing w:val="-56"/>
          <w:sz w:val="24"/>
          <w:szCs w:val="24"/>
        </w:rPr>
        <w:t xml:space="preserve"> </w:t>
      </w:r>
      <w:r>
        <w:rPr>
          <w:rFonts w:hint="default" w:ascii="Times New Roman" w:hAnsi="Times New Roman" w:cs="Times New Roman"/>
          <w:w w:val="105"/>
          <w:sz w:val="24"/>
          <w:szCs w:val="24"/>
        </w:rPr>
        <w:t>if(p!=q)</w:t>
      </w:r>
    </w:p>
    <w:p>
      <w:pPr>
        <w:pStyle w:val="8"/>
        <w:spacing w:before="3" w:line="247" w:lineRule="auto"/>
        <w:ind w:right="8726"/>
        <w:rPr>
          <w:rFonts w:hint="default" w:ascii="Times New Roman" w:hAnsi="Times New Roman" w:cs="Times New Roman"/>
          <w:sz w:val="24"/>
          <w:szCs w:val="24"/>
        </w:rPr>
      </w:pPr>
      <w:r>
        <w:rPr>
          <w:rFonts w:hint="default" w:ascii="Times New Roman" w:hAnsi="Times New Roman" w:cs="Times New Roman"/>
          <w:w w:val="105"/>
          <w:sz w:val="24"/>
          <w:szCs w:val="24"/>
        </w:rPr>
        <w:t>{</w:t>
      </w:r>
      <w:r>
        <w:rPr>
          <w:rFonts w:hint="default" w:ascii="Times New Roman" w:hAnsi="Times New Roman" w:cs="Times New Roman"/>
          <w:spacing w:val="1"/>
          <w:w w:val="105"/>
          <w:sz w:val="24"/>
          <w:szCs w:val="24"/>
        </w:rPr>
        <w:t xml:space="preserve"> </w:t>
      </w:r>
      <w:r>
        <w:rPr>
          <w:rFonts w:hint="default" w:ascii="Times New Roman" w:hAnsi="Times New Roman" w:cs="Times New Roman"/>
          <w:sz w:val="24"/>
          <w:szCs w:val="24"/>
        </w:rPr>
        <w:t>t[i][0]=u;</w:t>
      </w:r>
    </w:p>
    <w:p>
      <w:pPr>
        <w:pStyle w:val="8"/>
        <w:spacing w:before="3" w:line="252" w:lineRule="auto"/>
        <w:ind w:right="6856"/>
        <w:rPr>
          <w:rFonts w:hint="default" w:ascii="Times New Roman" w:hAnsi="Times New Roman" w:cs="Times New Roman"/>
          <w:sz w:val="24"/>
          <w:szCs w:val="24"/>
        </w:rPr>
      </w:pPr>
      <w:r>
        <w:rPr>
          <w:rFonts w:hint="default" w:ascii="Times New Roman" w:hAnsi="Times New Roman" w:cs="Times New Roman"/>
          <w:w w:val="105"/>
          <w:sz w:val="24"/>
          <w:szCs w:val="24"/>
        </w:rPr>
        <w:t>t[i][1]=v;</w:t>
      </w:r>
      <w:r>
        <w:rPr>
          <w:rFonts w:hint="default" w:ascii="Times New Roman" w:hAnsi="Times New Roman" w:cs="Times New Roman"/>
          <w:spacing w:val="1"/>
          <w:w w:val="105"/>
          <w:sz w:val="24"/>
          <w:szCs w:val="24"/>
        </w:rPr>
        <w:t xml:space="preserve"> </w:t>
      </w:r>
      <w:r>
        <w:rPr>
          <w:rFonts w:hint="default" w:ascii="Times New Roman" w:hAnsi="Times New Roman" w:cs="Times New Roman"/>
          <w:sz w:val="24"/>
          <w:szCs w:val="24"/>
        </w:rPr>
        <w:t>mincost=mincost+edge[u][v];</w:t>
      </w:r>
      <w:r>
        <w:rPr>
          <w:rFonts w:hint="default" w:ascii="Times New Roman" w:hAnsi="Times New Roman" w:cs="Times New Roman"/>
          <w:spacing w:val="1"/>
          <w:sz w:val="24"/>
          <w:szCs w:val="24"/>
        </w:rPr>
        <w:t xml:space="preserve"> </w:t>
      </w:r>
      <w:r>
        <w:rPr>
          <w:rFonts w:hint="default" w:ascii="Times New Roman" w:hAnsi="Times New Roman" w:cs="Times New Roman"/>
          <w:w w:val="105"/>
          <w:sz w:val="24"/>
          <w:szCs w:val="24"/>
        </w:rPr>
        <w:t>sunion(p,q);</w:t>
      </w:r>
    </w:p>
    <w:p>
      <w:pPr>
        <w:pStyle w:val="8"/>
        <w:spacing w:before="0" w:line="259" w:lineRule="exact"/>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before="3"/>
        <w:ind w:left="0"/>
        <w:rPr>
          <w:rFonts w:hint="default" w:ascii="Times New Roman" w:hAnsi="Times New Roman" w:cs="Times New Roman"/>
          <w:sz w:val="24"/>
          <w:szCs w:val="24"/>
        </w:rPr>
      </w:pPr>
    </w:p>
    <w:p>
      <w:pPr>
        <w:pStyle w:val="8"/>
        <w:spacing w:before="0"/>
        <w:rPr>
          <w:rFonts w:hint="default" w:ascii="Times New Roman" w:hAnsi="Times New Roman" w:cs="Times New Roman"/>
          <w:sz w:val="24"/>
          <w:szCs w:val="24"/>
        </w:rPr>
      </w:pPr>
      <w:r>
        <w:rPr>
          <w:rFonts w:hint="default" w:ascii="Times New Roman" w:hAnsi="Times New Roman" w:cs="Times New Roman"/>
          <w:w w:val="105"/>
          <w:sz w:val="24"/>
          <w:szCs w:val="24"/>
        </w:rPr>
        <w:t>Else</w:t>
      </w:r>
    </w:p>
    <w:p>
      <w:pPr>
        <w:pStyle w:val="8"/>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before="17"/>
        <w:rPr>
          <w:rFonts w:hint="default" w:ascii="Times New Roman" w:hAnsi="Times New Roman" w:cs="Times New Roman"/>
          <w:sz w:val="24"/>
          <w:szCs w:val="24"/>
        </w:rPr>
      </w:pPr>
      <w:r>
        <w:rPr>
          <w:rFonts w:hint="default" w:ascii="Times New Roman" w:hAnsi="Times New Roman" w:cs="Times New Roman"/>
          <w:w w:val="105"/>
          <w:sz w:val="24"/>
          <w:szCs w:val="24"/>
        </w:rPr>
        <w:t>t[i][0]=-1;t[i][1]=-1;</w:t>
      </w:r>
    </w:p>
    <w:p>
      <w:pPr>
        <w:pStyle w:val="8"/>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rPr>
          <w:rFonts w:hint="default" w:ascii="Times New Roman" w:hAnsi="Times New Roman" w:cs="Times New Roman"/>
          <w:sz w:val="24"/>
          <w:szCs w:val="24"/>
        </w:rPr>
      </w:pPr>
      <w:r>
        <w:rPr>
          <w:rFonts w:hint="default" w:ascii="Times New Roman" w:hAnsi="Times New Roman" w:cs="Times New Roman"/>
          <w:w w:val="105"/>
          <w:sz w:val="24"/>
          <w:szCs w:val="24"/>
        </w:rPr>
        <w:t>min=99;</w:t>
      </w:r>
    </w:p>
    <w:p>
      <w:pPr>
        <w:pStyle w:val="8"/>
        <w:spacing w:before="17"/>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line="249" w:lineRule="auto"/>
        <w:ind w:right="2882"/>
        <w:rPr>
          <w:rFonts w:hint="default" w:ascii="Times New Roman" w:hAnsi="Times New Roman" w:cs="Times New Roman"/>
          <w:sz w:val="24"/>
          <w:szCs w:val="24"/>
        </w:rPr>
      </w:pPr>
      <w:r>
        <w:rPr>
          <w:rFonts w:hint="default" w:ascii="Times New Roman" w:hAnsi="Times New Roman" w:cs="Times New Roman"/>
          <w:sz w:val="24"/>
          <w:szCs w:val="24"/>
        </w:rPr>
        <w:t>printf("Minimum</w:t>
      </w:r>
      <w:r>
        <w:rPr>
          <w:rFonts w:hint="default" w:ascii="Times New Roman" w:hAnsi="Times New Roman" w:cs="Times New Roman"/>
          <w:spacing w:val="30"/>
          <w:sz w:val="24"/>
          <w:szCs w:val="24"/>
        </w:rPr>
        <w:t xml:space="preserve"> </w:t>
      </w:r>
      <w:r>
        <w:rPr>
          <w:rFonts w:hint="default" w:ascii="Times New Roman" w:hAnsi="Times New Roman" w:cs="Times New Roman"/>
          <w:sz w:val="24"/>
          <w:szCs w:val="24"/>
        </w:rPr>
        <w:t>cost</w:t>
      </w:r>
      <w:r>
        <w:rPr>
          <w:rFonts w:hint="default" w:ascii="Times New Roman" w:hAnsi="Times New Roman" w:cs="Times New Roman"/>
          <w:spacing w:val="34"/>
          <w:sz w:val="24"/>
          <w:szCs w:val="24"/>
        </w:rPr>
        <w:t xml:space="preserve"> </w:t>
      </w:r>
      <w:r>
        <w:rPr>
          <w:rFonts w:hint="default" w:ascii="Times New Roman" w:hAnsi="Times New Roman" w:cs="Times New Roman"/>
          <w:sz w:val="24"/>
          <w:szCs w:val="24"/>
        </w:rPr>
        <w:t>is</w:t>
      </w:r>
      <w:r>
        <w:rPr>
          <w:rFonts w:hint="default" w:ascii="Times New Roman" w:hAnsi="Times New Roman" w:cs="Times New Roman"/>
          <w:spacing w:val="29"/>
          <w:sz w:val="24"/>
          <w:szCs w:val="24"/>
        </w:rPr>
        <w:t xml:space="preserve"> </w:t>
      </w:r>
      <w:r>
        <w:rPr>
          <w:rFonts w:hint="default" w:ascii="Times New Roman" w:hAnsi="Times New Roman" w:cs="Times New Roman"/>
          <w:sz w:val="24"/>
          <w:szCs w:val="24"/>
        </w:rPr>
        <w:t>%d\n</w:t>
      </w:r>
      <w:r>
        <w:rPr>
          <w:rFonts w:hint="default" w:ascii="Times New Roman" w:hAnsi="Times New Roman" w:cs="Times New Roman"/>
          <w:spacing w:val="32"/>
          <w:sz w:val="24"/>
          <w:szCs w:val="24"/>
        </w:rPr>
        <w:t xml:space="preserve"> </w:t>
      </w:r>
      <w:r>
        <w:rPr>
          <w:rFonts w:hint="default" w:ascii="Times New Roman" w:hAnsi="Times New Roman" w:cs="Times New Roman"/>
          <w:sz w:val="24"/>
          <w:szCs w:val="24"/>
        </w:rPr>
        <w:t>Minimum</w:t>
      </w:r>
      <w:r>
        <w:rPr>
          <w:rFonts w:hint="default" w:ascii="Times New Roman" w:hAnsi="Times New Roman" w:cs="Times New Roman"/>
          <w:spacing w:val="30"/>
          <w:sz w:val="24"/>
          <w:szCs w:val="24"/>
        </w:rPr>
        <w:t xml:space="preserve"> </w:t>
      </w:r>
      <w:r>
        <w:rPr>
          <w:rFonts w:hint="default" w:ascii="Times New Roman" w:hAnsi="Times New Roman" w:cs="Times New Roman"/>
          <w:sz w:val="24"/>
          <w:szCs w:val="24"/>
        </w:rPr>
        <w:t>spanning</w:t>
      </w:r>
      <w:r>
        <w:rPr>
          <w:rFonts w:hint="default" w:ascii="Times New Roman" w:hAnsi="Times New Roman" w:cs="Times New Roman"/>
          <w:spacing w:val="21"/>
          <w:sz w:val="24"/>
          <w:szCs w:val="24"/>
        </w:rPr>
        <w:t xml:space="preserve"> </w:t>
      </w:r>
      <w:r>
        <w:rPr>
          <w:rFonts w:hint="default" w:ascii="Times New Roman" w:hAnsi="Times New Roman" w:cs="Times New Roman"/>
          <w:sz w:val="24"/>
          <w:szCs w:val="24"/>
        </w:rPr>
        <w:t>tree</w:t>
      </w:r>
      <w:r>
        <w:rPr>
          <w:rFonts w:hint="default" w:ascii="Times New Roman" w:hAnsi="Times New Roman" w:cs="Times New Roman"/>
          <w:spacing w:val="31"/>
          <w:sz w:val="24"/>
          <w:szCs w:val="24"/>
        </w:rPr>
        <w:t xml:space="preserve"> </w:t>
      </w:r>
      <w:r>
        <w:rPr>
          <w:rFonts w:hint="default" w:ascii="Times New Roman" w:hAnsi="Times New Roman" w:cs="Times New Roman"/>
          <w:sz w:val="24"/>
          <w:szCs w:val="24"/>
        </w:rPr>
        <w:t>is\n"</w:t>
      </w:r>
      <w:r>
        <w:rPr>
          <w:rFonts w:hint="default" w:ascii="Times New Roman" w:hAnsi="Times New Roman" w:cs="Times New Roman"/>
          <w:spacing w:val="31"/>
          <w:sz w:val="24"/>
          <w:szCs w:val="24"/>
        </w:rPr>
        <w:t xml:space="preserve"> </w:t>
      </w:r>
      <w:r>
        <w:rPr>
          <w:rFonts w:hint="default" w:ascii="Times New Roman" w:hAnsi="Times New Roman" w:cs="Times New Roman"/>
          <w:sz w:val="24"/>
          <w:szCs w:val="24"/>
        </w:rPr>
        <w:t>,mincost);</w:t>
      </w:r>
      <w:r>
        <w:rPr>
          <w:rFonts w:hint="default" w:ascii="Times New Roman" w:hAnsi="Times New Roman" w:cs="Times New Roman"/>
          <w:spacing w:val="-54"/>
          <w:sz w:val="24"/>
          <w:szCs w:val="24"/>
        </w:rPr>
        <w:t xml:space="preserve"> </w:t>
      </w:r>
      <w:r>
        <w:rPr>
          <w:rFonts w:hint="default" w:ascii="Times New Roman" w:hAnsi="Times New Roman" w:cs="Times New Roman"/>
          <w:w w:val="105"/>
          <w:sz w:val="24"/>
          <w:szCs w:val="24"/>
        </w:rPr>
        <w:t>for(i=0;i&lt;n;i++)</w:t>
      </w:r>
    </w:p>
    <w:p>
      <w:pPr>
        <w:pStyle w:val="8"/>
        <w:spacing w:before="5"/>
        <w:rPr>
          <w:rFonts w:hint="default" w:ascii="Times New Roman" w:hAnsi="Times New Roman" w:cs="Times New Roman"/>
          <w:sz w:val="24"/>
          <w:szCs w:val="24"/>
        </w:rPr>
      </w:pPr>
      <w:r>
        <w:rPr>
          <w:rFonts w:hint="default" w:ascii="Times New Roman" w:hAnsi="Times New Roman" w:cs="Times New Roman"/>
          <w:sz w:val="24"/>
          <w:szCs w:val="24"/>
        </w:rPr>
        <w:t>if(t[i][0]!=-1</w:t>
      </w:r>
      <w:r>
        <w:rPr>
          <w:rFonts w:hint="default" w:ascii="Times New Roman" w:hAnsi="Times New Roman" w:cs="Times New Roman"/>
          <w:spacing w:val="44"/>
          <w:sz w:val="24"/>
          <w:szCs w:val="24"/>
        </w:rPr>
        <w:t xml:space="preserve"> </w:t>
      </w:r>
      <w:r>
        <w:rPr>
          <w:rFonts w:hint="default" w:ascii="Times New Roman" w:hAnsi="Times New Roman" w:cs="Times New Roman"/>
          <w:sz w:val="24"/>
          <w:szCs w:val="24"/>
        </w:rPr>
        <w:t>&amp;&amp;</w:t>
      </w:r>
      <w:r>
        <w:rPr>
          <w:rFonts w:hint="default" w:ascii="Times New Roman" w:hAnsi="Times New Roman" w:cs="Times New Roman"/>
          <w:spacing w:val="22"/>
          <w:sz w:val="24"/>
          <w:szCs w:val="24"/>
        </w:rPr>
        <w:t xml:space="preserve"> </w:t>
      </w:r>
      <w:r>
        <w:rPr>
          <w:rFonts w:hint="default" w:ascii="Times New Roman" w:hAnsi="Times New Roman" w:cs="Times New Roman"/>
          <w:sz w:val="24"/>
          <w:szCs w:val="24"/>
        </w:rPr>
        <w:t>t[i][1]!=-1)</w:t>
      </w:r>
    </w:p>
    <w:p>
      <w:pPr>
        <w:pStyle w:val="8"/>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rPr>
          <w:rFonts w:hint="default" w:ascii="Times New Roman" w:hAnsi="Times New Roman" w:cs="Times New Roman"/>
          <w:sz w:val="24"/>
          <w:szCs w:val="24"/>
        </w:rPr>
      </w:pPr>
      <w:r>
        <w:rPr>
          <w:rFonts w:hint="default" w:ascii="Times New Roman" w:hAnsi="Times New Roman" w:cs="Times New Roman"/>
          <w:sz w:val="24"/>
          <w:szCs w:val="24"/>
        </w:rPr>
        <w:t>printf("%c</w:t>
      </w:r>
      <w:r>
        <w:rPr>
          <w:rFonts w:hint="default" w:ascii="Times New Roman" w:hAnsi="Times New Roman" w:cs="Times New Roman"/>
          <w:spacing w:val="67"/>
          <w:sz w:val="24"/>
          <w:szCs w:val="24"/>
        </w:rPr>
        <w:t xml:space="preserve"> </w:t>
      </w:r>
      <w:r>
        <w:rPr>
          <w:rFonts w:hint="default" w:ascii="Times New Roman" w:hAnsi="Times New Roman" w:cs="Times New Roman"/>
          <w:sz w:val="24"/>
          <w:szCs w:val="24"/>
        </w:rPr>
        <w:t>%c</w:t>
      </w:r>
      <w:r>
        <w:rPr>
          <w:rFonts w:hint="default" w:ascii="Times New Roman" w:hAnsi="Times New Roman" w:cs="Times New Roman"/>
          <w:spacing w:val="68"/>
          <w:sz w:val="24"/>
          <w:szCs w:val="24"/>
        </w:rPr>
        <w:t xml:space="preserve"> </w:t>
      </w:r>
      <w:r>
        <w:rPr>
          <w:rFonts w:hint="default" w:ascii="Times New Roman" w:hAnsi="Times New Roman" w:cs="Times New Roman"/>
          <w:sz w:val="24"/>
          <w:szCs w:val="24"/>
        </w:rPr>
        <w:t>%d",</w:t>
      </w:r>
      <w:r>
        <w:rPr>
          <w:rFonts w:hint="default" w:ascii="Times New Roman" w:hAnsi="Times New Roman" w:cs="Times New Roman"/>
          <w:spacing w:val="60"/>
          <w:sz w:val="24"/>
          <w:szCs w:val="24"/>
        </w:rPr>
        <w:t xml:space="preserve"> </w:t>
      </w:r>
      <w:r>
        <w:rPr>
          <w:rFonts w:hint="default" w:ascii="Times New Roman" w:hAnsi="Times New Roman" w:cs="Times New Roman"/>
          <w:sz w:val="24"/>
          <w:szCs w:val="24"/>
        </w:rPr>
        <w:t>65+t[i][0],65+t[i][1],edge[t[i][0]][t[i][1]]);printf("\n");</w:t>
      </w:r>
    </w:p>
    <w:p>
      <w:pPr>
        <w:pStyle w:val="8"/>
        <w:spacing w:before="17"/>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rPr>
          <w:rFonts w:hint="default" w:ascii="Times New Roman" w:hAnsi="Times New Roman" w:cs="Times New Roman"/>
          <w:sz w:val="24"/>
          <w:szCs w:val="24"/>
        </w:rPr>
      </w:pPr>
      <w:r>
        <w:rPr>
          <w:rFonts w:hint="default" w:ascii="Times New Roman" w:hAnsi="Times New Roman" w:cs="Times New Roman"/>
          <w:w w:val="105"/>
          <w:sz w:val="24"/>
          <w:szCs w:val="24"/>
        </w:rPr>
        <w:t>getch();</w:t>
      </w:r>
    </w:p>
    <w:p>
      <w:pPr>
        <w:pStyle w:val="8"/>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before="17"/>
        <w:rPr>
          <w:rFonts w:hint="default" w:ascii="Times New Roman" w:hAnsi="Times New Roman" w:cs="Times New Roman"/>
          <w:sz w:val="24"/>
          <w:szCs w:val="24"/>
        </w:rPr>
      </w:pPr>
      <w:r>
        <w:rPr>
          <w:rFonts w:hint="default" w:ascii="Times New Roman" w:hAnsi="Times New Roman" w:cs="Times New Roman"/>
          <w:w w:val="105"/>
          <w:sz w:val="24"/>
          <w:szCs w:val="24"/>
        </w:rPr>
        <w:t>sunion(int</w:t>
      </w:r>
      <w:r>
        <w:rPr>
          <w:rFonts w:hint="default" w:ascii="Times New Roman" w:hAnsi="Times New Roman" w:cs="Times New Roman"/>
          <w:spacing w:val="-7"/>
          <w:w w:val="105"/>
          <w:sz w:val="24"/>
          <w:szCs w:val="24"/>
        </w:rPr>
        <w:t xml:space="preserve"> </w:t>
      </w:r>
      <w:r>
        <w:rPr>
          <w:rFonts w:hint="default" w:ascii="Times New Roman" w:hAnsi="Times New Roman" w:cs="Times New Roman"/>
          <w:w w:val="105"/>
          <w:sz w:val="24"/>
          <w:szCs w:val="24"/>
        </w:rPr>
        <w:t>l,int</w:t>
      </w:r>
      <w:r>
        <w:rPr>
          <w:rFonts w:hint="default" w:ascii="Times New Roman" w:hAnsi="Times New Roman" w:cs="Times New Roman"/>
          <w:spacing w:val="-3"/>
          <w:w w:val="105"/>
          <w:sz w:val="24"/>
          <w:szCs w:val="24"/>
        </w:rPr>
        <w:t xml:space="preserve"> </w:t>
      </w:r>
      <w:r>
        <w:rPr>
          <w:rFonts w:hint="default" w:ascii="Times New Roman" w:hAnsi="Times New Roman" w:cs="Times New Roman"/>
          <w:w w:val="105"/>
          <w:sz w:val="24"/>
          <w:szCs w:val="24"/>
        </w:rPr>
        <w:t>m)</w:t>
      </w:r>
    </w:p>
    <w:p>
      <w:pPr>
        <w:pStyle w:val="8"/>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rPr>
          <w:rFonts w:hint="default" w:ascii="Times New Roman" w:hAnsi="Times New Roman" w:cs="Times New Roman"/>
          <w:sz w:val="24"/>
          <w:szCs w:val="24"/>
        </w:rPr>
      </w:pPr>
      <w:r>
        <w:rPr>
          <w:rFonts w:hint="default" w:ascii="Times New Roman" w:hAnsi="Times New Roman" w:cs="Times New Roman"/>
          <w:w w:val="105"/>
          <w:sz w:val="24"/>
          <w:szCs w:val="24"/>
        </w:rPr>
        <w:t>parent[l]=m;</w:t>
      </w:r>
    </w:p>
    <w:p>
      <w:pPr>
        <w:pStyle w:val="8"/>
        <w:spacing w:before="16"/>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before="10"/>
        <w:rPr>
          <w:rFonts w:hint="default" w:ascii="Times New Roman" w:hAnsi="Times New Roman" w:cs="Times New Roman"/>
          <w:sz w:val="24"/>
          <w:szCs w:val="24"/>
        </w:rPr>
      </w:pPr>
      <w:r>
        <w:rPr>
          <w:rFonts w:hint="default" w:ascii="Times New Roman" w:hAnsi="Times New Roman" w:cs="Times New Roman"/>
          <w:w w:val="105"/>
          <w:sz w:val="24"/>
          <w:szCs w:val="24"/>
        </w:rPr>
        <w:t>find(int</w:t>
      </w:r>
      <w:r>
        <w:rPr>
          <w:rFonts w:hint="default" w:ascii="Times New Roman" w:hAnsi="Times New Roman" w:cs="Times New Roman"/>
          <w:spacing w:val="-7"/>
          <w:w w:val="105"/>
          <w:sz w:val="24"/>
          <w:szCs w:val="24"/>
        </w:rPr>
        <w:t xml:space="preserve"> </w:t>
      </w:r>
      <w:r>
        <w:rPr>
          <w:rFonts w:hint="default" w:ascii="Times New Roman" w:hAnsi="Times New Roman" w:cs="Times New Roman"/>
          <w:w w:val="105"/>
          <w:sz w:val="24"/>
          <w:szCs w:val="24"/>
        </w:rPr>
        <w:t>l)</w:t>
      </w:r>
    </w:p>
    <w:p>
      <w:pPr>
        <w:pStyle w:val="8"/>
        <w:rPr>
          <w:rFonts w:hint="default" w:ascii="Times New Roman" w:hAnsi="Times New Roman" w:cs="Times New Roman"/>
          <w:sz w:val="24"/>
          <w:szCs w:val="24"/>
        </w:rPr>
      </w:pPr>
      <w:r>
        <w:rPr>
          <w:rFonts w:hint="default" w:ascii="Times New Roman" w:hAnsi="Times New Roman" w:cs="Times New Roman"/>
          <w:w w:val="103"/>
          <w:sz w:val="24"/>
          <w:szCs w:val="24"/>
        </w:rPr>
        <w:t>{</w:t>
      </w:r>
    </w:p>
    <w:p>
      <w:pPr>
        <w:pStyle w:val="8"/>
        <w:spacing w:before="16"/>
        <w:rPr>
          <w:rFonts w:hint="default" w:ascii="Times New Roman" w:hAnsi="Times New Roman" w:cs="Times New Roman"/>
          <w:sz w:val="24"/>
          <w:szCs w:val="24"/>
        </w:rPr>
      </w:pPr>
      <w:r>
        <w:rPr>
          <w:rFonts w:hint="default" w:ascii="Times New Roman" w:hAnsi="Times New Roman" w:cs="Times New Roman"/>
          <w:w w:val="105"/>
          <w:sz w:val="24"/>
          <w:szCs w:val="24"/>
        </w:rPr>
        <w:t>if(parent[l]&gt;0)</w:t>
      </w:r>
    </w:p>
    <w:p>
      <w:pPr>
        <w:pStyle w:val="8"/>
        <w:spacing w:before="10"/>
        <w:ind w:left="0"/>
        <w:rPr>
          <w:rFonts w:hint="default" w:ascii="Times New Roman" w:hAnsi="Times New Roman" w:cs="Times New Roman"/>
          <w:sz w:val="24"/>
          <w:szCs w:val="24"/>
        </w:rPr>
      </w:pPr>
    </w:p>
    <w:p>
      <w:pPr>
        <w:pStyle w:val="8"/>
        <w:spacing w:before="0" w:line="424" w:lineRule="auto"/>
        <w:ind w:right="8030"/>
        <w:rPr>
          <w:rFonts w:hint="default" w:ascii="Times New Roman" w:hAnsi="Times New Roman" w:cs="Times New Roman"/>
          <w:sz w:val="24"/>
          <w:szCs w:val="24"/>
        </w:rPr>
      </w:pPr>
      <w:r>
        <w:rPr>
          <w:rFonts w:hint="default" w:ascii="Times New Roman" w:hAnsi="Times New Roman" w:cs="Times New Roman"/>
          <w:sz w:val="24"/>
          <w:szCs w:val="24"/>
        </w:rPr>
        <w:t>i=parent[i];</w:t>
      </w:r>
      <w:r>
        <w:rPr>
          <w:rFonts w:hint="default" w:ascii="Times New Roman" w:hAnsi="Times New Roman" w:cs="Times New Roman"/>
          <w:spacing w:val="-49"/>
          <w:sz w:val="24"/>
          <w:szCs w:val="24"/>
        </w:rPr>
        <w:t xml:space="preserve"> </w:t>
      </w:r>
      <w:r>
        <w:rPr>
          <w:rFonts w:hint="default" w:ascii="Times New Roman" w:hAnsi="Times New Roman" w:cs="Times New Roman"/>
          <w:w w:val="105"/>
          <w:sz w:val="24"/>
          <w:szCs w:val="24"/>
        </w:rPr>
        <w:t>return</w:t>
      </w:r>
      <w:r>
        <w:rPr>
          <w:rFonts w:hint="default" w:ascii="Times New Roman" w:hAnsi="Times New Roman" w:cs="Times New Roman"/>
          <w:spacing w:val="-3"/>
          <w:w w:val="105"/>
          <w:sz w:val="24"/>
          <w:szCs w:val="24"/>
        </w:rPr>
        <w:t xml:space="preserve"> </w:t>
      </w:r>
      <w:r>
        <w:rPr>
          <w:rFonts w:hint="default" w:ascii="Times New Roman" w:hAnsi="Times New Roman" w:cs="Times New Roman"/>
          <w:w w:val="105"/>
          <w:sz w:val="24"/>
          <w:szCs w:val="24"/>
        </w:rPr>
        <w:t>i;</w:t>
      </w:r>
    </w:p>
    <w:p>
      <w:pPr>
        <w:pStyle w:val="8"/>
        <w:spacing w:before="1"/>
        <w:rPr>
          <w:rFonts w:hint="default" w:ascii="Times New Roman" w:hAnsi="Times New Roman" w:cs="Times New Roman"/>
          <w:sz w:val="24"/>
          <w:szCs w:val="24"/>
        </w:rPr>
      </w:pPr>
      <w:r>
        <w:rPr>
          <w:rFonts w:hint="default" w:ascii="Times New Roman" w:hAnsi="Times New Roman" w:cs="Times New Roman"/>
          <w:w w:val="103"/>
          <w:sz w:val="24"/>
          <w:szCs w:val="24"/>
        </w:rPr>
        <w:t>}</w:t>
      </w:r>
    </w:p>
    <w:p>
      <w:pPr>
        <w:spacing w:after="0"/>
        <w:rPr>
          <w:rFonts w:hint="default" w:ascii="Times New Roman" w:hAnsi="Times New Roman" w:cs="Times New Roman"/>
          <w:sz w:val="24"/>
          <w:szCs w:val="24"/>
        </w:rPr>
        <w:sectPr>
          <w:pgSz w:w="12240" w:h="15840"/>
          <w:pgMar w:top="1340" w:right="1120" w:bottom="1200" w:left="1240" w:header="732" w:footer="994" w:gutter="0"/>
          <w:pgBorders>
            <w:top w:val="thinThickSmallGap" w:color="auto" w:sz="24" w:space="1"/>
            <w:left w:val="thinThickSmallGap" w:color="auto" w:sz="24" w:space="4"/>
            <w:bottom w:val="thinThickSmallGap" w:color="auto" w:sz="24" w:space="1"/>
            <w:right w:val="thinThickSmallGap" w:color="auto" w:sz="24" w:space="4"/>
          </w:pgBorders>
          <w:cols w:space="720" w:num="1"/>
        </w:sectPr>
      </w:pPr>
    </w:p>
    <w:p>
      <w:pPr>
        <w:pStyle w:val="8"/>
        <w:spacing w:before="7"/>
        <w:ind w:left="0"/>
        <w:rPr>
          <w:rFonts w:hint="default" w:ascii="Times New Roman" w:hAnsi="Times New Roman" w:cs="Times New Roman"/>
          <w:sz w:val="24"/>
          <w:szCs w:val="24"/>
        </w:rPr>
      </w:pPr>
    </w:p>
    <w:p>
      <w:pPr>
        <w:pStyle w:val="8"/>
        <w:spacing w:before="97"/>
        <w:rPr>
          <w:rFonts w:hint="default" w:ascii="Times New Roman" w:hAnsi="Times New Roman" w:cs="Times New Roman"/>
          <w:b/>
          <w:bCs/>
          <w:w w:val="105"/>
          <w:sz w:val="24"/>
          <w:szCs w:val="24"/>
        </w:rPr>
      </w:pPr>
      <w:r>
        <w:rPr>
          <w:rFonts w:hint="default" w:ascii="Times New Roman" w:hAnsi="Times New Roman" w:cs="Times New Roman"/>
          <w:b/>
          <w:bCs/>
          <w:w w:val="105"/>
          <w:sz w:val="24"/>
          <w:szCs w:val="24"/>
        </w:rPr>
        <w:t>Output:</w:t>
      </w:r>
    </w:p>
    <w:p>
      <w:pPr>
        <w:pStyle w:val="8"/>
        <w:spacing w:before="7"/>
        <w:ind w:left="0"/>
        <w:rPr>
          <w:rFonts w:hint="default" w:ascii="Times New Roman" w:hAnsi="Times New Roman" w:cs="Times New Roman"/>
          <w:sz w:val="24"/>
          <w:szCs w:val="24"/>
        </w:rPr>
      </w:pPr>
    </w:p>
    <w:p>
      <w:pPr>
        <w:pStyle w:val="8"/>
        <w:spacing w:before="0"/>
        <w:ind w:left="0"/>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60288" behindDoc="0" locked="0" layoutInCell="1" allowOverlap="1">
            <wp:simplePos x="0" y="0"/>
            <wp:positionH relativeFrom="page">
              <wp:posOffset>1271270</wp:posOffset>
            </wp:positionH>
            <wp:positionV relativeFrom="paragraph">
              <wp:posOffset>2540</wp:posOffset>
            </wp:positionV>
            <wp:extent cx="4403725" cy="2949575"/>
            <wp:effectExtent l="0" t="0" r="15875" b="3175"/>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jpeg"/>
                    <pic:cNvPicPr>
                      <a:picLocks noChangeAspect="1"/>
                    </pic:cNvPicPr>
                  </pic:nvPicPr>
                  <pic:blipFill>
                    <a:blip r:embed="rId22" cstate="print"/>
                    <a:stretch>
                      <a:fillRect/>
                    </a:stretch>
                  </pic:blipFill>
                  <pic:spPr>
                    <a:xfrm>
                      <a:off x="0" y="0"/>
                      <a:ext cx="4403725" cy="2949575"/>
                    </a:xfrm>
                    <a:prstGeom prst="rect">
                      <a:avLst/>
                    </a:prstGeom>
                  </pic:spPr>
                </pic:pic>
              </a:graphicData>
            </a:graphic>
          </wp:anchor>
        </w:drawing>
      </w:r>
    </w:p>
    <w:p>
      <w:pPr>
        <w:pStyle w:val="3"/>
        <w:spacing w:before="200"/>
        <w:rPr>
          <w:rFonts w:hint="default" w:ascii="Times New Roman" w:hAnsi="Times New Roman" w:cs="Times New Roman"/>
          <w:spacing w:val="-9"/>
          <w:sz w:val="24"/>
          <w:szCs w:val="24"/>
        </w:rPr>
      </w:pPr>
      <w:r>
        <w:rPr>
          <w:rFonts w:hint="default" w:ascii="Times New Roman" w:hAnsi="Times New Roman" w:cs="Times New Roman"/>
          <w:spacing w:val="-9"/>
          <w:sz w:val="24"/>
          <w:szCs w:val="24"/>
        </w:rPr>
        <w:t>Viva</w:t>
      </w:r>
      <w:r>
        <w:rPr>
          <w:rFonts w:hint="default" w:ascii="Times New Roman" w:hAnsi="Times New Roman" w:cs="Times New Roman"/>
          <w:spacing w:val="-24"/>
          <w:sz w:val="24"/>
          <w:szCs w:val="24"/>
        </w:rPr>
        <w:t xml:space="preserve"> </w:t>
      </w:r>
      <w:r>
        <w:rPr>
          <w:rFonts w:hint="default" w:ascii="Times New Roman" w:hAnsi="Times New Roman" w:cs="Times New Roman"/>
          <w:spacing w:val="-9"/>
          <w:sz w:val="24"/>
          <w:szCs w:val="24"/>
        </w:rPr>
        <w:t>questions:</w:t>
      </w:r>
    </w:p>
    <w:p>
      <w:pPr>
        <w:rPr>
          <w:rFonts w:hint="default"/>
        </w:rPr>
      </w:pPr>
    </w:p>
    <w:p>
      <w:pPr>
        <w:pStyle w:val="18"/>
        <w:numPr>
          <w:ilvl w:val="0"/>
          <w:numId w:val="23"/>
        </w:numPr>
        <w:tabs>
          <w:tab w:val="left" w:pos="922"/>
          <w:tab w:val="clear" w:pos="420"/>
        </w:tabs>
        <w:spacing w:before="9" w:after="0" w:line="240" w:lineRule="auto"/>
        <w:ind w:left="1341" w:leftChars="0" w:right="0" w:hanging="362"/>
        <w:jc w:val="left"/>
        <w:rPr>
          <w:rFonts w:hint="default" w:ascii="Times New Roman" w:hAnsi="Times New Roman" w:cs="Times New Roman"/>
          <w:sz w:val="24"/>
          <w:szCs w:val="24"/>
        </w:rPr>
      </w:pPr>
      <w:r>
        <w:rPr>
          <w:rFonts w:hint="default" w:ascii="Times New Roman" w:hAnsi="Times New Roman" w:cs="Times New Roman"/>
          <w:spacing w:val="-8"/>
          <w:sz w:val="24"/>
          <w:szCs w:val="24"/>
        </w:rPr>
        <w:t>What</w:t>
      </w:r>
      <w:r>
        <w:rPr>
          <w:rFonts w:hint="default" w:ascii="Times New Roman" w:hAnsi="Times New Roman" w:cs="Times New Roman"/>
          <w:spacing w:val="-23"/>
          <w:sz w:val="24"/>
          <w:szCs w:val="24"/>
        </w:rPr>
        <w:t xml:space="preserve"> </w:t>
      </w:r>
      <w:r>
        <w:rPr>
          <w:rFonts w:hint="default" w:ascii="Times New Roman" w:hAnsi="Times New Roman" w:cs="Times New Roman"/>
          <w:spacing w:val="-8"/>
          <w:sz w:val="24"/>
          <w:szCs w:val="24"/>
        </w:rPr>
        <w:t>is</w:t>
      </w:r>
      <w:r>
        <w:rPr>
          <w:rFonts w:hint="default" w:ascii="Times New Roman" w:hAnsi="Times New Roman" w:cs="Times New Roman"/>
          <w:spacing w:val="-21"/>
          <w:sz w:val="24"/>
          <w:szCs w:val="24"/>
        </w:rPr>
        <w:t xml:space="preserve"> </w:t>
      </w:r>
      <w:r>
        <w:rPr>
          <w:rFonts w:hint="default" w:ascii="Times New Roman" w:hAnsi="Times New Roman" w:cs="Times New Roman"/>
          <w:spacing w:val="-8"/>
          <w:sz w:val="24"/>
          <w:szCs w:val="24"/>
        </w:rPr>
        <w:t>spanning</w:t>
      </w:r>
      <w:r>
        <w:rPr>
          <w:rFonts w:hint="default" w:ascii="Times New Roman" w:hAnsi="Times New Roman" w:cs="Times New Roman"/>
          <w:spacing w:val="-25"/>
          <w:sz w:val="24"/>
          <w:szCs w:val="24"/>
        </w:rPr>
        <w:t xml:space="preserve"> </w:t>
      </w:r>
      <w:r>
        <w:rPr>
          <w:rFonts w:hint="default" w:ascii="Times New Roman" w:hAnsi="Times New Roman" w:cs="Times New Roman"/>
          <w:spacing w:val="-8"/>
          <w:sz w:val="24"/>
          <w:szCs w:val="24"/>
        </w:rPr>
        <w:t>tree?</w:t>
      </w:r>
    </w:p>
    <w:p>
      <w:pPr>
        <w:pStyle w:val="18"/>
        <w:numPr>
          <w:ilvl w:val="0"/>
          <w:numId w:val="23"/>
        </w:numPr>
        <w:tabs>
          <w:tab w:val="left" w:pos="922"/>
          <w:tab w:val="clear" w:pos="420"/>
        </w:tabs>
        <w:spacing w:before="9" w:after="0" w:line="240" w:lineRule="auto"/>
        <w:ind w:left="1341" w:leftChars="0" w:right="0" w:hanging="362"/>
        <w:jc w:val="left"/>
        <w:rPr>
          <w:rFonts w:hint="default" w:ascii="Times New Roman" w:hAnsi="Times New Roman" w:cs="Times New Roman"/>
          <w:sz w:val="24"/>
          <w:szCs w:val="24"/>
        </w:rPr>
      </w:pPr>
      <w:r>
        <w:rPr>
          <w:rFonts w:hint="default" w:ascii="Times New Roman" w:hAnsi="Times New Roman" w:cs="Times New Roman"/>
          <w:spacing w:val="-8"/>
          <w:sz w:val="24"/>
          <w:szCs w:val="24"/>
        </w:rPr>
        <w:t>What</w:t>
      </w:r>
      <w:r>
        <w:rPr>
          <w:rFonts w:hint="default" w:ascii="Times New Roman" w:hAnsi="Times New Roman" w:cs="Times New Roman"/>
          <w:spacing w:val="-23"/>
          <w:sz w:val="24"/>
          <w:szCs w:val="24"/>
        </w:rPr>
        <w:t xml:space="preserve"> </w:t>
      </w:r>
      <w:r>
        <w:rPr>
          <w:rFonts w:hint="default" w:ascii="Times New Roman" w:hAnsi="Times New Roman" w:cs="Times New Roman"/>
          <w:spacing w:val="-7"/>
          <w:sz w:val="24"/>
          <w:szCs w:val="24"/>
        </w:rPr>
        <w:t>is</w:t>
      </w:r>
      <w:r>
        <w:rPr>
          <w:rFonts w:hint="default" w:ascii="Times New Roman" w:hAnsi="Times New Roman" w:cs="Times New Roman"/>
          <w:spacing w:val="-28"/>
          <w:sz w:val="24"/>
          <w:szCs w:val="24"/>
        </w:rPr>
        <w:t xml:space="preserve"> </w:t>
      </w:r>
      <w:r>
        <w:rPr>
          <w:rFonts w:hint="default" w:ascii="Times New Roman" w:hAnsi="Times New Roman" w:cs="Times New Roman"/>
          <w:spacing w:val="-7"/>
          <w:sz w:val="24"/>
          <w:szCs w:val="24"/>
        </w:rPr>
        <w:t>broad</w:t>
      </w:r>
      <w:r>
        <w:rPr>
          <w:rFonts w:hint="default" w:ascii="Times New Roman" w:hAnsi="Times New Roman" w:cs="Times New Roman"/>
          <w:spacing w:val="-25"/>
          <w:sz w:val="24"/>
          <w:szCs w:val="24"/>
        </w:rPr>
        <w:t xml:space="preserve"> </w:t>
      </w:r>
      <w:r>
        <w:rPr>
          <w:rFonts w:hint="default" w:ascii="Times New Roman" w:hAnsi="Times New Roman" w:cs="Times New Roman"/>
          <w:spacing w:val="-7"/>
          <w:sz w:val="24"/>
          <w:szCs w:val="24"/>
        </w:rPr>
        <w:t>cast</w:t>
      </w:r>
      <w:r>
        <w:rPr>
          <w:rFonts w:hint="default" w:ascii="Times New Roman" w:hAnsi="Times New Roman" w:cs="Times New Roman"/>
          <w:spacing w:val="-23"/>
          <w:sz w:val="24"/>
          <w:szCs w:val="24"/>
        </w:rPr>
        <w:t xml:space="preserve"> </w:t>
      </w:r>
      <w:r>
        <w:rPr>
          <w:rFonts w:hint="default" w:ascii="Times New Roman" w:hAnsi="Times New Roman" w:cs="Times New Roman"/>
          <w:spacing w:val="-7"/>
          <w:sz w:val="24"/>
          <w:szCs w:val="24"/>
        </w:rPr>
        <w:t>tree?</w:t>
      </w:r>
    </w:p>
    <w:p>
      <w:pPr>
        <w:pStyle w:val="18"/>
        <w:numPr>
          <w:ilvl w:val="0"/>
          <w:numId w:val="23"/>
        </w:numPr>
        <w:tabs>
          <w:tab w:val="left" w:pos="922"/>
          <w:tab w:val="clear" w:pos="420"/>
        </w:tabs>
        <w:spacing w:before="9" w:after="0" w:line="240" w:lineRule="auto"/>
        <w:ind w:left="1341" w:leftChars="0" w:right="0" w:hanging="362"/>
        <w:jc w:val="left"/>
        <w:rPr>
          <w:rFonts w:hint="default" w:ascii="Times New Roman" w:hAnsi="Times New Roman" w:cs="Times New Roman"/>
          <w:sz w:val="24"/>
          <w:szCs w:val="24"/>
        </w:rPr>
      </w:pPr>
      <w:r>
        <w:rPr>
          <w:rFonts w:hint="default" w:ascii="Times New Roman" w:hAnsi="Times New Roman" w:cs="Times New Roman"/>
          <w:spacing w:val="-7"/>
          <w:sz w:val="24"/>
          <w:szCs w:val="24"/>
        </w:rPr>
        <w:t>What</w:t>
      </w:r>
      <w:r>
        <w:rPr>
          <w:rFonts w:hint="default" w:ascii="Times New Roman" w:hAnsi="Times New Roman" w:cs="Times New Roman"/>
          <w:spacing w:val="-23"/>
          <w:sz w:val="24"/>
          <w:szCs w:val="24"/>
        </w:rPr>
        <w:t xml:space="preserve"> </w:t>
      </w:r>
      <w:r>
        <w:rPr>
          <w:rFonts w:hint="default" w:ascii="Times New Roman" w:hAnsi="Times New Roman" w:cs="Times New Roman"/>
          <w:spacing w:val="-7"/>
          <w:sz w:val="24"/>
          <w:szCs w:val="24"/>
        </w:rPr>
        <w:t>are</w:t>
      </w:r>
      <w:r>
        <w:rPr>
          <w:rFonts w:hint="default" w:ascii="Times New Roman" w:hAnsi="Times New Roman" w:cs="Times New Roman"/>
          <w:spacing w:val="-34"/>
          <w:sz w:val="24"/>
          <w:szCs w:val="24"/>
        </w:rPr>
        <w:t xml:space="preserve"> </w:t>
      </w:r>
      <w:r>
        <w:rPr>
          <w:rFonts w:hint="default" w:ascii="Times New Roman" w:hAnsi="Times New Roman" w:cs="Times New Roman"/>
          <w:spacing w:val="-7"/>
          <w:sz w:val="24"/>
          <w:szCs w:val="24"/>
        </w:rPr>
        <w:t>the</w:t>
      </w:r>
      <w:r>
        <w:rPr>
          <w:rFonts w:hint="default" w:ascii="Times New Roman" w:hAnsi="Times New Roman" w:cs="Times New Roman"/>
          <w:spacing w:val="-34"/>
          <w:sz w:val="24"/>
          <w:szCs w:val="24"/>
        </w:rPr>
        <w:t xml:space="preserve"> </w:t>
      </w:r>
      <w:r>
        <w:rPr>
          <w:rFonts w:hint="default" w:ascii="Times New Roman" w:hAnsi="Times New Roman" w:cs="Times New Roman"/>
          <w:spacing w:val="-7"/>
          <w:sz w:val="24"/>
          <w:szCs w:val="24"/>
        </w:rPr>
        <w:t>advantages</w:t>
      </w:r>
      <w:r>
        <w:rPr>
          <w:rFonts w:hint="default" w:ascii="Times New Roman" w:hAnsi="Times New Roman" w:cs="Times New Roman"/>
          <w:spacing w:val="-28"/>
          <w:sz w:val="24"/>
          <w:szCs w:val="24"/>
        </w:rPr>
        <w:t xml:space="preserve"> </w:t>
      </w:r>
      <w:r>
        <w:rPr>
          <w:rFonts w:hint="default" w:ascii="Times New Roman" w:hAnsi="Times New Roman" w:cs="Times New Roman"/>
          <w:spacing w:val="-7"/>
          <w:sz w:val="24"/>
          <w:szCs w:val="24"/>
        </w:rPr>
        <w:t>of</w:t>
      </w:r>
      <w:r>
        <w:rPr>
          <w:rFonts w:hint="default" w:ascii="Times New Roman" w:hAnsi="Times New Roman" w:cs="Times New Roman"/>
          <w:spacing w:val="-29"/>
          <w:sz w:val="24"/>
          <w:szCs w:val="24"/>
        </w:rPr>
        <w:t xml:space="preserve"> </w:t>
      </w:r>
      <w:r>
        <w:rPr>
          <w:rFonts w:hint="default" w:ascii="Times New Roman" w:hAnsi="Times New Roman" w:cs="Times New Roman"/>
          <w:spacing w:val="-7"/>
          <w:sz w:val="24"/>
          <w:szCs w:val="24"/>
        </w:rPr>
        <w:t>broadcast</w:t>
      </w:r>
      <w:r>
        <w:rPr>
          <w:rFonts w:hint="default" w:ascii="Times New Roman" w:hAnsi="Times New Roman" w:cs="Times New Roman"/>
          <w:spacing w:val="-30"/>
          <w:sz w:val="24"/>
          <w:szCs w:val="24"/>
        </w:rPr>
        <w:t xml:space="preserve"> </w:t>
      </w:r>
      <w:r>
        <w:rPr>
          <w:rFonts w:hint="default" w:ascii="Times New Roman" w:hAnsi="Times New Roman" w:cs="Times New Roman"/>
          <w:spacing w:val="-7"/>
          <w:sz w:val="24"/>
          <w:szCs w:val="24"/>
        </w:rPr>
        <w:t>tree?</w:t>
      </w:r>
    </w:p>
    <w:p>
      <w:pPr>
        <w:pStyle w:val="18"/>
        <w:numPr>
          <w:ilvl w:val="0"/>
          <w:numId w:val="23"/>
        </w:numPr>
        <w:tabs>
          <w:tab w:val="left" w:pos="922"/>
          <w:tab w:val="clear" w:pos="420"/>
        </w:tabs>
        <w:spacing w:before="17" w:after="0" w:line="240" w:lineRule="auto"/>
        <w:ind w:left="1341" w:leftChars="0" w:right="0" w:hanging="362"/>
        <w:jc w:val="left"/>
        <w:rPr>
          <w:rFonts w:hint="default" w:ascii="Times New Roman" w:hAnsi="Times New Roman" w:cs="Times New Roman"/>
          <w:sz w:val="24"/>
          <w:szCs w:val="24"/>
        </w:rPr>
      </w:pPr>
      <w:r>
        <w:rPr>
          <w:rFonts w:hint="default" w:ascii="Times New Roman" w:hAnsi="Times New Roman" w:cs="Times New Roman"/>
          <w:spacing w:val="-9"/>
          <w:sz w:val="24"/>
          <w:szCs w:val="24"/>
        </w:rPr>
        <w:t>What</w:t>
      </w:r>
      <w:r>
        <w:rPr>
          <w:rFonts w:hint="default" w:ascii="Times New Roman" w:hAnsi="Times New Roman" w:cs="Times New Roman"/>
          <w:spacing w:val="-23"/>
          <w:sz w:val="24"/>
          <w:szCs w:val="24"/>
        </w:rPr>
        <w:t xml:space="preserve"> </w:t>
      </w:r>
      <w:r>
        <w:rPr>
          <w:rFonts w:hint="default" w:ascii="Times New Roman" w:hAnsi="Times New Roman" w:cs="Times New Roman"/>
          <w:spacing w:val="-9"/>
          <w:sz w:val="24"/>
          <w:szCs w:val="24"/>
        </w:rPr>
        <w:t>is</w:t>
      </w:r>
      <w:r>
        <w:rPr>
          <w:rFonts w:hint="default" w:ascii="Times New Roman" w:hAnsi="Times New Roman" w:cs="Times New Roman"/>
          <w:spacing w:val="-21"/>
          <w:sz w:val="24"/>
          <w:szCs w:val="24"/>
        </w:rPr>
        <w:t xml:space="preserve"> </w:t>
      </w:r>
      <w:r>
        <w:rPr>
          <w:rFonts w:hint="default" w:ascii="Times New Roman" w:hAnsi="Times New Roman" w:cs="Times New Roman"/>
          <w:spacing w:val="-8"/>
          <w:sz w:val="24"/>
          <w:szCs w:val="24"/>
        </w:rPr>
        <w:t>flooding?</w:t>
      </w:r>
    </w:p>
    <w:p>
      <w:pPr>
        <w:pStyle w:val="18"/>
        <w:numPr>
          <w:ilvl w:val="0"/>
          <w:numId w:val="23"/>
        </w:numPr>
        <w:tabs>
          <w:tab w:val="left" w:pos="922"/>
          <w:tab w:val="clear" w:pos="420"/>
        </w:tabs>
        <w:spacing w:before="9" w:after="0" w:line="240" w:lineRule="auto"/>
        <w:ind w:left="1341" w:leftChars="0" w:right="0" w:hanging="362"/>
        <w:jc w:val="left"/>
        <w:rPr>
          <w:rFonts w:hint="default" w:ascii="Times New Roman" w:hAnsi="Times New Roman" w:cs="Times New Roman"/>
          <w:sz w:val="24"/>
          <w:szCs w:val="24"/>
        </w:rPr>
      </w:pPr>
      <w:r>
        <w:rPr>
          <w:rFonts w:hint="default" w:ascii="Times New Roman" w:hAnsi="Times New Roman" w:cs="Times New Roman"/>
          <w:spacing w:val="-8"/>
          <w:sz w:val="24"/>
          <w:szCs w:val="24"/>
        </w:rPr>
        <w:t>What</w:t>
      </w:r>
      <w:r>
        <w:rPr>
          <w:rFonts w:hint="default" w:ascii="Times New Roman" w:hAnsi="Times New Roman" w:cs="Times New Roman"/>
          <w:spacing w:val="-23"/>
          <w:sz w:val="24"/>
          <w:szCs w:val="24"/>
        </w:rPr>
        <w:t xml:space="preserve"> </w:t>
      </w:r>
      <w:r>
        <w:rPr>
          <w:rFonts w:hint="default" w:ascii="Times New Roman" w:hAnsi="Times New Roman" w:cs="Times New Roman"/>
          <w:spacing w:val="-8"/>
          <w:sz w:val="24"/>
          <w:szCs w:val="24"/>
        </w:rPr>
        <w:t>is</w:t>
      </w:r>
      <w:r>
        <w:rPr>
          <w:rFonts w:hint="default" w:ascii="Times New Roman" w:hAnsi="Times New Roman" w:cs="Times New Roman"/>
          <w:spacing w:val="-20"/>
          <w:sz w:val="24"/>
          <w:szCs w:val="24"/>
        </w:rPr>
        <w:t xml:space="preserve"> </w:t>
      </w:r>
      <w:r>
        <w:rPr>
          <w:rFonts w:hint="default" w:ascii="Times New Roman" w:hAnsi="Times New Roman" w:cs="Times New Roman"/>
          <w:spacing w:val="-8"/>
          <w:sz w:val="24"/>
          <w:szCs w:val="24"/>
        </w:rPr>
        <w:t>subnet?</w:t>
      </w:r>
    </w:p>
    <w:p>
      <w:pPr>
        <w:spacing w:after="0" w:line="240" w:lineRule="auto"/>
        <w:jc w:val="left"/>
        <w:rPr>
          <w:rFonts w:hint="default" w:ascii="Times New Roman" w:hAnsi="Times New Roman" w:cs="Times New Roman"/>
          <w:sz w:val="24"/>
          <w:szCs w:val="24"/>
          <w:lang w:val="en-IN"/>
        </w:rPr>
        <w:sectPr>
          <w:pgSz w:w="12240" w:h="15840"/>
          <w:pgMar w:top="1340" w:right="1120" w:bottom="1200" w:left="1240" w:header="732" w:footer="994" w:gutter="0"/>
          <w:pgBorders>
            <w:top w:val="thinThickSmallGap" w:color="auto" w:sz="24" w:space="1"/>
            <w:left w:val="thinThickSmallGap" w:color="auto" w:sz="24" w:space="4"/>
            <w:bottom w:val="thinThickSmallGap" w:color="auto" w:sz="24" w:space="1"/>
            <w:right w:val="thinThickSmallGap" w:color="auto" w:sz="24" w:space="4"/>
          </w:pgBorders>
          <w:cols w:space="720" w:num="1"/>
        </w:sectPr>
      </w:pPr>
    </w:p>
    <w:p>
      <w:pPr>
        <w:pStyle w:val="2"/>
        <w:ind w:left="2880" w:leftChars="0" w:firstLine="720" w:firstLineChars="0"/>
        <w:jc w:val="both"/>
        <w:rPr>
          <w:rFonts w:hint="default" w:ascii="Times New Roman" w:hAnsi="Times New Roman" w:cs="Times New Roman"/>
          <w:spacing w:val="-23"/>
          <w:sz w:val="28"/>
          <w:szCs w:val="28"/>
          <w:lang w:val="en-IN"/>
        </w:rPr>
      </w:pPr>
      <w:r>
        <w:rPr>
          <w:rFonts w:hint="default" w:ascii="Times New Roman" w:hAnsi="Times New Roman" w:cs="Times New Roman"/>
          <w:spacing w:val="-6"/>
          <w:sz w:val="28"/>
          <w:szCs w:val="28"/>
        </w:rPr>
        <w:t>EXPERIMENT</w:t>
      </w:r>
      <w:r>
        <w:rPr>
          <w:rFonts w:hint="default" w:ascii="Times New Roman" w:hAnsi="Times New Roman" w:cs="Times New Roman"/>
          <w:spacing w:val="-28"/>
          <w:sz w:val="28"/>
          <w:szCs w:val="28"/>
        </w:rPr>
        <w:t xml:space="preserve"> </w:t>
      </w:r>
      <w:r>
        <w:rPr>
          <w:rFonts w:hint="default" w:ascii="Times New Roman" w:hAnsi="Times New Roman" w:cs="Times New Roman"/>
          <w:spacing w:val="-5"/>
          <w:sz w:val="28"/>
          <w:szCs w:val="28"/>
        </w:rPr>
        <w:t>N</w:t>
      </w:r>
      <w:r>
        <w:rPr>
          <w:rFonts w:hint="default" w:ascii="Times New Roman" w:hAnsi="Times New Roman" w:cs="Times New Roman"/>
          <w:spacing w:val="-5"/>
          <w:sz w:val="28"/>
          <w:szCs w:val="28"/>
          <w:lang w:val="en-IN"/>
        </w:rPr>
        <w:t xml:space="preserve">o </w:t>
      </w:r>
      <w:r>
        <w:rPr>
          <w:rFonts w:hint="default" w:ascii="Times New Roman" w:hAnsi="Times New Roman" w:cs="Times New Roman"/>
          <w:spacing w:val="-5"/>
          <w:sz w:val="28"/>
          <w:szCs w:val="28"/>
        </w:rPr>
        <w:t>:</w:t>
      </w:r>
      <w:r>
        <w:rPr>
          <w:rFonts w:hint="default" w:ascii="Times New Roman" w:hAnsi="Times New Roman" w:cs="Times New Roman"/>
          <w:spacing w:val="-23"/>
          <w:sz w:val="28"/>
          <w:szCs w:val="28"/>
          <w:lang w:val="en-IN"/>
        </w:rPr>
        <w:t>13</w:t>
      </w:r>
    </w:p>
    <w:p>
      <w:pPr>
        <w:rPr>
          <w:rFonts w:hint="default" w:ascii="Times New Roman" w:hAnsi="Times New Roman" w:cs="Times New Roman"/>
          <w:b/>
          <w:bCs/>
          <w:sz w:val="24"/>
          <w:szCs w:val="24"/>
          <w:lang w:val="en-IN"/>
        </w:rPr>
      </w:pPr>
      <w:r>
        <w:rPr>
          <w:rFonts w:hint="default" w:ascii="Times New Roman" w:hAnsi="Times New Roman" w:cs="Times New Roman"/>
          <w:spacing w:val="-23"/>
          <w:sz w:val="28"/>
          <w:szCs w:val="28"/>
          <w:lang w:val="en-IN"/>
        </w:rPr>
        <w:tab/>
      </w:r>
      <w:r>
        <w:rPr>
          <w:rFonts w:hint="default" w:ascii="Times New Roman" w:hAnsi="Times New Roman" w:cs="Times New Roman"/>
          <w:spacing w:val="-23"/>
          <w:sz w:val="28"/>
          <w:szCs w:val="28"/>
          <w:lang w:val="en-IN"/>
        </w:rPr>
        <w:tab/>
      </w:r>
      <w:r>
        <w:rPr>
          <w:rFonts w:hint="default" w:ascii="Times New Roman" w:hAnsi="Times New Roman" w:cs="Times New Roman"/>
          <w:spacing w:val="-23"/>
          <w:sz w:val="28"/>
          <w:szCs w:val="28"/>
          <w:lang w:val="en-IN"/>
        </w:rPr>
        <w:tab/>
      </w:r>
      <w:r>
        <w:rPr>
          <w:rFonts w:hint="default" w:ascii="Times New Roman" w:hAnsi="Times New Roman" w:cs="Times New Roman"/>
          <w:spacing w:val="-23"/>
          <w:sz w:val="28"/>
          <w:szCs w:val="28"/>
          <w:lang w:val="en-IN"/>
        </w:rPr>
        <w:tab/>
      </w:r>
      <w:r>
        <w:rPr>
          <w:rFonts w:hint="default" w:ascii="Times New Roman" w:hAnsi="Times New Roman" w:cs="Times New Roman"/>
          <w:spacing w:val="-23"/>
          <w:sz w:val="28"/>
          <w:szCs w:val="28"/>
          <w:lang w:val="en-IN"/>
        </w:rPr>
        <w:tab/>
      </w:r>
      <w:r>
        <w:rPr>
          <w:rFonts w:hint="default" w:ascii="Times New Roman" w:hAnsi="Times New Roman" w:cs="Times New Roman"/>
          <w:spacing w:val="-23"/>
          <w:sz w:val="28"/>
          <w:szCs w:val="28"/>
          <w:lang w:val="en-IN"/>
        </w:rPr>
        <w:t xml:space="preserve">                </w:t>
      </w:r>
      <w:r>
        <w:rPr>
          <w:rFonts w:hint="default" w:cs="Times New Roman"/>
          <w:spacing w:val="-23"/>
          <w:sz w:val="28"/>
          <w:szCs w:val="28"/>
          <w:lang w:val="en-IN"/>
        </w:rPr>
        <w:t xml:space="preserve">   </w:t>
      </w:r>
      <w:r>
        <w:rPr>
          <w:rFonts w:hint="default" w:ascii="Times New Roman" w:hAnsi="Times New Roman" w:cs="Times New Roman"/>
          <w:b/>
          <w:bCs/>
          <w:spacing w:val="-23"/>
          <w:sz w:val="24"/>
          <w:szCs w:val="24"/>
          <w:lang w:val="en-IN"/>
        </w:rPr>
        <w:t xml:space="preserve"> 13  ( i  )</w:t>
      </w:r>
    </w:p>
    <w:p>
      <w:pPr>
        <w:spacing w:before="1"/>
        <w:ind w:left="200" w:right="0" w:firstLine="0"/>
        <w:jc w:val="left"/>
        <w:rPr>
          <w:rFonts w:hint="default" w:ascii="Times New Roman" w:hAnsi="Times New Roman" w:cs="Times New Roman"/>
          <w:b/>
          <w:w w:val="105"/>
          <w:sz w:val="24"/>
          <w:szCs w:val="24"/>
        </w:rPr>
      </w:pPr>
    </w:p>
    <w:p>
      <w:pPr>
        <w:spacing w:before="1"/>
        <w:ind w:left="200" w:right="0" w:firstLine="0"/>
        <w:jc w:val="left"/>
        <w:rPr>
          <w:rFonts w:hint="default" w:ascii="Times New Roman" w:hAnsi="Times New Roman" w:cs="Times New Roman"/>
          <w:sz w:val="24"/>
          <w:szCs w:val="24"/>
          <w:lang w:val="en-IN"/>
        </w:rPr>
      </w:pPr>
      <w:r>
        <w:rPr>
          <w:rFonts w:hint="default" w:ascii="Times New Roman" w:hAnsi="Times New Roman" w:cs="Times New Roman"/>
          <w:b/>
          <w:w w:val="105"/>
          <w:sz w:val="24"/>
          <w:szCs w:val="24"/>
        </w:rPr>
        <w:t>NAME</w:t>
      </w:r>
      <w:r>
        <w:rPr>
          <w:rFonts w:hint="default" w:ascii="Times New Roman" w:hAnsi="Times New Roman" w:cs="Times New Roman"/>
          <w:b/>
          <w:spacing w:val="-12"/>
          <w:w w:val="105"/>
          <w:sz w:val="24"/>
          <w:szCs w:val="24"/>
        </w:rPr>
        <w:t xml:space="preserve"> </w:t>
      </w:r>
      <w:r>
        <w:rPr>
          <w:rFonts w:hint="default" w:ascii="Times New Roman" w:hAnsi="Times New Roman" w:cs="Times New Roman"/>
          <w:b/>
          <w:w w:val="105"/>
          <w:sz w:val="24"/>
          <w:szCs w:val="24"/>
        </w:rPr>
        <w:t>OF</w:t>
      </w:r>
      <w:r>
        <w:rPr>
          <w:rFonts w:hint="default" w:ascii="Times New Roman" w:hAnsi="Times New Roman" w:cs="Times New Roman"/>
          <w:b/>
          <w:spacing w:val="-7"/>
          <w:w w:val="105"/>
          <w:sz w:val="24"/>
          <w:szCs w:val="24"/>
        </w:rPr>
        <w:t xml:space="preserve"> </w:t>
      </w:r>
      <w:r>
        <w:rPr>
          <w:rFonts w:hint="default" w:ascii="Times New Roman" w:hAnsi="Times New Roman" w:cs="Times New Roman"/>
          <w:b/>
          <w:w w:val="105"/>
          <w:sz w:val="24"/>
          <w:szCs w:val="24"/>
        </w:rPr>
        <w:t>THE</w:t>
      </w:r>
      <w:r>
        <w:rPr>
          <w:rFonts w:hint="default" w:ascii="Times New Roman" w:hAnsi="Times New Roman" w:cs="Times New Roman"/>
          <w:b/>
          <w:spacing w:val="-6"/>
          <w:w w:val="105"/>
          <w:sz w:val="24"/>
          <w:szCs w:val="24"/>
        </w:rPr>
        <w:t xml:space="preserve"> </w:t>
      </w:r>
      <w:r>
        <w:rPr>
          <w:rFonts w:hint="default" w:ascii="Times New Roman" w:hAnsi="Times New Roman" w:cs="Times New Roman"/>
          <w:b/>
          <w:w w:val="105"/>
          <w:sz w:val="24"/>
          <w:szCs w:val="24"/>
        </w:rPr>
        <w:t>EXPERIMENT:</w:t>
      </w:r>
      <w:r>
        <w:rPr>
          <w:rFonts w:hint="default" w:ascii="Times New Roman" w:hAnsi="Times New Roman" w:cs="Times New Roman"/>
          <w:b/>
          <w:spacing w:val="-3"/>
          <w:w w:val="105"/>
          <w:sz w:val="24"/>
          <w:szCs w:val="24"/>
        </w:rPr>
        <w:t xml:space="preserve"> </w:t>
      </w:r>
      <w:r>
        <w:rPr>
          <w:rFonts w:hint="default" w:ascii="Times New Roman" w:hAnsi="Times New Roman" w:cs="Times New Roman"/>
          <w:w w:val="105"/>
          <w:sz w:val="24"/>
          <w:szCs w:val="24"/>
          <w:lang w:val="en-IN"/>
        </w:rPr>
        <w:t>Packet Capture Using Wire Shark</w:t>
      </w:r>
    </w:p>
    <w:p>
      <w:pPr>
        <w:pStyle w:val="8"/>
        <w:spacing w:before="16"/>
        <w:jc w:val="both"/>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6432" behindDoc="0" locked="0" layoutInCell="1" allowOverlap="1">
                <wp:simplePos x="0" y="0"/>
                <wp:positionH relativeFrom="page">
                  <wp:posOffset>1843405</wp:posOffset>
                </wp:positionH>
                <wp:positionV relativeFrom="paragraph">
                  <wp:posOffset>164465</wp:posOffset>
                </wp:positionV>
                <wp:extent cx="36195" cy="8890"/>
                <wp:effectExtent l="0" t="0" r="0" b="0"/>
                <wp:wrapNone/>
                <wp:docPr id="1" name="Rectangles 1"/>
                <wp:cNvGraphicFramePr/>
                <a:graphic xmlns:a="http://schemas.openxmlformats.org/drawingml/2006/main">
                  <a:graphicData uri="http://schemas.microsoft.com/office/word/2010/wordprocessingShape">
                    <wps:wsp>
                      <wps:cNvSpPr/>
                      <wps:spPr>
                        <a:xfrm>
                          <a:off x="0" y="0"/>
                          <a:ext cx="36195" cy="8890"/>
                        </a:xfrm>
                        <a:prstGeom prst="rect">
                          <a:avLst/>
                        </a:prstGeom>
                        <a:solidFill>
                          <a:srgbClr val="000000"/>
                        </a:solidFill>
                        <a:ln>
                          <a:noFill/>
                        </a:ln>
                      </wps:spPr>
                      <wps:bodyPr upright="1"/>
                    </wps:wsp>
                  </a:graphicData>
                </a:graphic>
              </wp:anchor>
            </w:drawing>
          </mc:Choice>
          <mc:Fallback>
            <w:pict>
              <v:rect id="_x0000_s1026" o:spid="_x0000_s1026" o:spt="1" style="position:absolute;left:0pt;margin-left:145.15pt;margin-top:12.95pt;height:0.7pt;width:2.85pt;mso-position-horizontal-relative:page;z-index:251666432;mso-width-relative:page;mso-height-relative:page;" fillcolor="#000000" filled="t" stroked="f" coordsize="21600,21600" o:gfxdata="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OCq7UPYAAAACQEAAA8A&#10;AAAAAAAAAQAgAAAAIgAAAGRycy9kb3ducmV2LnhtbFBLAQIUABQAAAAIAIdO4kAagPARpQEAAF8D&#10;AAAOAAAAAAAAAAEAIAAAACcBAABkcnMvZTJvRG9jLnhtbFBLBQYAAAAABgAGAFkBAAA+BQAAAAA=&#10;">
                <v:fill on="t" focussize="0,0"/>
                <v:stroke on="f"/>
                <v:imagedata o:title=""/>
                <o:lock v:ext="edit" aspectratio="f"/>
              </v:rect>
            </w:pict>
          </mc:Fallback>
        </mc:AlternateContent>
      </w:r>
      <w:r>
        <w:rPr>
          <w:rFonts w:hint="default" w:ascii="Times New Roman" w:hAnsi="Times New Roman" w:cs="Times New Roman"/>
          <w:b/>
          <w:w w:val="105"/>
          <w:sz w:val="24"/>
          <w:szCs w:val="24"/>
        </w:rPr>
        <w:t>OBJECTIVE:</w:t>
      </w:r>
      <w:r>
        <w:rPr>
          <w:rFonts w:hint="default" w:ascii="Times New Roman" w:hAnsi="Times New Roman" w:cs="Times New Roman"/>
          <w:b/>
          <w:spacing w:val="-10"/>
          <w:w w:val="105"/>
          <w:sz w:val="24"/>
          <w:szCs w:val="24"/>
        </w:rPr>
        <w:t xml:space="preserve"> </w:t>
      </w:r>
      <w:r>
        <w:rPr>
          <w:rFonts w:hint="default" w:ascii="Times New Roman" w:hAnsi="Times New Roman" w:eastAsia="Georgia" w:cs="Times New Roman"/>
          <w:i w:val="0"/>
          <w:iCs w:val="0"/>
          <w:caps w:val="0"/>
          <w:color w:val="111111"/>
          <w:spacing w:val="0"/>
          <w:sz w:val="24"/>
          <w:szCs w:val="24"/>
          <w:shd w:val="clear" w:fill="FFFFFF"/>
        </w:rPr>
        <w:t>It can capture, dissect, and decode various protocols</w:t>
      </w:r>
    </w:p>
    <w:p>
      <w:pPr>
        <w:spacing w:before="10"/>
        <w:ind w:left="200" w:right="0" w:firstLine="0"/>
        <w:jc w:val="left"/>
        <w:rPr>
          <w:rFonts w:hint="default" w:ascii="Times New Roman" w:hAnsi="Times New Roman" w:cs="Times New Roman"/>
          <w:sz w:val="24"/>
          <w:szCs w:val="24"/>
        </w:rPr>
      </w:pPr>
      <w:r>
        <w:rPr>
          <w:rFonts w:hint="default" w:ascii="Times New Roman" w:hAnsi="Times New Roman" w:cs="Times New Roman"/>
          <w:b/>
          <w:w w:val="105"/>
          <w:sz w:val="24"/>
          <w:szCs w:val="24"/>
        </w:rPr>
        <w:t>RESOURCE:</w:t>
      </w:r>
      <w:r>
        <w:rPr>
          <w:rFonts w:hint="default" w:ascii="Times New Roman" w:hAnsi="Times New Roman" w:cs="Times New Roman"/>
          <w:b/>
          <w:spacing w:val="-5"/>
          <w:w w:val="105"/>
          <w:sz w:val="24"/>
          <w:szCs w:val="24"/>
        </w:rPr>
        <w:t xml:space="preserve"> </w:t>
      </w:r>
      <w:r>
        <w:rPr>
          <w:rFonts w:hint="default" w:ascii="Times New Roman" w:hAnsi="Times New Roman" w:eastAsia="Georgia" w:cs="Times New Roman"/>
          <w:i w:val="0"/>
          <w:iCs w:val="0"/>
          <w:caps w:val="0"/>
          <w:color w:val="111111"/>
          <w:spacing w:val="0"/>
          <w:sz w:val="24"/>
          <w:szCs w:val="24"/>
          <w:shd w:val="clear" w:fill="FFFFFF"/>
        </w:rPr>
        <w:t>Wireshark</w:t>
      </w:r>
      <w:r>
        <w:rPr>
          <w:rFonts w:hint="default" w:ascii="Times New Roman" w:hAnsi="Times New Roman" w:eastAsia="Georgia" w:cs="Times New Roman"/>
          <w:i w:val="0"/>
          <w:iCs w:val="0"/>
          <w:caps w:val="0"/>
          <w:color w:val="111111"/>
          <w:spacing w:val="0"/>
          <w:sz w:val="24"/>
          <w:szCs w:val="24"/>
          <w:shd w:val="clear" w:fill="FFFFFF"/>
          <w:lang w:val="en-IN"/>
        </w:rPr>
        <w:t xml:space="preserve">, Linux sys admin, </w:t>
      </w:r>
      <w:r>
        <w:rPr>
          <w:rFonts w:hint="default" w:ascii="Times New Roman" w:hAnsi="Times New Roman" w:cs="Times New Roman"/>
          <w:w w:val="105"/>
          <w:sz w:val="24"/>
          <w:szCs w:val="24"/>
        </w:rPr>
        <w:t>Turbo</w:t>
      </w:r>
      <w:r>
        <w:rPr>
          <w:rFonts w:hint="default" w:ascii="Times New Roman" w:hAnsi="Times New Roman" w:cs="Times New Roman"/>
          <w:spacing w:val="-9"/>
          <w:w w:val="105"/>
          <w:sz w:val="24"/>
          <w:szCs w:val="24"/>
        </w:rPr>
        <w:t xml:space="preserve"> </w:t>
      </w:r>
      <w:r>
        <w:rPr>
          <w:rFonts w:hint="default" w:ascii="Times New Roman" w:hAnsi="Times New Roman" w:cs="Times New Roman"/>
          <w:w w:val="105"/>
          <w:sz w:val="24"/>
          <w:szCs w:val="24"/>
        </w:rPr>
        <w:t>C</w:t>
      </w:r>
    </w:p>
    <w:p>
      <w:pPr>
        <w:pStyle w:val="3"/>
        <w:spacing w:before="16"/>
        <w:rPr>
          <w:rFonts w:hint="default" w:ascii="Times New Roman" w:hAnsi="Times New Roman" w:cs="Times New Roman"/>
          <w:sz w:val="24"/>
          <w:szCs w:val="24"/>
        </w:rPr>
      </w:pPr>
      <w:r>
        <w:rPr>
          <w:rFonts w:hint="default" w:ascii="Times New Roman" w:hAnsi="Times New Roman" w:cs="Times New Roman"/>
          <w:w w:val="105"/>
          <w:sz w:val="24"/>
          <w:szCs w:val="24"/>
        </w:rPr>
        <w:t>PROGRAM</w:t>
      </w:r>
      <w:r>
        <w:rPr>
          <w:rFonts w:hint="default" w:ascii="Times New Roman" w:hAnsi="Times New Roman" w:cs="Times New Roman"/>
          <w:spacing w:val="-14"/>
          <w:w w:val="105"/>
          <w:sz w:val="24"/>
          <w:szCs w:val="24"/>
        </w:rPr>
        <w:t xml:space="preserve"> </w:t>
      </w:r>
      <w:r>
        <w:rPr>
          <w:rFonts w:hint="default" w:ascii="Times New Roman" w:hAnsi="Times New Roman" w:cs="Times New Roman"/>
          <w:w w:val="105"/>
          <w:sz w:val="24"/>
          <w:szCs w:val="24"/>
        </w:rPr>
        <w:t>LOGIC:</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default" w:ascii="Times New Roman" w:hAnsi="Times New Roman" w:eastAsia="Georgia" w:cs="Times New Roman"/>
          <w:i w:val="0"/>
          <w:iCs w:val="0"/>
          <w:caps w:val="0"/>
          <w:color w:val="111111"/>
          <w:spacing w:val="0"/>
          <w:sz w:val="24"/>
          <w:szCs w:val="24"/>
          <w:shd w:val="clear" w:fill="FFFFFF"/>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720" w:firstLineChars="0"/>
        <w:rPr>
          <w:rFonts w:hint="default" w:ascii="Times New Roman" w:hAnsi="Times New Roman" w:eastAsia="Georgia" w:cs="Times New Roman"/>
          <w:i w:val="0"/>
          <w:iCs w:val="0"/>
          <w:caps w:val="0"/>
          <w:color w:val="111111"/>
          <w:spacing w:val="0"/>
          <w:sz w:val="24"/>
          <w:szCs w:val="24"/>
        </w:rPr>
      </w:pPr>
      <w:r>
        <w:rPr>
          <w:rFonts w:hint="default" w:ascii="Times New Roman" w:hAnsi="Times New Roman" w:eastAsia="Georgia" w:cs="Times New Roman"/>
          <w:i w:val="0"/>
          <w:iCs w:val="0"/>
          <w:caps w:val="0"/>
          <w:color w:val="111111"/>
          <w:spacing w:val="0"/>
          <w:sz w:val="24"/>
          <w:szCs w:val="24"/>
          <w:shd w:val="clear" w:fill="FFFFFF"/>
        </w:rPr>
        <w:t>Wireshark is an open source network packet analyzer.</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720" w:firstLineChars="0"/>
        <w:rPr>
          <w:rFonts w:hint="default" w:ascii="Times New Roman" w:hAnsi="Times New Roman" w:eastAsia="Georgia" w:cs="Times New Roman"/>
          <w:i w:val="0"/>
          <w:iCs w:val="0"/>
          <w:caps w:val="0"/>
          <w:color w:val="111111"/>
          <w:spacing w:val="0"/>
          <w:sz w:val="24"/>
          <w:szCs w:val="24"/>
        </w:rPr>
      </w:pPr>
      <w:r>
        <w:rPr>
          <w:rFonts w:hint="default" w:ascii="Times New Roman" w:hAnsi="Times New Roman" w:eastAsia="Georgia" w:cs="Times New Roman"/>
          <w:i w:val="0"/>
          <w:iCs w:val="0"/>
          <w:caps w:val="0"/>
          <w:color w:val="111111"/>
          <w:spacing w:val="0"/>
          <w:sz w:val="24"/>
          <w:szCs w:val="24"/>
          <w:shd w:val="clear" w:fill="FFFFFF"/>
        </w:rPr>
        <w:t xml:space="preserve">It can capture, dissect, and decode various protocols. This helps Linux sysadmin to </w:t>
      </w:r>
      <w:r>
        <w:rPr>
          <w:rFonts w:hint="default" w:ascii="Times New Roman" w:hAnsi="Times New Roman" w:eastAsia="Georgia" w:cs="Times New Roman"/>
          <w:i w:val="0"/>
          <w:iCs w:val="0"/>
          <w:caps w:val="0"/>
          <w:color w:val="111111"/>
          <w:spacing w:val="0"/>
          <w:sz w:val="24"/>
          <w:szCs w:val="24"/>
          <w:shd w:val="clear" w:fill="FFFFFF"/>
          <w:lang w:val="en-IN"/>
        </w:rPr>
        <w:tab/>
      </w:r>
      <w:r>
        <w:rPr>
          <w:rFonts w:hint="default" w:ascii="Times New Roman" w:hAnsi="Times New Roman" w:eastAsia="Georgia" w:cs="Times New Roman"/>
          <w:i w:val="0"/>
          <w:iCs w:val="0"/>
          <w:caps w:val="0"/>
          <w:color w:val="111111"/>
          <w:spacing w:val="0"/>
          <w:sz w:val="24"/>
          <w:szCs w:val="24"/>
          <w:shd w:val="clear" w:fill="FFFFFF"/>
        </w:rPr>
        <w:t>troubleshoot network issues.</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720" w:firstLineChars="0"/>
        <w:rPr>
          <w:rFonts w:hint="default" w:ascii="Times New Roman" w:hAnsi="Times New Roman" w:eastAsia="Georgia" w:cs="Times New Roman"/>
          <w:i w:val="0"/>
          <w:iCs w:val="0"/>
          <w:caps w:val="0"/>
          <w:color w:val="111111"/>
          <w:spacing w:val="0"/>
          <w:sz w:val="24"/>
          <w:szCs w:val="24"/>
        </w:rPr>
      </w:pPr>
      <w:r>
        <w:rPr>
          <w:rFonts w:hint="default" w:ascii="Times New Roman" w:hAnsi="Times New Roman" w:eastAsia="Georgia" w:cs="Times New Roman"/>
          <w:i w:val="0"/>
          <w:iCs w:val="0"/>
          <w:caps w:val="0"/>
          <w:color w:val="111111"/>
          <w:spacing w:val="0"/>
          <w:sz w:val="24"/>
          <w:szCs w:val="24"/>
          <w:shd w:val="clear" w:fill="FFFFFF"/>
        </w:rPr>
        <w:t xml:space="preserve">Apart from using wirehshark as a standlone application for debugging network packets, you </w:t>
      </w:r>
      <w:r>
        <w:rPr>
          <w:rFonts w:hint="default" w:ascii="Times New Roman" w:hAnsi="Times New Roman" w:eastAsia="Georgia" w:cs="Times New Roman"/>
          <w:i w:val="0"/>
          <w:iCs w:val="0"/>
          <w:caps w:val="0"/>
          <w:color w:val="111111"/>
          <w:spacing w:val="0"/>
          <w:sz w:val="24"/>
          <w:szCs w:val="24"/>
          <w:shd w:val="clear" w:fill="FFFFFF"/>
          <w:lang w:val="en-IN"/>
        </w:rPr>
        <w:tab/>
      </w:r>
      <w:r>
        <w:rPr>
          <w:rFonts w:hint="default" w:ascii="Times New Roman" w:hAnsi="Times New Roman" w:eastAsia="Georgia" w:cs="Times New Roman"/>
          <w:i w:val="0"/>
          <w:iCs w:val="0"/>
          <w:caps w:val="0"/>
          <w:color w:val="111111"/>
          <w:spacing w:val="0"/>
          <w:sz w:val="24"/>
          <w:szCs w:val="24"/>
          <w:shd w:val="clear" w:fill="FFFFFF"/>
        </w:rPr>
        <w:t xml:space="preserve">can also write your own extension or plugin using wireshark libraries for your custom </w:t>
      </w:r>
      <w:r>
        <w:rPr>
          <w:rFonts w:hint="default" w:ascii="Times New Roman" w:hAnsi="Times New Roman" w:eastAsia="Georgia" w:cs="Times New Roman"/>
          <w:i w:val="0"/>
          <w:iCs w:val="0"/>
          <w:caps w:val="0"/>
          <w:color w:val="111111"/>
          <w:spacing w:val="0"/>
          <w:sz w:val="24"/>
          <w:szCs w:val="24"/>
          <w:shd w:val="clear" w:fill="FFFFFF"/>
          <w:lang w:val="en-IN"/>
        </w:rPr>
        <w:tab/>
      </w:r>
      <w:r>
        <w:rPr>
          <w:rFonts w:hint="default" w:ascii="Times New Roman" w:hAnsi="Times New Roman" w:eastAsia="Georgia" w:cs="Times New Roman"/>
          <w:i w:val="0"/>
          <w:iCs w:val="0"/>
          <w:caps w:val="0"/>
          <w:color w:val="111111"/>
          <w:spacing w:val="0"/>
          <w:sz w:val="24"/>
          <w:szCs w:val="24"/>
          <w:shd w:val="clear" w:fill="FFFFFF"/>
          <w:lang w:val="en-IN"/>
        </w:rPr>
        <w:tab/>
      </w:r>
      <w:r>
        <w:rPr>
          <w:rFonts w:hint="default" w:ascii="Times New Roman" w:hAnsi="Times New Roman" w:eastAsia="Georgia" w:cs="Times New Roman"/>
          <w:i w:val="0"/>
          <w:iCs w:val="0"/>
          <w:caps w:val="0"/>
          <w:color w:val="111111"/>
          <w:spacing w:val="0"/>
          <w:sz w:val="24"/>
          <w:szCs w:val="24"/>
          <w:shd w:val="clear" w:fill="FFFFFF"/>
        </w:rPr>
        <w:t>application.</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720" w:firstLineChars="0"/>
        <w:rPr>
          <w:rFonts w:hint="default" w:ascii="Times New Roman" w:hAnsi="Times New Roman" w:eastAsia="Georgia" w:cs="Times New Roman"/>
          <w:i w:val="0"/>
          <w:iCs w:val="0"/>
          <w:caps w:val="0"/>
          <w:color w:val="111111"/>
          <w:spacing w:val="0"/>
          <w:sz w:val="24"/>
          <w:szCs w:val="24"/>
        </w:rPr>
      </w:pPr>
      <w:r>
        <w:rPr>
          <w:rFonts w:hint="default" w:ascii="Times New Roman" w:hAnsi="Times New Roman" w:eastAsia="Georgia" w:cs="Times New Roman"/>
          <w:i w:val="0"/>
          <w:iCs w:val="0"/>
          <w:caps w:val="0"/>
          <w:color w:val="111111"/>
          <w:spacing w:val="0"/>
          <w:sz w:val="24"/>
          <w:szCs w:val="24"/>
          <w:shd w:val="clear" w:fill="FFFFFF"/>
        </w:rPr>
        <w:t xml:space="preserve">This tutorial explains how to use wireshark libraries to write custom code to debug network </w:t>
      </w:r>
      <w:r>
        <w:rPr>
          <w:rFonts w:hint="default" w:ascii="Times New Roman" w:hAnsi="Times New Roman" w:eastAsia="Georgia" w:cs="Times New Roman"/>
          <w:i w:val="0"/>
          <w:iCs w:val="0"/>
          <w:caps w:val="0"/>
          <w:color w:val="111111"/>
          <w:spacing w:val="0"/>
          <w:sz w:val="24"/>
          <w:szCs w:val="24"/>
          <w:shd w:val="clear" w:fill="FFFFFF"/>
          <w:lang w:val="en-IN"/>
        </w:rPr>
        <w:tab/>
      </w:r>
      <w:r>
        <w:rPr>
          <w:rFonts w:hint="default" w:ascii="Times New Roman" w:hAnsi="Times New Roman" w:eastAsia="Georgia" w:cs="Times New Roman"/>
          <w:i w:val="0"/>
          <w:iCs w:val="0"/>
          <w:caps w:val="0"/>
          <w:color w:val="111111"/>
          <w:spacing w:val="0"/>
          <w:sz w:val="24"/>
          <w:szCs w:val="24"/>
          <w:shd w:val="clear" w:fill="FFFFFF"/>
        </w:rPr>
        <w:t>packets using a C example program.</w:t>
      </w:r>
      <w:r>
        <w:rPr>
          <w:rFonts w:hint="default" w:ascii="Times New Roman" w:hAnsi="Times New Roman" w:eastAsia="Georgia" w:cs="Times New Roman"/>
          <w:i w:val="0"/>
          <w:iCs w:val="0"/>
          <w:caps w:val="0"/>
          <w:color w:val="111111"/>
          <w:spacing w:val="0"/>
          <w:sz w:val="24"/>
          <w:szCs w:val="24"/>
          <w:shd w:val="clear" w:fill="FFFFFF"/>
        </w:rPr>
        <w:br w:type="textWrapping"/>
      </w:r>
      <w:r>
        <w:rPr>
          <w:rFonts w:hint="default" w:ascii="Times New Roman" w:hAnsi="Times New Roman" w:eastAsia="Georgia" w:cs="Times New Roman"/>
          <w:i w:val="0"/>
          <w:iCs w:val="0"/>
          <w:caps w:val="0"/>
          <w:color w:val="111111"/>
          <w:spacing w:val="0"/>
          <w:sz w:val="24"/>
          <w:szCs w:val="24"/>
          <w:shd w:val="clear" w:fill="FFFFFF"/>
        </w:rPr>
        <w:br w:type="textWrapping"/>
      </w:r>
      <w:r>
        <w:rPr>
          <w:rFonts w:hint="default" w:ascii="Times New Roman" w:hAnsi="Times New Roman" w:eastAsia="Georgia" w:cs="Times New Roman"/>
          <w:i w:val="0"/>
          <w:iCs w:val="0"/>
          <w:caps w:val="0"/>
          <w:color w:val="111111"/>
          <w:spacing w:val="0"/>
          <w:sz w:val="24"/>
          <w:szCs w:val="24"/>
          <w:shd w:val="clear" w:fill="FFFFFF"/>
          <w:lang w:val="en-IN"/>
        </w:rPr>
        <w:tab/>
      </w:r>
      <w:r>
        <w:rPr>
          <w:rFonts w:hint="default" w:ascii="Times New Roman" w:hAnsi="Times New Roman" w:eastAsia="Georgia" w:cs="Times New Roman"/>
          <w:i w:val="0"/>
          <w:iCs w:val="0"/>
          <w:caps w:val="0"/>
          <w:color w:val="111111"/>
          <w:spacing w:val="0"/>
          <w:sz w:val="24"/>
          <w:szCs w:val="24"/>
          <w:shd w:val="clear" w:fill="FFFFFF"/>
        </w:rPr>
        <w:t xml:space="preserve">The code explains two parts. First, to capture network packets. Second, to decode packets </w:t>
      </w:r>
      <w:r>
        <w:rPr>
          <w:rFonts w:hint="default" w:ascii="Times New Roman" w:hAnsi="Times New Roman" w:eastAsia="Georgia" w:cs="Times New Roman"/>
          <w:i w:val="0"/>
          <w:iCs w:val="0"/>
          <w:caps w:val="0"/>
          <w:color w:val="111111"/>
          <w:spacing w:val="0"/>
          <w:sz w:val="24"/>
          <w:szCs w:val="24"/>
          <w:shd w:val="clear" w:fill="FFFFFF"/>
          <w:lang w:val="en-IN"/>
        </w:rPr>
        <w:tab/>
      </w:r>
      <w:r>
        <w:rPr>
          <w:rFonts w:hint="default" w:ascii="Times New Roman" w:hAnsi="Times New Roman" w:eastAsia="Georgia" w:cs="Times New Roman"/>
          <w:i w:val="0"/>
          <w:iCs w:val="0"/>
          <w:caps w:val="0"/>
          <w:color w:val="111111"/>
          <w:spacing w:val="0"/>
          <w:sz w:val="24"/>
          <w:szCs w:val="24"/>
          <w:shd w:val="clear" w:fill="FFFFFF"/>
        </w:rPr>
        <w:t>using libwireshark.</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720" w:firstLineChars="0"/>
        <w:rPr>
          <w:rFonts w:hint="default" w:ascii="Times New Roman" w:hAnsi="Times New Roman" w:eastAsia="Georgia" w:cs="Times New Roman"/>
          <w:i w:val="0"/>
          <w:iCs w:val="0"/>
          <w:caps w:val="0"/>
          <w:color w:val="111111"/>
          <w:spacing w:val="0"/>
          <w:sz w:val="24"/>
          <w:szCs w:val="24"/>
        </w:rPr>
      </w:pPr>
      <w:r>
        <w:rPr>
          <w:rFonts w:hint="default" w:ascii="Times New Roman" w:hAnsi="Times New Roman" w:eastAsia="Georgia" w:cs="Times New Roman"/>
          <w:i w:val="0"/>
          <w:iCs w:val="0"/>
          <w:caps w:val="0"/>
          <w:color w:val="111111"/>
          <w:spacing w:val="0"/>
          <w:sz w:val="24"/>
          <w:szCs w:val="24"/>
          <w:shd w:val="clear" w:fill="FFFFFF"/>
        </w:rPr>
        <w:t>As a prerequisite, your system should have both libpcap and wireshark libraries installed.</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720" w:firstLineChars="0"/>
        <w:textAlignment w:val="auto"/>
        <w:rPr>
          <w:rStyle w:val="12"/>
          <w:rFonts w:hint="default" w:ascii="Times New Roman" w:hAnsi="Times New Roman" w:eastAsia="Georgia" w:cs="Times New Roman"/>
          <w:i w:val="0"/>
          <w:iCs w:val="0"/>
          <w:caps w:val="0"/>
          <w:color w:val="000000" w:themeColor="text1"/>
          <w:spacing w:val="0"/>
          <w:sz w:val="24"/>
          <w:szCs w:val="24"/>
          <w:u w:val="single"/>
          <w:shd w:val="clear" w:fill="FFFFFF"/>
          <w14:textFill>
            <w14:solidFill>
              <w14:schemeClr w14:val="tx1"/>
            </w14:solidFill>
          </w14:textFill>
        </w:rPr>
      </w:pPr>
      <w:r>
        <w:rPr>
          <w:rFonts w:hint="default" w:ascii="Times New Roman" w:hAnsi="Times New Roman" w:eastAsia="Georgia" w:cs="Times New Roman"/>
          <w:i w:val="0"/>
          <w:iCs w:val="0"/>
          <w:caps w:val="0"/>
          <w:color w:val="111111"/>
          <w:spacing w:val="0"/>
          <w:sz w:val="24"/>
          <w:szCs w:val="24"/>
          <w:shd w:val="clear" w:fill="FFFFFF"/>
        </w:rPr>
        <w:t>To capture a packet, refer to</w:t>
      </w:r>
      <w:r>
        <w:rPr>
          <w:rFonts w:hint="default" w:ascii="Times New Roman" w:hAnsi="Times New Roman" w:eastAsia="Georgia" w:cs="Times New Roman"/>
          <w:i w:val="0"/>
          <w:iCs w:val="0"/>
          <w:caps w:val="0"/>
          <w:color w:val="000000" w:themeColor="text1"/>
          <w:spacing w:val="0"/>
          <w:sz w:val="24"/>
          <w:szCs w:val="24"/>
          <w:shd w:val="clear" w:fill="FFFFFF"/>
          <w14:textFill>
            <w14:solidFill>
              <w14:schemeClr w14:val="tx1"/>
            </w14:solidFill>
          </w14:textFill>
        </w:rPr>
        <w:t> </w:t>
      </w:r>
      <w:r>
        <w:rPr>
          <w:rFonts w:hint="default" w:ascii="Times New Roman" w:hAnsi="Times New Roman" w:eastAsia="Georgia" w:cs="Times New Roman"/>
          <w:i w:val="0"/>
          <w:iCs w:val="0"/>
          <w:caps w:val="0"/>
          <w:color w:val="000000" w:themeColor="text1"/>
          <w:spacing w:val="0"/>
          <w:sz w:val="24"/>
          <w:szCs w:val="24"/>
          <w:u w:val="single"/>
          <w:shd w:val="clear" w:fill="FFFFFF"/>
          <w14:textFill>
            <w14:solidFill>
              <w14:schemeClr w14:val="tx1"/>
            </w14:solidFill>
          </w14:textFill>
        </w:rPr>
        <w:fldChar w:fldCharType="begin"/>
      </w:r>
      <w:r>
        <w:rPr>
          <w:rFonts w:hint="default" w:ascii="Times New Roman" w:hAnsi="Times New Roman" w:eastAsia="Georgia" w:cs="Times New Roman"/>
          <w:i w:val="0"/>
          <w:iCs w:val="0"/>
          <w:caps w:val="0"/>
          <w:color w:val="000000" w:themeColor="text1"/>
          <w:spacing w:val="0"/>
          <w:sz w:val="24"/>
          <w:szCs w:val="24"/>
          <w:u w:val="single"/>
          <w:shd w:val="clear" w:fill="FFFFFF"/>
          <w14:textFill>
            <w14:solidFill>
              <w14:schemeClr w14:val="tx1"/>
            </w14:solidFill>
          </w14:textFill>
        </w:rPr>
        <w:instrText xml:space="preserve"> HYPERLINK "https://www.thegeekstuff.com/2012/10/packet-sniffing-using-libpcap/" </w:instrText>
      </w:r>
      <w:r>
        <w:rPr>
          <w:rFonts w:hint="default" w:ascii="Times New Roman" w:hAnsi="Times New Roman" w:eastAsia="Georgia" w:cs="Times New Roman"/>
          <w:i w:val="0"/>
          <w:iCs w:val="0"/>
          <w:caps w:val="0"/>
          <w:color w:val="000000" w:themeColor="text1"/>
          <w:spacing w:val="0"/>
          <w:sz w:val="24"/>
          <w:szCs w:val="24"/>
          <w:u w:val="single"/>
          <w:shd w:val="clear" w:fill="FFFFFF"/>
          <w14:textFill>
            <w14:solidFill>
              <w14:schemeClr w14:val="tx1"/>
            </w14:solidFill>
          </w14:textFill>
        </w:rPr>
        <w:fldChar w:fldCharType="separate"/>
      </w:r>
      <w:r>
        <w:rPr>
          <w:rStyle w:val="12"/>
          <w:rFonts w:hint="default" w:ascii="Times New Roman" w:hAnsi="Times New Roman" w:eastAsia="Georgia" w:cs="Times New Roman"/>
          <w:i w:val="0"/>
          <w:iCs w:val="0"/>
          <w:caps w:val="0"/>
          <w:color w:val="000000" w:themeColor="text1"/>
          <w:spacing w:val="0"/>
          <w:sz w:val="24"/>
          <w:szCs w:val="24"/>
          <w:u w:val="single"/>
          <w:shd w:val="clear" w:fill="FFFFFF"/>
          <w14:textFill>
            <w14:solidFill>
              <w14:schemeClr w14:val="tx1"/>
            </w14:solidFill>
          </w14:textFill>
        </w:rPr>
        <w:t>How to Perform Packet Sniffing Using Libpcap with C Example</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720" w:firstLineChars="0"/>
        <w:textAlignment w:val="auto"/>
        <w:rPr>
          <w:rFonts w:hint="default" w:ascii="Times New Roman" w:hAnsi="Times New Roman" w:eastAsia="Georgia" w:cs="Times New Roman"/>
          <w:i w:val="0"/>
          <w:iCs w:val="0"/>
          <w:caps w:val="0"/>
          <w:color w:val="000000" w:themeColor="text1"/>
          <w:spacing w:val="0"/>
          <w:sz w:val="24"/>
          <w:szCs w:val="24"/>
          <w14:textFill>
            <w14:solidFill>
              <w14:schemeClr w14:val="tx1"/>
            </w14:solidFill>
          </w14:textFill>
        </w:rPr>
      </w:pPr>
      <w:r>
        <w:rPr>
          <w:rStyle w:val="12"/>
          <w:rFonts w:hint="default" w:ascii="Times New Roman" w:hAnsi="Times New Roman" w:eastAsia="Georgia" w:cs="Times New Roman"/>
          <w:i w:val="0"/>
          <w:iCs w:val="0"/>
          <w:caps w:val="0"/>
          <w:color w:val="000000" w:themeColor="text1"/>
          <w:spacing w:val="0"/>
          <w:sz w:val="24"/>
          <w:szCs w:val="24"/>
          <w:u w:val="single"/>
          <w:shd w:val="clear" w:fill="FFFFFF"/>
          <w14:textFill>
            <w14:solidFill>
              <w14:schemeClr w14:val="tx1"/>
            </w14:solidFill>
          </w14:textFill>
        </w:rPr>
        <w:t xml:space="preserve"> Code</w:t>
      </w:r>
      <w:r>
        <w:rPr>
          <w:rFonts w:hint="default" w:ascii="Times New Roman" w:hAnsi="Times New Roman" w:eastAsia="Georgia" w:cs="Times New Roman"/>
          <w:i w:val="0"/>
          <w:iCs w:val="0"/>
          <w:caps w:val="0"/>
          <w:color w:val="000000" w:themeColor="text1"/>
          <w:spacing w:val="0"/>
          <w:sz w:val="24"/>
          <w:szCs w:val="24"/>
          <w:u w:val="single"/>
          <w:shd w:val="clear" w:fill="FFFFFF"/>
          <w14:textFill>
            <w14:solidFill>
              <w14:schemeClr w14:val="tx1"/>
            </w14:solidFill>
          </w14:textFill>
        </w:rPr>
        <w:fldChar w:fldCharType="end"/>
      </w:r>
      <w:r>
        <w:rPr>
          <w:rFonts w:hint="default" w:ascii="Times New Roman" w:hAnsi="Times New Roman" w:eastAsia="Georgia" w:cs="Times New Roman"/>
          <w:i w:val="0"/>
          <w:iCs w:val="0"/>
          <w:caps w:val="0"/>
          <w:color w:val="000000" w:themeColor="text1"/>
          <w:spacing w:val="0"/>
          <w:sz w:val="24"/>
          <w:szCs w:val="24"/>
          <w:shd w:val="clear" w:fill="FFFFFF"/>
          <w14:textFill>
            <w14:solidFill>
              <w14:schemeClr w14:val="tx1"/>
            </w14:solidFill>
          </w14:textFill>
        </w:rPr>
        <w:t>.</w:t>
      </w:r>
    </w:p>
    <w:p>
      <w:pPr>
        <w:pStyle w:val="8"/>
        <w:spacing w:before="0"/>
        <w:ind w:left="358"/>
        <w:rPr>
          <w:rFonts w:hint="default" w:ascii="Times New Roman" w:hAnsi="Times New Roman" w:eastAsia="Georgia" w:cs="Times New Roman"/>
          <w:i w:val="0"/>
          <w:iCs w:val="0"/>
          <w:caps w:val="0"/>
          <w:color w:val="111111"/>
          <w:spacing w:val="0"/>
          <w:sz w:val="24"/>
          <w:szCs w:val="24"/>
          <w:shd w:val="clear" w:fill="FFFFFF"/>
        </w:rPr>
      </w:pPr>
    </w:p>
    <w:p>
      <w:pPr>
        <w:pStyle w:val="8"/>
        <w:spacing w:before="0"/>
        <w:ind w:firstLine="718" w:firstLineChars="0"/>
        <w:rPr>
          <w:rFonts w:hint="default" w:ascii="Times New Roman" w:hAnsi="Times New Roman" w:eastAsia="Georgia" w:cs="Times New Roman"/>
          <w:i w:val="0"/>
          <w:iCs w:val="0"/>
          <w:caps w:val="0"/>
          <w:color w:val="111111"/>
          <w:spacing w:val="0"/>
          <w:sz w:val="24"/>
          <w:szCs w:val="24"/>
          <w:shd w:val="clear" w:fill="FFFFFF"/>
        </w:rPr>
      </w:pPr>
      <w:r>
        <w:rPr>
          <w:rFonts w:hint="default" w:ascii="Times New Roman" w:hAnsi="Times New Roman" w:eastAsia="Georgia" w:cs="Times New Roman"/>
          <w:i w:val="0"/>
          <w:iCs w:val="0"/>
          <w:caps w:val="0"/>
          <w:color w:val="111111"/>
          <w:spacing w:val="0"/>
          <w:sz w:val="24"/>
          <w:szCs w:val="24"/>
          <w:shd w:val="clear" w:fill="FFFFFF"/>
        </w:rPr>
        <w:t>You can also open an existing pcap file using the following api inside your C program:</w:t>
      </w:r>
    </w:p>
    <w:p>
      <w:pPr>
        <w:pStyle w:val="11"/>
        <w:keepNext w:val="0"/>
        <w:keepLines w:val="0"/>
        <w:widowControl/>
        <w:suppressLineNumbers w:val="0"/>
        <w:pBdr>
          <w:top w:val="single" w:color="DDDDDD" w:sz="6" w:space="9"/>
          <w:left w:val="single" w:color="DDDDDD" w:sz="6" w:space="9"/>
          <w:bottom w:val="single" w:color="DDDDDD" w:sz="6" w:space="9"/>
          <w:right w:val="single" w:color="DDDDDD" w:sz="6" w:space="9"/>
        </w:pBdr>
        <w:shd w:val="clear" w:fill="EEEEEE"/>
        <w:spacing w:before="0" w:beforeAutospacing="0" w:after="390" w:afterAutospacing="0"/>
        <w:ind w:left="0" w:right="0" w:firstLine="0"/>
        <w:rPr>
          <w:rFonts w:hint="default" w:ascii="Times New Roman" w:hAnsi="Times New Roman" w:eastAsia="Consolas" w:cs="Times New Roman"/>
          <w:i w:val="0"/>
          <w:iCs w:val="0"/>
          <w:caps w:val="0"/>
          <w:color w:val="111111"/>
          <w:spacing w:val="0"/>
          <w:sz w:val="24"/>
          <w:szCs w:val="24"/>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lang w:val="en-IN"/>
        </w:rPr>
        <w:tab/>
      </w:r>
      <w:r>
        <w:rPr>
          <w:rFonts w:hint="default" w:ascii="Times New Roman" w:hAnsi="Times New Roman" w:eastAsia="Consolas" w:cs="Times New Roman"/>
          <w:i w:val="0"/>
          <w:iCs w:val="0"/>
          <w:caps w:val="0"/>
          <w:color w:val="111111"/>
          <w:spacing w:val="0"/>
          <w:sz w:val="24"/>
          <w:szCs w:val="24"/>
          <w:bdr w:val="single" w:color="DDDDDD" w:sz="6" w:space="0"/>
          <w:shd w:val="clear" w:fill="EEEEEE"/>
        </w:rPr>
        <w:t>pd = pcap_open_offline(pcap_path, errbuf);</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720" w:firstLineChars="0"/>
        <w:rPr>
          <w:rFonts w:hint="default" w:ascii="Times New Roman" w:hAnsi="Times New Roman" w:eastAsia="Georgia" w:cs="Times New Roman"/>
          <w:i w:val="0"/>
          <w:iCs w:val="0"/>
          <w:caps w:val="0"/>
          <w:color w:val="111111"/>
          <w:spacing w:val="0"/>
          <w:sz w:val="24"/>
          <w:szCs w:val="24"/>
        </w:rPr>
      </w:pPr>
      <w:r>
        <w:rPr>
          <w:rFonts w:hint="default" w:ascii="Times New Roman" w:hAnsi="Times New Roman" w:eastAsia="Georgia" w:cs="Times New Roman"/>
          <w:i w:val="0"/>
          <w:iCs w:val="0"/>
          <w:caps w:val="0"/>
          <w:color w:val="111111"/>
          <w:spacing w:val="0"/>
          <w:sz w:val="24"/>
          <w:szCs w:val="24"/>
          <w:shd w:val="clear" w:fill="FFFFFF"/>
        </w:rPr>
        <w:t xml:space="preserve">Wireshark code uses its own dissection engine (epan module library) to dissect the network </w:t>
      </w:r>
      <w:r>
        <w:rPr>
          <w:rFonts w:hint="default" w:ascii="Times New Roman" w:hAnsi="Times New Roman" w:eastAsia="Georgia" w:cs="Times New Roman"/>
          <w:i w:val="0"/>
          <w:iCs w:val="0"/>
          <w:caps w:val="0"/>
          <w:color w:val="111111"/>
          <w:spacing w:val="0"/>
          <w:sz w:val="24"/>
          <w:szCs w:val="24"/>
          <w:shd w:val="clear" w:fill="FFFFFF"/>
          <w:lang w:val="en-IN"/>
        </w:rPr>
        <w:tab/>
      </w:r>
      <w:r>
        <w:rPr>
          <w:rFonts w:hint="default" w:ascii="Times New Roman" w:hAnsi="Times New Roman" w:eastAsia="Georgia" w:cs="Times New Roman"/>
          <w:i w:val="0"/>
          <w:iCs w:val="0"/>
          <w:caps w:val="0"/>
          <w:color w:val="111111"/>
          <w:spacing w:val="0"/>
          <w:sz w:val="24"/>
          <w:szCs w:val="24"/>
          <w:shd w:val="clear" w:fill="FFFFFF"/>
        </w:rPr>
        <w:t>packets.</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720" w:firstLineChars="0"/>
        <w:rPr>
          <w:rFonts w:hint="default" w:ascii="Times New Roman" w:hAnsi="Times New Roman" w:eastAsia="Georgia" w:cs="Times New Roman"/>
          <w:i w:val="0"/>
          <w:iCs w:val="0"/>
          <w:caps w:val="0"/>
          <w:color w:val="111111"/>
          <w:spacing w:val="0"/>
          <w:sz w:val="24"/>
          <w:szCs w:val="24"/>
        </w:rPr>
      </w:pPr>
      <w:r>
        <w:rPr>
          <w:rFonts w:hint="default" w:ascii="Times New Roman" w:hAnsi="Times New Roman" w:eastAsia="Georgia" w:cs="Times New Roman"/>
          <w:i w:val="0"/>
          <w:iCs w:val="0"/>
          <w:caps w:val="0"/>
          <w:color w:val="111111"/>
          <w:spacing w:val="0"/>
          <w:sz w:val="24"/>
          <w:szCs w:val="24"/>
          <w:shd w:val="clear" w:fill="FFFFFF"/>
        </w:rPr>
        <w:t>The following code shows the necessary steps to initialize it properly.</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720" w:firstLineChars="0"/>
        <w:rPr>
          <w:rFonts w:hint="default" w:ascii="Times New Roman" w:hAnsi="Times New Roman" w:eastAsia="Georgia" w:cs="Times New Roman"/>
          <w:i w:val="0"/>
          <w:iCs w:val="0"/>
          <w:caps w:val="0"/>
          <w:color w:val="111111"/>
          <w:spacing w:val="0"/>
          <w:sz w:val="24"/>
          <w:szCs w:val="24"/>
        </w:rPr>
      </w:pPr>
      <w:r>
        <w:rPr>
          <w:rFonts w:hint="default" w:ascii="Times New Roman" w:hAnsi="Times New Roman" w:eastAsia="Georgia" w:cs="Times New Roman"/>
          <w:i w:val="0"/>
          <w:iCs w:val="0"/>
          <w:caps w:val="0"/>
          <w:color w:val="111111"/>
          <w:spacing w:val="0"/>
          <w:sz w:val="24"/>
          <w:szCs w:val="24"/>
          <w:shd w:val="clear" w:fill="FFFFFF"/>
        </w:rPr>
        <w:t xml:space="preserve">The functions mentioned below are from the wireshark open source code, which will initialize </w:t>
      </w:r>
      <w:r>
        <w:rPr>
          <w:rFonts w:hint="default" w:ascii="Times New Roman" w:hAnsi="Times New Roman" w:eastAsia="Georgia" w:cs="Times New Roman"/>
          <w:i w:val="0"/>
          <w:iCs w:val="0"/>
          <w:caps w:val="0"/>
          <w:color w:val="111111"/>
          <w:spacing w:val="0"/>
          <w:sz w:val="24"/>
          <w:szCs w:val="24"/>
          <w:shd w:val="clear" w:fill="FFFFFF"/>
          <w:lang w:val="en-IN"/>
        </w:rPr>
        <w:tab/>
      </w:r>
      <w:r>
        <w:rPr>
          <w:rFonts w:hint="default" w:ascii="Times New Roman" w:hAnsi="Times New Roman" w:eastAsia="Georgia" w:cs="Times New Roman"/>
          <w:i w:val="0"/>
          <w:iCs w:val="0"/>
          <w:caps w:val="0"/>
          <w:color w:val="111111"/>
          <w:spacing w:val="0"/>
          <w:sz w:val="24"/>
          <w:szCs w:val="24"/>
          <w:shd w:val="clear" w:fill="FFFFFF"/>
        </w:rPr>
        <w:t xml:space="preserve">the packet dissection engine, required data structures, variables, GUID mapping, memory </w:t>
      </w:r>
      <w:r>
        <w:rPr>
          <w:rFonts w:hint="default" w:ascii="Times New Roman" w:hAnsi="Times New Roman" w:eastAsia="Georgia" w:cs="Times New Roman"/>
          <w:i w:val="0"/>
          <w:iCs w:val="0"/>
          <w:caps w:val="0"/>
          <w:color w:val="111111"/>
          <w:spacing w:val="0"/>
          <w:sz w:val="24"/>
          <w:szCs w:val="24"/>
          <w:shd w:val="clear" w:fill="FFFFFF"/>
          <w:lang w:val="en-IN"/>
        </w:rPr>
        <w:tab/>
      </w:r>
      <w:r>
        <w:rPr>
          <w:rFonts w:hint="default" w:ascii="Times New Roman" w:hAnsi="Times New Roman" w:eastAsia="Georgia" w:cs="Times New Roman"/>
          <w:i w:val="0"/>
          <w:iCs w:val="0"/>
          <w:caps w:val="0"/>
          <w:color w:val="111111"/>
          <w:spacing w:val="0"/>
          <w:sz w:val="24"/>
          <w:szCs w:val="24"/>
          <w:shd w:val="clear" w:fill="FFFFFF"/>
        </w:rPr>
        <w:t xml:space="preserve">allocation subsystem, registering all the protocol dissector handles, host name lookup, that are </w:t>
      </w:r>
      <w:r>
        <w:rPr>
          <w:rFonts w:hint="default" w:ascii="Times New Roman" w:hAnsi="Times New Roman" w:eastAsia="Georgia" w:cs="Times New Roman"/>
          <w:i w:val="0"/>
          <w:iCs w:val="0"/>
          <w:caps w:val="0"/>
          <w:color w:val="111111"/>
          <w:spacing w:val="0"/>
          <w:sz w:val="24"/>
          <w:szCs w:val="24"/>
          <w:shd w:val="clear" w:fill="FFFFFF"/>
          <w:lang w:val="en-IN"/>
        </w:rPr>
        <w:tab/>
      </w:r>
      <w:r>
        <w:rPr>
          <w:rFonts w:hint="default" w:ascii="Times New Roman" w:hAnsi="Times New Roman" w:eastAsia="Georgia" w:cs="Times New Roman"/>
          <w:i w:val="0"/>
          <w:iCs w:val="0"/>
          <w:caps w:val="0"/>
          <w:color w:val="111111"/>
          <w:spacing w:val="0"/>
          <w:sz w:val="24"/>
          <w:szCs w:val="24"/>
          <w:shd w:val="clear" w:fill="FFFFFF"/>
        </w:rPr>
        <w:t>necessary for dissection process.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85" w:beforeAutospacing="0" w:after="128" w:afterAutospacing="0" w:line="257" w:lineRule="atLeast"/>
        <w:ind w:left="0" w:right="0" w:firstLine="720" w:firstLineChars="0"/>
        <w:rPr>
          <w:rFonts w:hint="default" w:ascii="Times New Roman" w:hAnsi="Times New Roman" w:eastAsia="Georgia" w:cs="Times New Roman"/>
          <w:b w:val="0"/>
          <w:bCs w:val="0"/>
          <w:i w:val="0"/>
          <w:iCs w:val="0"/>
          <w:caps w:val="0"/>
          <w:color w:val="111111"/>
          <w:spacing w:val="0"/>
          <w:sz w:val="24"/>
          <w:szCs w:val="24"/>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85" w:beforeAutospacing="0" w:after="128" w:afterAutospacing="0" w:line="257" w:lineRule="atLeast"/>
        <w:ind w:left="0" w:right="0" w:firstLine="720" w:firstLineChars="0"/>
        <w:rPr>
          <w:rFonts w:hint="default" w:ascii="Times New Roman" w:hAnsi="Times New Roman" w:eastAsia="Georgia" w:cs="Times New Roman"/>
          <w:b w:val="0"/>
          <w:bCs w:val="0"/>
          <w:i w:val="0"/>
          <w:iCs w:val="0"/>
          <w:caps w:val="0"/>
          <w:color w:val="111111"/>
          <w:spacing w:val="0"/>
          <w:sz w:val="24"/>
          <w:szCs w:val="24"/>
        </w:rPr>
      </w:pPr>
      <w:r>
        <w:rPr>
          <w:rFonts w:hint="default" w:ascii="Times New Roman" w:hAnsi="Times New Roman" w:eastAsia="Georgia" w:cs="Times New Roman"/>
          <w:b w:val="0"/>
          <w:bCs w:val="0"/>
          <w:i w:val="0"/>
          <w:iCs w:val="0"/>
          <w:caps w:val="0"/>
          <w:color w:val="111111"/>
          <w:spacing w:val="0"/>
          <w:sz w:val="24"/>
          <w:szCs w:val="24"/>
          <w:shd w:val="clear" w:fill="FFFFFF"/>
        </w:rPr>
        <w:t>An example</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720" w:firstLineChars="0"/>
        <w:rPr>
          <w:rFonts w:hint="default" w:ascii="Times New Roman" w:hAnsi="Times New Roman" w:eastAsia="Georgia" w:cs="Times New Roman"/>
          <w:i w:val="0"/>
          <w:iCs w:val="0"/>
          <w:caps w:val="0"/>
          <w:color w:val="111111"/>
          <w:spacing w:val="0"/>
          <w:sz w:val="24"/>
          <w:szCs w:val="24"/>
        </w:rPr>
      </w:pPr>
      <w:r>
        <w:rPr>
          <w:rFonts w:hint="default" w:ascii="Times New Roman" w:hAnsi="Times New Roman" w:eastAsia="Georgia" w:cs="Times New Roman"/>
          <w:i w:val="0"/>
          <w:iCs w:val="0"/>
          <w:caps w:val="0"/>
          <w:color w:val="111111"/>
          <w:spacing w:val="0"/>
          <w:sz w:val="24"/>
          <w:szCs w:val="24"/>
          <w:shd w:val="clear" w:fill="FFFFFF"/>
        </w:rPr>
        <w:t xml:space="preserve">The code below makes use of the libpcap functions to achieve a basic packet capture. After </w:t>
      </w:r>
      <w:r>
        <w:rPr>
          <w:rFonts w:hint="default" w:ascii="Times New Roman" w:hAnsi="Times New Roman" w:eastAsia="Georgia" w:cs="Times New Roman"/>
          <w:i w:val="0"/>
          <w:iCs w:val="0"/>
          <w:caps w:val="0"/>
          <w:color w:val="111111"/>
          <w:spacing w:val="0"/>
          <w:sz w:val="24"/>
          <w:szCs w:val="24"/>
          <w:shd w:val="clear" w:fill="FFFFFF"/>
          <w:lang w:val="en-IN"/>
        </w:rPr>
        <w:tab/>
      </w:r>
      <w:r>
        <w:rPr>
          <w:rFonts w:hint="default" w:ascii="Times New Roman" w:hAnsi="Times New Roman" w:eastAsia="Georgia" w:cs="Times New Roman"/>
          <w:i w:val="0"/>
          <w:iCs w:val="0"/>
          <w:caps w:val="0"/>
          <w:color w:val="111111"/>
          <w:spacing w:val="0"/>
          <w:sz w:val="24"/>
          <w:szCs w:val="24"/>
          <w:shd w:val="clear" w:fill="FFFFFF"/>
        </w:rPr>
        <w:t xml:space="preserve">capturing the packets, inside the callback function, the length of each packet is printed on </w:t>
      </w:r>
      <w:r>
        <w:rPr>
          <w:rFonts w:hint="default" w:ascii="Times New Roman" w:hAnsi="Times New Roman" w:eastAsia="Georgia" w:cs="Times New Roman"/>
          <w:i w:val="0"/>
          <w:iCs w:val="0"/>
          <w:caps w:val="0"/>
          <w:color w:val="111111"/>
          <w:spacing w:val="0"/>
          <w:sz w:val="24"/>
          <w:szCs w:val="24"/>
          <w:shd w:val="clear" w:fill="FFFFFF"/>
          <w:lang w:val="en-IN"/>
        </w:rPr>
        <w:tab/>
      </w:r>
      <w:r>
        <w:rPr>
          <w:rFonts w:hint="default" w:ascii="Times New Roman" w:hAnsi="Times New Roman" w:eastAsia="Georgia" w:cs="Times New Roman"/>
          <w:i w:val="0"/>
          <w:iCs w:val="0"/>
          <w:caps w:val="0"/>
          <w:color w:val="111111"/>
          <w:spacing w:val="0"/>
          <w:sz w:val="24"/>
          <w:szCs w:val="24"/>
          <w:shd w:val="clear" w:fill="FFFFFF"/>
        </w:rPr>
        <w:t>stdout.</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#include &lt;pcap.h&gt;</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#include &lt;stdio.h&gt;</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#include &lt;stdlib.h&gt;</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#include &lt;errno.h&gt;</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#include &lt;sys/socket.h&gt;</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#include &lt;netinet/in.h&gt;</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#include &lt;arpa/inet.h&gt;</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#include &lt;netinet/if_ether.h&gt;</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#include &lt;netinet/tcp.h&gt;</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#include &lt;netinet/ip.h&gt;</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#include &lt;string.h&gt;</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void callback(u_char *useless,const struct pcap_pkthdr* pkthdr,const u_char*</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packet)</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static int count = 1;</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printf("\nPacket number [%d], length of this packet is: %d\n", count++, pkthdr-&gt;len);</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int main(int argc,char **argv)</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char *dev;</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char errbuf[PCAP_ERRBUF_SIZE];</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pcap_t* descr;</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struct bpf_program fp;        /* to hold compiled program */</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bpf_u_int32 pMask;            /* subnet mask */</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bpf_u_int32 pNet;             /* ip address*/</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pcap_if_t *alldevs, *d;</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char dev_buff[64] = {0};</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int i =0;</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 Check if sufficient arguments were supplied</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if(argc != 3)</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printf("\nUsage: %s [protocol][number-of-packets]\n",argv[0]);</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return 0;</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 Prepare a list of all the devices</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if (pcap_findalldevs(&amp;alldevs, errbuf) == -1)</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fprintf(stderr,"Error in pcap_findalldevs: %s\n", errbuf);</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exit(1);</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 Print the list to user</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 so that a choice can be</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 made</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printf("\nHere is a list of available devices on your system:\n\n");</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for(d=alldevs; d; d=d-&gt;next)</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printf("%d. %s", ++i, d-&gt;name);</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if (d-&gt;description)</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printf(" (%s)\n", d-&gt;description);</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else</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printf(" (Sorry, No description available for this device)\n");</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 Ask user to provide the interface name</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printf("\nEnter the interface name on which you want to run the packet sniffer : ");</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fgets(dev_buff, sizeof(dev_buff)-1, stdin);</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 Clear off the trailing newline that</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 fgets sets</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dev_buff[strlen(dev_buff)-1] = '';</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 Check if something was provided</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 by user</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if(strlen(dev_buff))</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dev = dev_buff;</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printf("\n ---You opted for device [%s] to capture [%d] packets---\n\n Starting capture...",dev, (atoi)(argv[2]));</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     </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 If something was not provided</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 return error.</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if(dev == NULL)</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printf("\n[%s]\n", errbuf);</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return -1;</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 fetch the network address and network mask</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pcap_lookupnet(dev, &amp;pNet, &amp;pMask, errbuf);</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 Now, open device for sniffing</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descr = pcap_open_live(dev, BUFSIZ, 0,-1, errbuf);</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255"/>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if(descr == NULL)</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255"/>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printf("pcap_open_live() failed due to [%s]\n", errbuf);</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return -1;</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 Compile the filter expression</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if(pcap_compile(descr, &amp;fp, argv[1], 0, pNet) == -1)</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printf("\npcap_compile() failed\n");</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return -1;</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 Set the filter compiled above</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if(pcap_setfilter(descr, &amp;fp) == -1)</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printf("\npcap_setfilter() failed\n");</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exit(1);</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 For every packet received, call the callback function</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 For now, maximum limit on number of packets is specified</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 by user.</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pcap_loop(descr,atoi(argv[2]), callback, NULL);</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printf("\nDone with packet sniffing!\n");</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return 0;</w:t>
      </w:r>
    </w:p>
    <w:p>
      <w:pPr>
        <w:pStyle w:val="11"/>
        <w:keepNext w:val="0"/>
        <w:keepLines w:val="0"/>
        <w:widowControl/>
        <w:suppressLineNumbers w:val="0"/>
        <w:pBdr>
          <w:top w:val="single" w:color="DDDDDD" w:sz="6" w:space="9"/>
          <w:left w:val="single" w:color="DDDDDD" w:sz="6" w:space="9"/>
          <w:bottom w:val="single" w:color="DDDDDD" w:sz="6" w:space="9"/>
          <w:right w:val="single" w:color="DDDDDD" w:sz="6" w:space="9"/>
        </w:pBdr>
        <w:shd w:val="clear" w:fill="EEEEEE"/>
        <w:spacing w:before="0" w:beforeAutospacing="0" w:after="390" w:afterAutospacing="0"/>
        <w:ind w:left="0" w:right="0" w:firstLine="0"/>
        <w:rPr>
          <w:rFonts w:hint="default" w:ascii="Times New Roman" w:hAnsi="Times New Roman" w:eastAsia="Consolas" w:cs="Times New Roman"/>
          <w:i w:val="0"/>
          <w:iCs w:val="0"/>
          <w:caps w:val="0"/>
          <w:color w:val="111111"/>
          <w:spacing w:val="0"/>
          <w:sz w:val="24"/>
          <w:szCs w:val="24"/>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w:t>
      </w:r>
    </w:p>
    <w:p>
      <w:pPr>
        <w:pStyle w:val="8"/>
        <w:spacing w:before="0"/>
        <w:ind w:left="358"/>
        <w:rPr>
          <w:rFonts w:hint="default" w:ascii="Times New Roman" w:hAnsi="Times New Roman" w:eastAsia="Georgia" w:cs="Times New Roman"/>
          <w:b/>
          <w:bCs/>
          <w:i w:val="0"/>
          <w:iCs w:val="0"/>
          <w:caps w:val="0"/>
          <w:color w:val="111111"/>
          <w:spacing w:val="0"/>
          <w:sz w:val="24"/>
          <w:szCs w:val="24"/>
          <w:shd w:val="clear" w:fill="FFFFFF"/>
          <w:lang w:val="en-IN"/>
        </w:rPr>
      </w:pPr>
      <w:r>
        <w:rPr>
          <w:rFonts w:hint="default" w:ascii="Times New Roman" w:hAnsi="Times New Roman" w:eastAsia="Georgia" w:cs="Times New Roman"/>
          <w:b/>
          <w:bCs/>
          <w:i w:val="0"/>
          <w:iCs w:val="0"/>
          <w:color w:val="111111"/>
          <w:spacing w:val="0"/>
          <w:sz w:val="24"/>
          <w:szCs w:val="24"/>
          <w:shd w:val="clear" w:fill="FFFFFF"/>
          <w:lang w:val="en-IN"/>
        </w:rPr>
        <w:t>O</w:t>
      </w:r>
      <w:r>
        <w:rPr>
          <w:rFonts w:hint="default" w:ascii="Times New Roman" w:hAnsi="Times New Roman" w:eastAsia="Georgia" w:cs="Times New Roman"/>
          <w:b/>
          <w:bCs/>
          <w:i w:val="0"/>
          <w:iCs w:val="0"/>
          <w:caps w:val="0"/>
          <w:color w:val="111111"/>
          <w:spacing w:val="0"/>
          <w:sz w:val="24"/>
          <w:szCs w:val="24"/>
          <w:shd w:val="clear" w:fill="FFFFFF"/>
          <w:lang w:val="en-IN"/>
        </w:rPr>
        <w:t xml:space="preserve">utput: </w:t>
      </w:r>
    </w:p>
    <w:p>
      <w:pPr>
        <w:pStyle w:val="8"/>
        <w:spacing w:before="0"/>
        <w:ind w:left="358"/>
        <w:rPr>
          <w:rFonts w:hint="default" w:ascii="Times New Roman" w:hAnsi="Times New Roman" w:eastAsia="Georgia" w:cs="Times New Roman"/>
          <w:i w:val="0"/>
          <w:iCs w:val="0"/>
          <w:caps w:val="0"/>
          <w:color w:val="111111"/>
          <w:spacing w:val="0"/>
          <w:sz w:val="24"/>
          <w:szCs w:val="24"/>
          <w:shd w:val="clear" w:fill="FFFFFF"/>
          <w:lang w:val="en-IN"/>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720" w:firstLineChars="0"/>
        <w:rPr>
          <w:rFonts w:hint="default" w:ascii="Times New Roman" w:hAnsi="Times New Roman" w:eastAsia="Georgia" w:cs="Times New Roman"/>
          <w:i w:val="0"/>
          <w:iCs w:val="0"/>
          <w:caps w:val="0"/>
          <w:color w:val="111111"/>
          <w:spacing w:val="0"/>
          <w:sz w:val="24"/>
          <w:szCs w:val="24"/>
        </w:rPr>
      </w:pPr>
      <w:r>
        <w:rPr>
          <w:rFonts w:hint="default" w:ascii="Times New Roman" w:hAnsi="Times New Roman" w:eastAsia="Georgia" w:cs="Times New Roman"/>
          <w:i w:val="0"/>
          <w:iCs w:val="0"/>
          <w:caps w:val="0"/>
          <w:color w:val="111111"/>
          <w:spacing w:val="0"/>
          <w:sz w:val="24"/>
          <w:szCs w:val="24"/>
          <w:shd w:val="clear" w:fill="FFFFFF"/>
        </w:rPr>
        <w:t>In the code above :</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rPr>
          <w:rFonts w:hint="default" w:ascii="Times New Roman" w:hAnsi="Times New Roman" w:cs="Times New Roman"/>
          <w:sz w:val="24"/>
          <w:szCs w:val="24"/>
        </w:rPr>
      </w:pPr>
      <w:r>
        <w:rPr>
          <w:rFonts w:hint="default" w:ascii="Times New Roman" w:hAnsi="Times New Roman" w:eastAsia="Georgia" w:cs="Times New Roman"/>
          <w:i w:val="0"/>
          <w:iCs w:val="0"/>
          <w:caps w:val="0"/>
          <w:color w:val="111111"/>
          <w:spacing w:val="0"/>
          <w:sz w:val="24"/>
          <w:szCs w:val="24"/>
          <w:shd w:val="clear" w:fill="FFFFFF"/>
        </w:rPr>
        <w:t>The function pcap_findalldevs() is used to fetch a list of all available interface devices. This list can be shown to the user so that the intended interface can be selected to sniff packets on. Please note that these is exists a function pcap_lookupdev() that also returns an interface device but the problem with this function is that it returns the first available non loop-back device. So in case I am using wireless network connection and the interface device for my connection is ‘wlan0’ but pcap_lookupdev() function would still return ‘eth0’ as it encounters this interface first. So using pcap_findalldevs() is a better option as it  produces a list of interface devices to choose from.</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tabs>
          <w:tab w:val="left" w:pos="720"/>
          <w:tab w:val="clear" w:pos="1140"/>
        </w:tabs>
        <w:spacing w:before="0" w:beforeAutospacing="0" w:after="0" w:afterAutospacing="0"/>
        <w:ind w:left="810" w:leftChars="0" w:right="0" w:hanging="360"/>
        <w:rPr>
          <w:rFonts w:hint="default" w:ascii="Times New Roman" w:hAnsi="Times New Roman" w:cs="Times New Roman"/>
          <w:sz w:val="24"/>
          <w:szCs w:val="24"/>
        </w:rPr>
      </w:pPr>
      <w:r>
        <w:rPr>
          <w:rFonts w:hint="default" w:ascii="Times New Roman" w:hAnsi="Times New Roman" w:eastAsia="Georgia" w:cs="Times New Roman"/>
          <w:i w:val="0"/>
          <w:iCs w:val="0"/>
          <w:caps w:val="0"/>
          <w:color w:val="111111"/>
          <w:spacing w:val="0"/>
          <w:sz w:val="24"/>
          <w:szCs w:val="24"/>
          <w:shd w:val="clear" w:fill="FFFFFF"/>
        </w:rPr>
        <w:t>The list returned by the function pcap_findalldevs() is given to user and the user’s input is taken from stdin.</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tabs>
          <w:tab w:val="left" w:pos="720"/>
          <w:tab w:val="clear" w:pos="1140"/>
        </w:tabs>
        <w:spacing w:before="0" w:beforeAutospacing="0" w:after="0" w:afterAutospacing="0"/>
        <w:ind w:left="810" w:leftChars="0" w:right="0" w:hanging="360"/>
        <w:rPr>
          <w:rFonts w:hint="default" w:ascii="Times New Roman" w:hAnsi="Times New Roman" w:cs="Times New Roman"/>
          <w:sz w:val="24"/>
          <w:szCs w:val="24"/>
        </w:rPr>
      </w:pPr>
      <w:r>
        <w:rPr>
          <w:rFonts w:hint="default" w:ascii="Times New Roman" w:hAnsi="Times New Roman" w:eastAsia="Georgia" w:cs="Times New Roman"/>
          <w:i w:val="0"/>
          <w:iCs w:val="0"/>
          <w:caps w:val="0"/>
          <w:color w:val="111111"/>
          <w:spacing w:val="0"/>
          <w:sz w:val="24"/>
          <w:szCs w:val="24"/>
          <w:shd w:val="clear" w:fill="FFFFFF"/>
        </w:rPr>
        <w:t>Then the function pcap_lookupnet() is used to fetch the ip address and network mask.</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tabs>
          <w:tab w:val="left" w:pos="720"/>
          <w:tab w:val="clear" w:pos="1140"/>
        </w:tabs>
        <w:spacing w:before="0" w:beforeAutospacing="0" w:after="0" w:afterAutospacing="0"/>
        <w:ind w:left="810" w:leftChars="0" w:right="0" w:hanging="360"/>
        <w:rPr>
          <w:rFonts w:hint="default" w:ascii="Times New Roman" w:hAnsi="Times New Roman" w:cs="Times New Roman"/>
          <w:sz w:val="24"/>
          <w:szCs w:val="24"/>
        </w:rPr>
      </w:pPr>
      <w:r>
        <w:rPr>
          <w:rFonts w:hint="default" w:ascii="Times New Roman" w:hAnsi="Times New Roman" w:eastAsia="Georgia" w:cs="Times New Roman"/>
          <w:i w:val="0"/>
          <w:iCs w:val="0"/>
          <w:caps w:val="0"/>
          <w:color w:val="111111"/>
          <w:spacing w:val="0"/>
          <w:sz w:val="24"/>
          <w:szCs w:val="24"/>
          <w:shd w:val="clear" w:fill="FFFFFF"/>
        </w:rPr>
        <w:t>Through the function pcap_open_live() the pcap library is initialized with the interface device selected.</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tabs>
          <w:tab w:val="left" w:pos="720"/>
          <w:tab w:val="clear" w:pos="1140"/>
        </w:tabs>
        <w:spacing w:before="0" w:beforeAutospacing="0" w:after="0" w:afterAutospacing="0"/>
        <w:ind w:left="810" w:leftChars="0" w:right="0" w:hanging="360"/>
        <w:rPr>
          <w:rFonts w:hint="default" w:ascii="Times New Roman" w:hAnsi="Times New Roman" w:cs="Times New Roman"/>
          <w:sz w:val="24"/>
          <w:szCs w:val="24"/>
        </w:rPr>
      </w:pPr>
      <w:r>
        <w:rPr>
          <w:rFonts w:hint="default" w:ascii="Times New Roman" w:hAnsi="Times New Roman" w:eastAsia="Georgia" w:cs="Times New Roman"/>
          <w:i w:val="0"/>
          <w:iCs w:val="0"/>
          <w:caps w:val="0"/>
          <w:color w:val="111111"/>
          <w:spacing w:val="0"/>
          <w:sz w:val="24"/>
          <w:szCs w:val="24"/>
          <w:shd w:val="clear" w:fill="FFFFFF"/>
        </w:rPr>
        <w:t>Through pcap_compile() function , we can compile any filter on protocol etc set by the user.</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tabs>
          <w:tab w:val="left" w:pos="720"/>
          <w:tab w:val="clear" w:pos="1140"/>
        </w:tabs>
        <w:spacing w:before="0" w:beforeAutospacing="0" w:after="0" w:afterAutospacing="0"/>
        <w:ind w:left="810" w:leftChars="0" w:right="0" w:hanging="360"/>
        <w:rPr>
          <w:rFonts w:hint="default" w:ascii="Times New Roman" w:hAnsi="Times New Roman" w:cs="Times New Roman"/>
          <w:sz w:val="24"/>
          <w:szCs w:val="24"/>
        </w:rPr>
      </w:pPr>
      <w:r>
        <w:rPr>
          <w:rFonts w:hint="default" w:ascii="Times New Roman" w:hAnsi="Times New Roman" w:eastAsia="Georgia" w:cs="Times New Roman"/>
          <w:i w:val="0"/>
          <w:iCs w:val="0"/>
          <w:caps w:val="0"/>
          <w:color w:val="111111"/>
          <w:spacing w:val="0"/>
          <w:sz w:val="24"/>
          <w:szCs w:val="24"/>
          <w:shd w:val="clear" w:fill="FFFFFF"/>
        </w:rPr>
        <w:t>Through pcap_setfilter(), this filter is applied.</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tabs>
          <w:tab w:val="left" w:pos="720"/>
          <w:tab w:val="clear" w:pos="1140"/>
        </w:tabs>
        <w:spacing w:before="0" w:beforeAutospacing="0" w:after="0" w:afterAutospacing="0"/>
        <w:ind w:left="810" w:leftChars="0" w:right="0" w:hanging="360"/>
        <w:rPr>
          <w:rFonts w:hint="default" w:ascii="Times New Roman" w:hAnsi="Times New Roman" w:cs="Times New Roman"/>
          <w:sz w:val="24"/>
          <w:szCs w:val="24"/>
        </w:rPr>
      </w:pPr>
      <w:r>
        <w:rPr>
          <w:rFonts w:hint="default" w:ascii="Times New Roman" w:hAnsi="Times New Roman" w:eastAsia="Georgia" w:cs="Times New Roman"/>
          <w:i w:val="0"/>
          <w:iCs w:val="0"/>
          <w:caps w:val="0"/>
          <w:color w:val="111111"/>
          <w:spacing w:val="0"/>
          <w:sz w:val="24"/>
          <w:szCs w:val="24"/>
          <w:shd w:val="clear" w:fill="FFFFFF"/>
        </w:rPr>
        <w:t>Finally through function pcap_loop() the library starts packet capture on the selected device with the filter applied and with every relevant packet captured, the callback function is called.</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firstLine="720" w:firstLineChars="0"/>
        <w:textAlignment w:val="auto"/>
        <w:rPr>
          <w:rFonts w:hint="default" w:ascii="Times New Roman" w:hAnsi="Times New Roman" w:eastAsia="Georgia" w:cs="Times New Roman"/>
          <w:i w:val="0"/>
          <w:iCs w:val="0"/>
          <w:caps w:val="0"/>
          <w:color w:val="111111"/>
          <w:spacing w:val="0"/>
          <w:sz w:val="24"/>
          <w:szCs w:val="24"/>
          <w:shd w:val="clear" w:fill="FFFFFF"/>
        </w:rPr>
      </w:pP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firstLine="720" w:firstLineChars="0"/>
        <w:textAlignment w:val="auto"/>
        <w:rPr>
          <w:rFonts w:hint="default" w:ascii="Times New Roman" w:hAnsi="Times New Roman" w:eastAsia="Georgia" w:cs="Times New Roman"/>
          <w:i w:val="0"/>
          <w:iCs w:val="0"/>
          <w:caps w:val="0"/>
          <w:color w:val="111111"/>
          <w:spacing w:val="0"/>
          <w:sz w:val="24"/>
          <w:szCs w:val="24"/>
        </w:rPr>
      </w:pPr>
      <w:r>
        <w:rPr>
          <w:rFonts w:hint="default" w:ascii="Times New Roman" w:hAnsi="Times New Roman" w:eastAsia="Georgia" w:cs="Times New Roman"/>
          <w:i w:val="0"/>
          <w:iCs w:val="0"/>
          <w:caps w:val="0"/>
          <w:color w:val="111111"/>
          <w:spacing w:val="0"/>
          <w:sz w:val="24"/>
          <w:szCs w:val="24"/>
          <w:shd w:val="clear" w:fill="FFFFFF"/>
        </w:rPr>
        <w:t>Here is the output of above program :</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sudo ./pcap tcp 10</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[sudo] password for himanshu:</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Here is a list of available devices on your system:</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1. eth0 (Sorry, No description available for this device)</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2. wlan0 (Sorry, No description available for this device)</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3. usbmon1 (USB bus number 1)</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4. usbmon2 (USB bus number 2)</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5. usbmon3 (USB bus number 3)</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6. usbmon4 (USB bus number 4)</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7. usbmon5 (USB bus number 5)</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8. usbmon6 (USB bus number 6)</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9. usbmon7 (USB bus number 7)</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10. any (Pseudo-device that captures on all interfaces)</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11. lo (Sorry, No description available for this device)</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Enter the interface name on which you want to run the packet sniffer : wlan0</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---You opted for device [wlan0] to capture [10] packets---</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 xml:space="preserve"> Starting capture...</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lang w:val="en-IN"/>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Packet number [1], length of this packet is: 496</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Packet number [2], length of this packet is: 66</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Packet number [3], length of this packet is: 357</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Packet number [4], length of this packet is: 66</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Packet number [5], length of this packet is: 238</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Packet number [6], length of this packet is: 66</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Packet number [7], length of this packet is: 403</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Packet number [8], length of this packet is: 66</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Packet number [9], length of this packet is: 121</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bdr w:val="single" w:color="DDDDDD" w:sz="6" w:space="0"/>
          <w:shd w:val="clear" w:fill="EEEEEE"/>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Packet number [10], length of this packet is: 66</w:t>
      </w:r>
    </w:p>
    <w:p>
      <w:pPr>
        <w:pStyle w:val="11"/>
        <w:keepNext w:val="0"/>
        <w:keepLines w:val="0"/>
        <w:pageBreakBefore w:val="0"/>
        <w:widowControl/>
        <w:suppressLineNumbers w:val="0"/>
        <w:pBdr>
          <w:top w:val="single" w:color="DDDDDD" w:sz="6" w:space="9"/>
          <w:left w:val="single" w:color="DDDDDD" w:sz="6" w:space="9"/>
          <w:bottom w:val="single" w:color="DDDDDD" w:sz="6" w:space="9"/>
          <w:right w:val="single" w:color="DDDDDD" w:sz="6" w:space="9"/>
        </w:pBdr>
        <w:shd w:val="clear" w:fill="EEEEEE"/>
        <w:kinsoku/>
        <w:wordWrap/>
        <w:overflowPunct/>
        <w:topLinePunct w:val="0"/>
        <w:autoSpaceDE/>
        <w:autoSpaceDN/>
        <w:bidi w:val="0"/>
        <w:adjustRightInd/>
        <w:snapToGrid/>
        <w:spacing w:before="0" w:beforeAutospacing="0" w:afterAutospacing="0"/>
        <w:ind w:left="0" w:right="0" w:firstLine="0"/>
        <w:textAlignment w:val="auto"/>
        <w:rPr>
          <w:rFonts w:hint="default" w:ascii="Times New Roman" w:hAnsi="Times New Roman" w:eastAsia="Consolas" w:cs="Times New Roman"/>
          <w:i w:val="0"/>
          <w:iCs w:val="0"/>
          <w:caps w:val="0"/>
          <w:color w:val="111111"/>
          <w:spacing w:val="0"/>
          <w:sz w:val="24"/>
          <w:szCs w:val="24"/>
        </w:rPr>
      </w:pPr>
      <w:r>
        <w:rPr>
          <w:rFonts w:hint="default" w:ascii="Times New Roman" w:hAnsi="Times New Roman" w:eastAsia="Consolas" w:cs="Times New Roman"/>
          <w:i w:val="0"/>
          <w:iCs w:val="0"/>
          <w:caps w:val="0"/>
          <w:color w:val="111111"/>
          <w:spacing w:val="0"/>
          <w:sz w:val="24"/>
          <w:szCs w:val="24"/>
          <w:bdr w:val="single" w:color="DDDDDD" w:sz="6" w:space="0"/>
          <w:shd w:val="clear" w:fill="EEEEEE"/>
        </w:rPr>
        <w:t>Done with packet sniffing!</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rPr>
          <w:rFonts w:hint="default" w:ascii="Times New Roman" w:hAnsi="Times New Roman" w:eastAsia="Georgia" w:cs="Times New Roman"/>
          <w:i w:val="0"/>
          <w:iCs w:val="0"/>
          <w:caps w:val="0"/>
          <w:color w:val="111111"/>
          <w:spacing w:val="0"/>
          <w:sz w:val="24"/>
          <w:szCs w:val="24"/>
          <w:shd w:val="clear" w:fill="FFFFFF"/>
        </w:rPr>
      </w:pPr>
      <w:r>
        <w:rPr>
          <w:rFonts w:hint="default" w:ascii="Times New Roman" w:hAnsi="Times New Roman" w:eastAsia="Georgia" w:cs="Times New Roman"/>
          <w:i w:val="0"/>
          <w:iCs w:val="0"/>
          <w:caps w:val="0"/>
          <w:color w:val="111111"/>
          <w:spacing w:val="0"/>
          <w:sz w:val="24"/>
          <w:szCs w:val="24"/>
          <w:shd w:val="clear" w:fill="FFFFFF"/>
        </w:rPr>
        <w:t>If you are not executing the above program as root, you should use sudo to run the program as the actions done by libpcap library requires super user privileges.</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rPr>
          <w:rFonts w:hint="default" w:ascii="Times New Roman" w:hAnsi="Times New Roman" w:eastAsia="Georgia" w:cs="Times New Roman"/>
          <w:i w:val="0"/>
          <w:iCs w:val="0"/>
          <w:caps w:val="0"/>
          <w:color w:val="111111"/>
          <w:spacing w:val="0"/>
          <w:sz w:val="24"/>
          <w:szCs w:val="24"/>
          <w:shd w:val="clear" w:fill="FFFFFF"/>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rPr>
          <w:rFonts w:hint="default" w:ascii="Times New Roman" w:hAnsi="Times New Roman" w:eastAsia="Georgia" w:cs="Times New Roman"/>
          <w:i w:val="0"/>
          <w:iCs w:val="0"/>
          <w:caps w:val="0"/>
          <w:color w:val="111111"/>
          <w:spacing w:val="0"/>
          <w:sz w:val="24"/>
          <w:szCs w:val="24"/>
          <w:shd w:val="clear" w:fill="FFFFFF"/>
        </w:rPr>
      </w:pPr>
    </w:p>
    <w:p>
      <w:pPr>
        <w:pStyle w:val="8"/>
        <w:spacing w:before="0"/>
        <w:ind w:left="358"/>
        <w:rPr>
          <w:rFonts w:hint="default" w:ascii="Times New Roman" w:hAnsi="Times New Roman" w:eastAsia="Georgia" w:cs="Times New Roman"/>
          <w:i w:val="0"/>
          <w:iCs w:val="0"/>
          <w:caps w:val="0"/>
          <w:color w:val="111111"/>
          <w:spacing w:val="0"/>
          <w:sz w:val="24"/>
          <w:szCs w:val="24"/>
          <w:shd w:val="clear" w:fill="FFFFFF"/>
          <w:lang w:val="en-IN"/>
        </w:rPr>
      </w:pPr>
    </w:p>
    <w:p>
      <w:pPr>
        <w:pStyle w:val="8"/>
        <w:spacing w:before="0"/>
        <w:ind w:left="358"/>
        <w:rPr>
          <w:rFonts w:hint="default" w:ascii="Times New Roman" w:hAnsi="Times New Roman" w:cs="Times New Roman"/>
          <w:position w:val="0"/>
          <w:sz w:val="24"/>
          <w:szCs w:val="24"/>
        </w:rPr>
      </w:pPr>
    </w:p>
    <w:p>
      <w:pPr>
        <w:pStyle w:val="2"/>
        <w:ind w:left="2160" w:leftChars="0" w:firstLine="720" w:firstLineChars="0"/>
        <w:jc w:val="both"/>
        <w:rPr>
          <w:rFonts w:hint="default" w:ascii="Times New Roman" w:hAnsi="Times New Roman" w:cs="Times New Roman"/>
          <w:spacing w:val="-6"/>
          <w:sz w:val="24"/>
          <w:szCs w:val="24"/>
        </w:rPr>
      </w:pPr>
    </w:p>
    <w:p>
      <w:pPr>
        <w:pStyle w:val="2"/>
        <w:ind w:left="2160" w:leftChars="0" w:firstLine="720" w:firstLineChars="0"/>
        <w:jc w:val="both"/>
        <w:rPr>
          <w:rFonts w:hint="default" w:ascii="Times New Roman" w:hAnsi="Times New Roman" w:cs="Times New Roman"/>
          <w:spacing w:val="-6"/>
          <w:sz w:val="24"/>
          <w:szCs w:val="24"/>
        </w:rPr>
      </w:pPr>
    </w:p>
    <w:p>
      <w:pPr>
        <w:pStyle w:val="2"/>
        <w:ind w:left="2160" w:leftChars="0" w:firstLine="720" w:firstLineChars="0"/>
        <w:jc w:val="both"/>
        <w:rPr>
          <w:rFonts w:hint="default" w:ascii="Times New Roman" w:hAnsi="Times New Roman" w:cs="Times New Roman"/>
          <w:spacing w:val="-6"/>
          <w:sz w:val="24"/>
          <w:szCs w:val="24"/>
        </w:rPr>
      </w:pPr>
    </w:p>
    <w:p>
      <w:pPr>
        <w:pStyle w:val="2"/>
        <w:ind w:left="2160" w:leftChars="0" w:firstLine="720" w:firstLineChars="0"/>
        <w:jc w:val="both"/>
        <w:rPr>
          <w:rFonts w:hint="default" w:ascii="Times New Roman" w:hAnsi="Times New Roman" w:cs="Times New Roman"/>
          <w:spacing w:val="-6"/>
          <w:sz w:val="24"/>
          <w:szCs w:val="24"/>
        </w:rPr>
      </w:pPr>
    </w:p>
    <w:p>
      <w:pPr>
        <w:pStyle w:val="2"/>
        <w:ind w:left="2160" w:leftChars="0" w:firstLine="720" w:firstLineChars="0"/>
        <w:jc w:val="both"/>
        <w:rPr>
          <w:rFonts w:hint="default" w:ascii="Times New Roman" w:hAnsi="Times New Roman" w:cs="Times New Roman"/>
          <w:spacing w:val="-6"/>
          <w:sz w:val="24"/>
          <w:szCs w:val="24"/>
        </w:rPr>
      </w:pPr>
    </w:p>
    <w:p>
      <w:pPr>
        <w:pStyle w:val="2"/>
        <w:ind w:left="2160" w:leftChars="0" w:firstLine="720" w:firstLineChars="0"/>
        <w:jc w:val="both"/>
        <w:rPr>
          <w:rFonts w:hint="default" w:ascii="Times New Roman" w:hAnsi="Times New Roman" w:cs="Times New Roman"/>
          <w:spacing w:val="-6"/>
          <w:sz w:val="24"/>
          <w:szCs w:val="24"/>
        </w:rPr>
      </w:pPr>
    </w:p>
    <w:p>
      <w:pPr>
        <w:pStyle w:val="2"/>
        <w:ind w:left="2160" w:leftChars="0" w:firstLine="720" w:firstLineChars="0"/>
        <w:jc w:val="both"/>
        <w:rPr>
          <w:rFonts w:hint="default" w:ascii="Times New Roman" w:hAnsi="Times New Roman" w:cs="Times New Roman"/>
          <w:spacing w:val="-6"/>
          <w:sz w:val="24"/>
          <w:szCs w:val="24"/>
        </w:rPr>
      </w:pPr>
    </w:p>
    <w:p>
      <w:pPr>
        <w:pStyle w:val="2"/>
        <w:ind w:left="2160" w:leftChars="0" w:firstLine="720" w:firstLineChars="0"/>
        <w:jc w:val="both"/>
        <w:rPr>
          <w:rFonts w:hint="default" w:ascii="Times New Roman" w:hAnsi="Times New Roman" w:cs="Times New Roman"/>
          <w:spacing w:val="-6"/>
          <w:sz w:val="24"/>
          <w:szCs w:val="24"/>
        </w:rPr>
      </w:pPr>
    </w:p>
    <w:p>
      <w:pPr>
        <w:pStyle w:val="2"/>
        <w:ind w:left="2160" w:leftChars="0" w:firstLine="720" w:firstLineChars="0"/>
        <w:jc w:val="both"/>
        <w:rPr>
          <w:rFonts w:hint="default" w:ascii="Times New Roman" w:hAnsi="Times New Roman" w:cs="Times New Roman"/>
          <w:spacing w:val="-6"/>
          <w:sz w:val="24"/>
          <w:szCs w:val="24"/>
        </w:rPr>
      </w:pPr>
    </w:p>
    <w:p>
      <w:pPr>
        <w:pStyle w:val="2"/>
        <w:ind w:left="2160" w:leftChars="0" w:firstLine="720" w:firstLineChars="0"/>
        <w:jc w:val="both"/>
        <w:rPr>
          <w:rFonts w:hint="default" w:ascii="Times New Roman" w:hAnsi="Times New Roman" w:cs="Times New Roman"/>
          <w:spacing w:val="-6"/>
          <w:sz w:val="24"/>
          <w:szCs w:val="24"/>
        </w:rPr>
      </w:pPr>
    </w:p>
    <w:p>
      <w:pPr>
        <w:pStyle w:val="2"/>
        <w:ind w:left="2160" w:leftChars="0" w:firstLine="720" w:firstLineChars="0"/>
        <w:jc w:val="both"/>
        <w:rPr>
          <w:rFonts w:hint="default" w:ascii="Times New Roman" w:hAnsi="Times New Roman" w:cs="Times New Roman"/>
          <w:spacing w:val="-6"/>
          <w:sz w:val="24"/>
          <w:szCs w:val="24"/>
        </w:rPr>
      </w:pPr>
    </w:p>
    <w:p>
      <w:pPr>
        <w:pStyle w:val="2"/>
        <w:ind w:left="2160" w:leftChars="0" w:firstLine="720" w:firstLineChars="0"/>
        <w:jc w:val="both"/>
        <w:rPr>
          <w:rFonts w:hint="default" w:ascii="Times New Roman" w:hAnsi="Times New Roman" w:cs="Times New Roman"/>
          <w:spacing w:val="-6"/>
          <w:sz w:val="24"/>
          <w:szCs w:val="24"/>
        </w:rPr>
      </w:pPr>
    </w:p>
    <w:p>
      <w:pPr>
        <w:pStyle w:val="2"/>
        <w:ind w:left="2160" w:leftChars="0" w:firstLine="720" w:firstLineChars="0"/>
        <w:jc w:val="both"/>
        <w:rPr>
          <w:rFonts w:hint="default" w:ascii="Times New Roman" w:hAnsi="Times New Roman" w:cs="Times New Roman"/>
          <w:spacing w:val="-6"/>
          <w:sz w:val="24"/>
          <w:szCs w:val="24"/>
        </w:rPr>
      </w:pPr>
    </w:p>
    <w:p>
      <w:pPr>
        <w:pStyle w:val="2"/>
        <w:ind w:left="2160" w:leftChars="0" w:firstLine="720" w:firstLineChars="0"/>
        <w:jc w:val="both"/>
        <w:rPr>
          <w:rFonts w:hint="default" w:ascii="Times New Roman" w:hAnsi="Times New Roman" w:cs="Times New Roman"/>
          <w:spacing w:val="-6"/>
          <w:sz w:val="24"/>
          <w:szCs w:val="24"/>
        </w:rPr>
      </w:pPr>
    </w:p>
    <w:p>
      <w:pPr>
        <w:pStyle w:val="2"/>
        <w:ind w:left="2160" w:leftChars="0" w:firstLine="720" w:firstLineChars="0"/>
        <w:jc w:val="both"/>
        <w:rPr>
          <w:rFonts w:hint="default" w:ascii="Times New Roman" w:hAnsi="Times New Roman" w:cs="Times New Roman"/>
          <w:spacing w:val="-6"/>
          <w:sz w:val="24"/>
          <w:szCs w:val="24"/>
        </w:rPr>
      </w:pPr>
    </w:p>
    <w:p>
      <w:pPr>
        <w:pStyle w:val="2"/>
        <w:ind w:left="2160" w:leftChars="0" w:firstLine="720" w:firstLineChars="0"/>
        <w:jc w:val="both"/>
        <w:rPr>
          <w:rFonts w:hint="default" w:ascii="Times New Roman" w:hAnsi="Times New Roman" w:cs="Times New Roman"/>
          <w:spacing w:val="-6"/>
          <w:sz w:val="24"/>
          <w:szCs w:val="24"/>
        </w:rPr>
      </w:pPr>
    </w:p>
    <w:p>
      <w:pPr>
        <w:pStyle w:val="2"/>
        <w:ind w:left="2160" w:leftChars="0" w:firstLine="720" w:firstLineChars="0"/>
        <w:jc w:val="both"/>
        <w:rPr>
          <w:rFonts w:hint="default" w:ascii="Times New Roman" w:hAnsi="Times New Roman" w:cs="Times New Roman"/>
          <w:spacing w:val="-6"/>
          <w:sz w:val="24"/>
          <w:szCs w:val="24"/>
        </w:rPr>
      </w:pPr>
    </w:p>
    <w:p>
      <w:pPr>
        <w:pStyle w:val="2"/>
        <w:ind w:left="2160" w:leftChars="0" w:firstLine="720" w:firstLineChars="0"/>
        <w:jc w:val="both"/>
        <w:rPr>
          <w:rFonts w:hint="default" w:ascii="Times New Roman" w:hAnsi="Times New Roman" w:cs="Times New Roman"/>
          <w:spacing w:val="-6"/>
          <w:sz w:val="24"/>
          <w:szCs w:val="24"/>
        </w:rPr>
      </w:pPr>
    </w:p>
    <w:p>
      <w:pPr>
        <w:pStyle w:val="2"/>
        <w:ind w:left="2160" w:leftChars="0" w:firstLine="720" w:firstLineChars="0"/>
        <w:jc w:val="both"/>
        <w:rPr>
          <w:rFonts w:hint="default" w:ascii="Times New Roman" w:hAnsi="Times New Roman" w:cs="Times New Roman"/>
          <w:spacing w:val="-6"/>
          <w:sz w:val="24"/>
          <w:szCs w:val="24"/>
        </w:rPr>
      </w:pPr>
    </w:p>
    <w:p>
      <w:pPr>
        <w:pStyle w:val="2"/>
        <w:ind w:left="2160" w:leftChars="0" w:firstLine="720" w:firstLineChars="0"/>
        <w:jc w:val="both"/>
        <w:rPr>
          <w:rFonts w:hint="default" w:ascii="Times New Roman" w:hAnsi="Times New Roman" w:cs="Times New Roman"/>
          <w:spacing w:val="-6"/>
          <w:sz w:val="24"/>
          <w:szCs w:val="24"/>
        </w:rPr>
      </w:pPr>
    </w:p>
    <w:p>
      <w:pPr>
        <w:pStyle w:val="2"/>
        <w:ind w:left="2160" w:leftChars="0" w:firstLine="720" w:firstLineChars="0"/>
        <w:jc w:val="both"/>
        <w:rPr>
          <w:rFonts w:hint="default" w:ascii="Times New Roman" w:hAnsi="Times New Roman" w:cs="Times New Roman"/>
          <w:spacing w:val="-6"/>
          <w:sz w:val="24"/>
          <w:szCs w:val="24"/>
        </w:rPr>
      </w:pPr>
    </w:p>
    <w:p>
      <w:pPr>
        <w:pStyle w:val="2"/>
        <w:ind w:left="2160" w:leftChars="0" w:firstLine="720" w:firstLineChars="0"/>
        <w:jc w:val="both"/>
        <w:rPr>
          <w:rFonts w:hint="default" w:ascii="Times New Roman" w:hAnsi="Times New Roman" w:cs="Times New Roman"/>
          <w:spacing w:val="-6"/>
          <w:sz w:val="24"/>
          <w:szCs w:val="24"/>
        </w:rPr>
      </w:pPr>
    </w:p>
    <w:p>
      <w:pPr>
        <w:pStyle w:val="2"/>
        <w:ind w:left="2160" w:leftChars="0" w:firstLine="720" w:firstLineChars="0"/>
        <w:jc w:val="both"/>
        <w:rPr>
          <w:rFonts w:hint="default" w:ascii="Times New Roman" w:hAnsi="Times New Roman" w:cs="Times New Roman"/>
          <w:spacing w:val="-6"/>
          <w:sz w:val="24"/>
          <w:szCs w:val="24"/>
        </w:rPr>
      </w:pPr>
    </w:p>
    <w:p>
      <w:pPr>
        <w:pStyle w:val="2"/>
        <w:ind w:left="2160" w:leftChars="0" w:firstLine="720" w:firstLineChars="0"/>
        <w:jc w:val="both"/>
        <w:rPr>
          <w:rFonts w:hint="default" w:ascii="Times New Roman" w:hAnsi="Times New Roman" w:cs="Times New Roman"/>
          <w:spacing w:val="-6"/>
          <w:sz w:val="24"/>
          <w:szCs w:val="24"/>
        </w:rPr>
      </w:pPr>
    </w:p>
    <w:p>
      <w:pPr>
        <w:pStyle w:val="2"/>
        <w:ind w:left="2880" w:leftChars="0" w:firstLine="720" w:firstLineChars="0"/>
        <w:jc w:val="both"/>
        <w:rPr>
          <w:rFonts w:hint="default" w:ascii="Times New Roman" w:hAnsi="Times New Roman" w:cs="Times New Roman"/>
          <w:spacing w:val="-23"/>
          <w:sz w:val="28"/>
          <w:szCs w:val="28"/>
          <w:lang w:val="en-IN"/>
        </w:rPr>
      </w:pPr>
      <w:r>
        <w:rPr>
          <w:rFonts w:hint="default" w:ascii="Times New Roman" w:hAnsi="Times New Roman" w:cs="Times New Roman"/>
          <w:spacing w:val="-6"/>
          <w:sz w:val="28"/>
          <w:szCs w:val="28"/>
        </w:rPr>
        <w:t>EXPERIMENT</w:t>
      </w:r>
      <w:r>
        <w:rPr>
          <w:rFonts w:hint="default" w:ascii="Times New Roman" w:hAnsi="Times New Roman" w:cs="Times New Roman"/>
          <w:spacing w:val="-28"/>
          <w:sz w:val="28"/>
          <w:szCs w:val="28"/>
        </w:rPr>
        <w:t xml:space="preserve"> </w:t>
      </w:r>
      <w:r>
        <w:rPr>
          <w:rFonts w:hint="default" w:ascii="Times New Roman" w:hAnsi="Times New Roman" w:cs="Times New Roman"/>
          <w:spacing w:val="-5"/>
          <w:sz w:val="28"/>
          <w:szCs w:val="28"/>
        </w:rPr>
        <w:t>N</w:t>
      </w:r>
      <w:r>
        <w:rPr>
          <w:rFonts w:hint="default" w:ascii="Times New Roman" w:hAnsi="Times New Roman" w:cs="Times New Roman"/>
          <w:spacing w:val="-5"/>
          <w:sz w:val="28"/>
          <w:szCs w:val="28"/>
          <w:lang w:val="en-IN"/>
        </w:rPr>
        <w:t xml:space="preserve">o </w:t>
      </w:r>
      <w:r>
        <w:rPr>
          <w:rFonts w:hint="default" w:ascii="Times New Roman" w:hAnsi="Times New Roman" w:cs="Times New Roman"/>
          <w:spacing w:val="-5"/>
          <w:sz w:val="28"/>
          <w:szCs w:val="28"/>
        </w:rPr>
        <w:t>:</w:t>
      </w:r>
      <w:r>
        <w:rPr>
          <w:rFonts w:hint="default" w:ascii="Times New Roman" w:hAnsi="Times New Roman" w:cs="Times New Roman"/>
          <w:spacing w:val="-5"/>
          <w:sz w:val="28"/>
          <w:szCs w:val="28"/>
          <w:lang w:val="en-IN"/>
        </w:rPr>
        <w:t xml:space="preserve"> </w:t>
      </w:r>
      <w:r>
        <w:rPr>
          <w:rFonts w:hint="default" w:ascii="Times New Roman" w:hAnsi="Times New Roman" w:cs="Times New Roman"/>
          <w:spacing w:val="-23"/>
          <w:sz w:val="28"/>
          <w:szCs w:val="28"/>
          <w:lang w:val="en-IN"/>
        </w:rPr>
        <w:t>13</w:t>
      </w:r>
    </w:p>
    <w:p>
      <w:pPr>
        <w:rPr>
          <w:rFonts w:hint="default" w:ascii="Times New Roman" w:hAnsi="Times New Roman" w:cs="Times New Roman"/>
          <w:b/>
          <w:bCs/>
          <w:sz w:val="24"/>
          <w:szCs w:val="24"/>
          <w:lang w:val="en-IN"/>
        </w:rPr>
      </w:pPr>
      <w:r>
        <w:rPr>
          <w:rFonts w:hint="default" w:ascii="Times New Roman" w:hAnsi="Times New Roman" w:cs="Times New Roman"/>
          <w:spacing w:val="-23"/>
          <w:sz w:val="24"/>
          <w:szCs w:val="24"/>
          <w:lang w:val="en-IN"/>
        </w:rPr>
        <w:tab/>
      </w:r>
      <w:r>
        <w:rPr>
          <w:rFonts w:hint="default" w:ascii="Times New Roman" w:hAnsi="Times New Roman" w:cs="Times New Roman"/>
          <w:spacing w:val="-23"/>
          <w:sz w:val="24"/>
          <w:szCs w:val="24"/>
          <w:lang w:val="en-IN"/>
        </w:rPr>
        <w:tab/>
      </w:r>
      <w:r>
        <w:rPr>
          <w:rFonts w:hint="default" w:ascii="Times New Roman" w:hAnsi="Times New Roman" w:cs="Times New Roman"/>
          <w:spacing w:val="-23"/>
          <w:sz w:val="24"/>
          <w:szCs w:val="24"/>
          <w:lang w:val="en-IN"/>
        </w:rPr>
        <w:tab/>
      </w:r>
      <w:r>
        <w:rPr>
          <w:rFonts w:hint="default" w:ascii="Times New Roman" w:hAnsi="Times New Roman" w:cs="Times New Roman"/>
          <w:spacing w:val="-23"/>
          <w:sz w:val="24"/>
          <w:szCs w:val="24"/>
          <w:lang w:val="en-IN"/>
        </w:rPr>
        <w:tab/>
      </w:r>
      <w:r>
        <w:rPr>
          <w:rFonts w:hint="default" w:ascii="Times New Roman" w:hAnsi="Times New Roman" w:cs="Times New Roman"/>
          <w:spacing w:val="-23"/>
          <w:sz w:val="24"/>
          <w:szCs w:val="24"/>
          <w:lang w:val="en-IN"/>
        </w:rPr>
        <w:tab/>
      </w:r>
      <w:r>
        <w:rPr>
          <w:rFonts w:hint="default" w:ascii="Times New Roman" w:hAnsi="Times New Roman" w:cs="Times New Roman"/>
          <w:spacing w:val="-23"/>
          <w:sz w:val="24"/>
          <w:szCs w:val="24"/>
          <w:lang w:val="en-IN"/>
        </w:rPr>
        <w:tab/>
      </w:r>
      <w:r>
        <w:rPr>
          <w:rFonts w:hint="default" w:ascii="Times New Roman" w:hAnsi="Times New Roman" w:cs="Times New Roman"/>
          <w:spacing w:val="-23"/>
          <w:sz w:val="24"/>
          <w:szCs w:val="24"/>
          <w:lang w:val="en-IN"/>
        </w:rPr>
        <w:t xml:space="preserve">       </w:t>
      </w:r>
      <w:r>
        <w:rPr>
          <w:rFonts w:hint="default" w:ascii="Times New Roman" w:hAnsi="Times New Roman" w:cs="Times New Roman"/>
          <w:b/>
          <w:bCs/>
          <w:spacing w:val="-23"/>
          <w:sz w:val="24"/>
          <w:szCs w:val="24"/>
          <w:lang w:val="en-IN"/>
        </w:rPr>
        <w:t>13 ( i i )</w:t>
      </w:r>
    </w:p>
    <w:p>
      <w:pPr>
        <w:pStyle w:val="8"/>
        <w:spacing w:before="0"/>
        <w:ind w:left="358"/>
        <w:rPr>
          <w:rFonts w:hint="default" w:ascii="Times New Roman" w:hAnsi="Times New Roman" w:cs="Times New Roman"/>
          <w:position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210" w:beforeAutospacing="0" w:after="105" w:afterAutospacing="0" w:line="18" w:lineRule="atLeast"/>
        <w:ind w:left="0" w:right="0" w:firstLine="720" w:firstLineChars="0"/>
        <w:rPr>
          <w:rFonts w:hint="default" w:ascii="Times New Roman" w:hAnsi="Times New Roman" w:eastAsia="Lucida Sans Unicode" w:cs="Times New Roman"/>
          <w:i w:val="0"/>
          <w:iCs w:val="0"/>
          <w:caps w:val="0"/>
          <w:color w:val="000000" w:themeColor="text1"/>
          <w:spacing w:val="-2"/>
          <w:sz w:val="24"/>
          <w:szCs w:val="24"/>
          <w14:textFill>
            <w14:solidFill>
              <w14:schemeClr w14:val="tx1"/>
            </w14:solidFill>
          </w14:textFill>
        </w:rPr>
      </w:pPr>
      <w:r>
        <w:rPr>
          <w:rFonts w:hint="default" w:ascii="Times New Roman" w:hAnsi="Times New Roman" w:eastAsia="Lucida Sans Unicode" w:cs="Times New Roman"/>
          <w:i w:val="0"/>
          <w:iCs w:val="0"/>
          <w:caps w:val="0"/>
          <w:color w:val="000000" w:themeColor="text1"/>
          <w:spacing w:val="-2"/>
          <w:sz w:val="24"/>
          <w:szCs w:val="24"/>
          <w:shd w:val="clear" w:fill="FFFFFF"/>
          <w:lang w:val="en-IN"/>
          <w14:textFill>
            <w14:solidFill>
              <w14:schemeClr w14:val="tx1"/>
            </w14:solidFill>
          </w14:textFill>
        </w:rPr>
        <w:t xml:space="preserve">ii) </w:t>
      </w:r>
      <w:r>
        <w:rPr>
          <w:rFonts w:hint="default" w:ascii="Times New Roman" w:hAnsi="Times New Roman" w:eastAsia="Lucida Sans Unicode" w:cs="Times New Roman"/>
          <w:i w:val="0"/>
          <w:iCs w:val="0"/>
          <w:caps w:val="0"/>
          <w:color w:val="000000" w:themeColor="text1"/>
          <w:spacing w:val="-2"/>
          <w:sz w:val="24"/>
          <w:szCs w:val="24"/>
          <w:shd w:val="clear" w:fill="FFFFFF"/>
          <w14:textFill>
            <w14:solidFill>
              <w14:schemeClr w14:val="tx1"/>
            </w14:solidFill>
          </w14:textFill>
        </w:rPr>
        <w:t>Start Capturing</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Autospacing="0" w:afterAutospacing="0" w:line="240" w:lineRule="auto"/>
        <w:ind w:left="720" w:leftChars="0" w:firstLine="720" w:firstLineChars="0"/>
        <w:textAlignment w:val="auto"/>
        <w:rPr>
          <w:rFonts w:hint="default" w:ascii="Times New Roman" w:hAnsi="Times New Roman" w:eastAsia="Georgia" w:cs="Times New Roman"/>
          <w:i w:val="0"/>
          <w:iCs w:val="0"/>
          <w:caps w:val="0"/>
          <w:color w:val="000000" w:themeColor="text1"/>
          <w:spacing w:val="-2"/>
          <w:sz w:val="24"/>
          <w:szCs w:val="24"/>
          <w:shd w:val="clear" w:fill="FFFFFF"/>
          <w14:textFill>
            <w14:solidFill>
              <w14:schemeClr w14:val="tx1"/>
            </w14:solidFill>
          </w14:textFill>
        </w:rPr>
      </w:pPr>
      <w:r>
        <w:rPr>
          <w:rFonts w:hint="default" w:ascii="Times New Roman" w:hAnsi="Times New Roman" w:eastAsia="Georgia" w:cs="Times New Roman"/>
          <w:i w:val="0"/>
          <w:iCs w:val="0"/>
          <w:caps w:val="0"/>
          <w:color w:val="000000" w:themeColor="text1"/>
          <w:spacing w:val="-2"/>
          <w:sz w:val="24"/>
          <w:szCs w:val="24"/>
          <w:shd w:val="clear" w:fill="FFFFFF"/>
          <w14:textFill>
            <w14:solidFill>
              <w14:schemeClr w14:val="tx1"/>
            </w14:solidFill>
          </w14:textFill>
        </w:rPr>
        <w:t>The following methods can be used to start capturing packets with Wireshark:</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Autospacing="0" w:afterAutospacing="0" w:line="240" w:lineRule="auto"/>
        <w:ind w:left="0" w:firstLine="0"/>
        <w:textAlignment w:val="auto"/>
        <w:rPr>
          <w:rFonts w:hint="default" w:ascii="Times New Roman" w:hAnsi="Times New Roman" w:eastAsia="Georgia" w:cs="Times New Roman"/>
          <w:i w:val="0"/>
          <w:iCs w:val="0"/>
          <w:caps w:val="0"/>
          <w:color w:val="000000" w:themeColor="text1"/>
          <w:spacing w:val="-2"/>
          <w:sz w:val="24"/>
          <w:szCs w:val="24"/>
          <w:shd w:val="clear" w:fill="FFFFFF"/>
          <w14:textFill>
            <w14:solidFill>
              <w14:schemeClr w14:val="tx1"/>
            </w14:solidFill>
          </w14:textFill>
        </w:rPr>
      </w:pPr>
    </w:p>
    <w:p>
      <w:pPr>
        <w:keepNext w:val="0"/>
        <w:keepLines w:val="0"/>
        <w:pageBreakBefore w:val="0"/>
        <w:widowControl/>
        <w:numPr>
          <w:ilvl w:val="0"/>
          <w:numId w:val="26"/>
        </w:numPr>
        <w:suppressLineNumbers w:val="0"/>
        <w:pBdr>
          <w:top w:val="none" w:color="auto" w:sz="0" w:space="0"/>
          <w:left w:val="none" w:color="auto" w:sz="0" w:space="0"/>
          <w:bottom w:val="none" w:color="auto" w:sz="0" w:space="0"/>
          <w:right w:val="none" w:color="auto" w:sz="0" w:space="0"/>
        </w:pBdr>
        <w:tabs>
          <w:tab w:val="left" w:pos="720"/>
          <w:tab w:val="clear" w:pos="1560"/>
        </w:tabs>
        <w:kinsoku/>
        <w:wordWrap/>
        <w:overflowPunct/>
        <w:topLinePunct w:val="0"/>
        <w:bidi w:val="0"/>
        <w:adjustRightInd/>
        <w:snapToGrid/>
        <w:spacing w:before="0" w:beforeAutospacing="0" w:after="0" w:afterAutospacing="0" w:line="240" w:lineRule="auto"/>
        <w:ind w:left="1156" w:leftChars="0" w:right="0" w:hanging="360"/>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Georgia" w:cs="Times New Roman"/>
          <w:i w:val="0"/>
          <w:iCs w:val="0"/>
          <w:caps w:val="0"/>
          <w:color w:val="000000" w:themeColor="text1"/>
          <w:spacing w:val="0"/>
          <w:sz w:val="24"/>
          <w:szCs w:val="24"/>
          <w:shd w:val="clear" w:fill="FFFFFF"/>
          <w14:textFill>
            <w14:solidFill>
              <w14:schemeClr w14:val="tx1"/>
            </w14:solidFill>
          </w14:textFill>
        </w:rPr>
        <w:t>You can double-click on an interface in the </w:t>
      </w:r>
      <w:r>
        <w:rPr>
          <w:rFonts w:hint="default" w:ascii="Times New Roman" w:hAnsi="Times New Roman" w:eastAsia="Georgia" w:cs="Times New Roman"/>
          <w:i w:val="0"/>
          <w:iCs w:val="0"/>
          <w:caps w:val="0"/>
          <w:color w:val="000000" w:themeColor="text1"/>
          <w:spacing w:val="0"/>
          <w:sz w:val="24"/>
          <w:szCs w:val="24"/>
          <w:u w:val="single"/>
          <w:shd w:val="clear" w:fill="FFFFFF"/>
          <w14:textFill>
            <w14:solidFill>
              <w14:schemeClr w14:val="tx1"/>
            </w14:solidFill>
          </w14:textFill>
        </w:rPr>
        <w:fldChar w:fldCharType="begin"/>
      </w:r>
      <w:r>
        <w:rPr>
          <w:rFonts w:hint="default" w:ascii="Times New Roman" w:hAnsi="Times New Roman" w:eastAsia="Georgia" w:cs="Times New Roman"/>
          <w:i w:val="0"/>
          <w:iCs w:val="0"/>
          <w:caps w:val="0"/>
          <w:color w:val="000000" w:themeColor="text1"/>
          <w:spacing w:val="0"/>
          <w:sz w:val="24"/>
          <w:szCs w:val="24"/>
          <w:u w:val="single"/>
          <w:shd w:val="clear" w:fill="FFFFFF"/>
          <w14:textFill>
            <w14:solidFill>
              <w14:schemeClr w14:val="tx1"/>
            </w14:solidFill>
          </w14:textFill>
        </w:rPr>
        <w:instrText xml:space="preserve"> HYPERLINK "https://www.wireshark.org/docs/wsug_html_chunked/ChCapInterfaceSection.html" \o "4.4. The \“Capture\” Section Of The Welcome Screen" </w:instrText>
      </w:r>
      <w:r>
        <w:rPr>
          <w:rFonts w:hint="default" w:ascii="Times New Roman" w:hAnsi="Times New Roman" w:eastAsia="Georgia" w:cs="Times New Roman"/>
          <w:i w:val="0"/>
          <w:iCs w:val="0"/>
          <w:caps w:val="0"/>
          <w:color w:val="000000" w:themeColor="text1"/>
          <w:spacing w:val="0"/>
          <w:sz w:val="24"/>
          <w:szCs w:val="24"/>
          <w:u w:val="single"/>
          <w:shd w:val="clear" w:fill="FFFFFF"/>
          <w14:textFill>
            <w14:solidFill>
              <w14:schemeClr w14:val="tx1"/>
            </w14:solidFill>
          </w14:textFill>
        </w:rPr>
        <w:fldChar w:fldCharType="separate"/>
      </w:r>
      <w:r>
        <w:rPr>
          <w:rStyle w:val="12"/>
          <w:rFonts w:hint="default" w:ascii="Times New Roman" w:hAnsi="Times New Roman" w:eastAsia="Georgia" w:cs="Times New Roman"/>
          <w:i w:val="0"/>
          <w:iCs w:val="0"/>
          <w:caps w:val="0"/>
          <w:color w:val="000000" w:themeColor="text1"/>
          <w:spacing w:val="0"/>
          <w:sz w:val="24"/>
          <w:szCs w:val="24"/>
          <w:u w:val="single"/>
          <w:shd w:val="clear" w:fill="FFFFFF"/>
          <w14:textFill>
            <w14:solidFill>
              <w14:schemeClr w14:val="tx1"/>
            </w14:solidFill>
          </w14:textFill>
        </w:rPr>
        <w:t>welcome screen</w:t>
      </w:r>
      <w:r>
        <w:rPr>
          <w:rFonts w:hint="default" w:ascii="Times New Roman" w:hAnsi="Times New Roman" w:eastAsia="Georgia" w:cs="Times New Roman"/>
          <w:i w:val="0"/>
          <w:iCs w:val="0"/>
          <w:caps w:val="0"/>
          <w:color w:val="000000" w:themeColor="text1"/>
          <w:spacing w:val="0"/>
          <w:sz w:val="24"/>
          <w:szCs w:val="24"/>
          <w:u w:val="single"/>
          <w:shd w:val="clear" w:fill="FFFFFF"/>
          <w14:textFill>
            <w14:solidFill>
              <w14:schemeClr w14:val="tx1"/>
            </w14:solidFill>
          </w14:textFill>
        </w:rPr>
        <w:fldChar w:fldCharType="end"/>
      </w:r>
      <w:r>
        <w:rPr>
          <w:rFonts w:hint="default" w:ascii="Times New Roman" w:hAnsi="Times New Roman" w:eastAsia="Georgia" w:cs="Times New Roman"/>
          <w:i w:val="0"/>
          <w:iCs w:val="0"/>
          <w:caps w:val="0"/>
          <w:color w:val="000000" w:themeColor="text1"/>
          <w:spacing w:val="0"/>
          <w:sz w:val="24"/>
          <w:szCs w:val="24"/>
          <w:shd w:val="clear" w:fill="FFFFFF"/>
          <w14:textFill>
            <w14:solidFill>
              <w14:schemeClr w14:val="tx1"/>
            </w14:solidFill>
          </w14:textFill>
        </w:rPr>
        <w:t>.</w:t>
      </w:r>
    </w:p>
    <w:p>
      <w:pPr>
        <w:keepNext w:val="0"/>
        <w:keepLines w:val="0"/>
        <w:pageBreakBefore w:val="0"/>
        <w:widowControl/>
        <w:numPr>
          <w:ilvl w:val="0"/>
          <w:numId w:val="26"/>
        </w:numPr>
        <w:suppressLineNumbers w:val="0"/>
        <w:pBdr>
          <w:top w:val="none" w:color="auto" w:sz="0" w:space="0"/>
          <w:left w:val="none" w:color="auto" w:sz="0" w:space="0"/>
          <w:bottom w:val="none" w:color="auto" w:sz="0" w:space="0"/>
          <w:right w:val="none" w:color="auto" w:sz="0" w:space="0"/>
        </w:pBdr>
        <w:tabs>
          <w:tab w:val="left" w:pos="720"/>
          <w:tab w:val="clear" w:pos="1560"/>
        </w:tabs>
        <w:kinsoku/>
        <w:wordWrap/>
        <w:overflowPunct/>
        <w:topLinePunct w:val="0"/>
        <w:bidi w:val="0"/>
        <w:adjustRightInd/>
        <w:snapToGrid/>
        <w:spacing w:before="0" w:beforeAutospacing="0" w:after="0" w:afterAutospacing="0" w:line="240" w:lineRule="auto"/>
        <w:ind w:left="1156" w:leftChars="0" w:right="0" w:hanging="360"/>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Georgia" w:cs="Times New Roman"/>
          <w:i w:val="0"/>
          <w:iCs w:val="0"/>
          <w:caps w:val="0"/>
          <w:color w:val="000000" w:themeColor="text1"/>
          <w:spacing w:val="0"/>
          <w:sz w:val="24"/>
          <w:szCs w:val="24"/>
          <w:shd w:val="clear" w:fill="FFFFFF"/>
          <w14:textFill>
            <w14:solidFill>
              <w14:schemeClr w14:val="tx1"/>
            </w14:solidFill>
          </w14:textFill>
        </w:rPr>
        <w:t>You can select an interface in the </w:t>
      </w:r>
      <w:r>
        <w:rPr>
          <w:rFonts w:hint="default" w:ascii="Times New Roman" w:hAnsi="Times New Roman" w:eastAsia="Georgia" w:cs="Times New Roman"/>
          <w:i w:val="0"/>
          <w:iCs w:val="0"/>
          <w:caps w:val="0"/>
          <w:color w:val="000000" w:themeColor="text1"/>
          <w:spacing w:val="0"/>
          <w:sz w:val="24"/>
          <w:szCs w:val="24"/>
          <w:u w:val="single"/>
          <w:shd w:val="clear" w:fill="FFFFFF"/>
          <w14:textFill>
            <w14:solidFill>
              <w14:schemeClr w14:val="tx1"/>
            </w14:solidFill>
          </w14:textFill>
        </w:rPr>
        <w:fldChar w:fldCharType="begin"/>
      </w:r>
      <w:r>
        <w:rPr>
          <w:rFonts w:hint="default" w:ascii="Times New Roman" w:hAnsi="Times New Roman" w:eastAsia="Georgia" w:cs="Times New Roman"/>
          <w:i w:val="0"/>
          <w:iCs w:val="0"/>
          <w:caps w:val="0"/>
          <w:color w:val="000000" w:themeColor="text1"/>
          <w:spacing w:val="0"/>
          <w:sz w:val="24"/>
          <w:szCs w:val="24"/>
          <w:u w:val="single"/>
          <w:shd w:val="clear" w:fill="FFFFFF"/>
          <w14:textFill>
            <w14:solidFill>
              <w14:schemeClr w14:val="tx1"/>
            </w14:solidFill>
          </w14:textFill>
        </w:rPr>
        <w:instrText xml:space="preserve"> HYPERLINK "https://www.wireshark.org/docs/wsug_html_chunked/ChCapInterfaceSection.html" \o "4.4. The \“Capture\” Section Of The Welcome Screen" </w:instrText>
      </w:r>
      <w:r>
        <w:rPr>
          <w:rFonts w:hint="default" w:ascii="Times New Roman" w:hAnsi="Times New Roman" w:eastAsia="Georgia" w:cs="Times New Roman"/>
          <w:i w:val="0"/>
          <w:iCs w:val="0"/>
          <w:caps w:val="0"/>
          <w:color w:val="000000" w:themeColor="text1"/>
          <w:spacing w:val="0"/>
          <w:sz w:val="24"/>
          <w:szCs w:val="24"/>
          <w:u w:val="single"/>
          <w:shd w:val="clear" w:fill="FFFFFF"/>
          <w14:textFill>
            <w14:solidFill>
              <w14:schemeClr w14:val="tx1"/>
            </w14:solidFill>
          </w14:textFill>
        </w:rPr>
        <w:fldChar w:fldCharType="separate"/>
      </w:r>
      <w:r>
        <w:rPr>
          <w:rStyle w:val="12"/>
          <w:rFonts w:hint="default" w:ascii="Times New Roman" w:hAnsi="Times New Roman" w:eastAsia="Georgia" w:cs="Times New Roman"/>
          <w:i w:val="0"/>
          <w:iCs w:val="0"/>
          <w:caps w:val="0"/>
          <w:color w:val="000000" w:themeColor="text1"/>
          <w:spacing w:val="0"/>
          <w:sz w:val="24"/>
          <w:szCs w:val="24"/>
          <w:u w:val="single"/>
          <w:shd w:val="clear" w:fill="FFFFFF"/>
          <w14:textFill>
            <w14:solidFill>
              <w14:schemeClr w14:val="tx1"/>
            </w14:solidFill>
          </w14:textFill>
        </w:rPr>
        <w:t>welcome screen</w:t>
      </w:r>
      <w:r>
        <w:rPr>
          <w:rFonts w:hint="default" w:ascii="Times New Roman" w:hAnsi="Times New Roman" w:eastAsia="Georgia" w:cs="Times New Roman"/>
          <w:i w:val="0"/>
          <w:iCs w:val="0"/>
          <w:caps w:val="0"/>
          <w:color w:val="000000" w:themeColor="text1"/>
          <w:spacing w:val="0"/>
          <w:sz w:val="24"/>
          <w:szCs w:val="24"/>
          <w:u w:val="single"/>
          <w:shd w:val="clear" w:fill="FFFFFF"/>
          <w14:textFill>
            <w14:solidFill>
              <w14:schemeClr w14:val="tx1"/>
            </w14:solidFill>
          </w14:textFill>
        </w:rPr>
        <w:fldChar w:fldCharType="end"/>
      </w:r>
      <w:r>
        <w:rPr>
          <w:rFonts w:hint="default" w:ascii="Times New Roman" w:hAnsi="Times New Roman" w:eastAsia="Georgia" w:cs="Times New Roman"/>
          <w:i w:val="0"/>
          <w:iCs w:val="0"/>
          <w:caps w:val="0"/>
          <w:color w:val="000000" w:themeColor="text1"/>
          <w:spacing w:val="0"/>
          <w:sz w:val="24"/>
          <w:szCs w:val="24"/>
          <w:shd w:val="clear" w:fill="FFFFFF"/>
          <w14:textFill>
            <w14:solidFill>
              <w14:schemeClr w14:val="tx1"/>
            </w14:solidFill>
          </w14:textFill>
        </w:rPr>
        <w:t>, then select Capture → Start or click the first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bidi w:val="0"/>
        <w:adjustRightInd/>
        <w:snapToGrid/>
        <w:spacing w:before="0" w:beforeAutospacing="0" w:after="0" w:afterAutospacing="0" w:line="240" w:lineRule="auto"/>
        <w:ind w:left="-44" w:leftChars="0" w:right="0" w:rightChars="0" w:firstLine="720" w:firstLineChars="0"/>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Georgia" w:cs="Times New Roman"/>
          <w:i w:val="0"/>
          <w:iCs w:val="0"/>
          <w:caps w:val="0"/>
          <w:color w:val="000000" w:themeColor="text1"/>
          <w:spacing w:val="0"/>
          <w:sz w:val="24"/>
          <w:szCs w:val="24"/>
          <w:shd w:val="clear" w:fill="FFFFFF"/>
          <w14:textFill>
            <w14:solidFill>
              <w14:schemeClr w14:val="tx1"/>
            </w14:solidFill>
          </w14:textFill>
        </w:rPr>
        <w:t xml:space="preserve"> toolbar button.</w:t>
      </w:r>
    </w:p>
    <w:p>
      <w:pPr>
        <w:keepNext w:val="0"/>
        <w:keepLines w:val="0"/>
        <w:pageBreakBefore w:val="0"/>
        <w:widowControl/>
        <w:numPr>
          <w:ilvl w:val="0"/>
          <w:numId w:val="26"/>
        </w:numPr>
        <w:suppressLineNumbers w:val="0"/>
        <w:pBdr>
          <w:top w:val="none" w:color="auto" w:sz="0" w:space="0"/>
          <w:left w:val="none" w:color="auto" w:sz="0" w:space="0"/>
          <w:bottom w:val="none" w:color="auto" w:sz="0" w:space="0"/>
          <w:right w:val="none" w:color="auto" w:sz="0" w:space="0"/>
        </w:pBdr>
        <w:tabs>
          <w:tab w:val="left" w:pos="720"/>
          <w:tab w:val="clear" w:pos="1560"/>
        </w:tabs>
        <w:kinsoku/>
        <w:wordWrap/>
        <w:overflowPunct/>
        <w:topLinePunct w:val="0"/>
        <w:bidi w:val="0"/>
        <w:adjustRightInd/>
        <w:snapToGrid/>
        <w:spacing w:before="0" w:beforeAutospacing="0" w:after="0" w:afterAutospacing="0" w:line="240" w:lineRule="auto"/>
        <w:ind w:left="1156" w:leftChars="0" w:right="0" w:hanging="360"/>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Georgia" w:cs="Times New Roman"/>
          <w:i w:val="0"/>
          <w:iCs w:val="0"/>
          <w:caps w:val="0"/>
          <w:color w:val="000000" w:themeColor="text1"/>
          <w:spacing w:val="0"/>
          <w:sz w:val="24"/>
          <w:szCs w:val="24"/>
          <w:shd w:val="clear" w:fill="FFFFFF"/>
          <w14:textFill>
            <w14:solidFill>
              <w14:schemeClr w14:val="tx1"/>
            </w14:solidFill>
          </w14:textFill>
        </w:rPr>
        <w:t>You can get more detailed information about available interfaces using </w:t>
      </w:r>
      <w:r>
        <w:rPr>
          <w:rFonts w:hint="default" w:ascii="Times New Roman" w:hAnsi="Times New Roman" w:eastAsia="Georgia" w:cs="Times New Roman"/>
          <w:i w:val="0"/>
          <w:iCs w:val="0"/>
          <w:caps w:val="0"/>
          <w:color w:val="000000" w:themeColor="text1"/>
          <w:spacing w:val="0"/>
          <w:sz w:val="24"/>
          <w:szCs w:val="24"/>
          <w:u w:val="single"/>
          <w:shd w:val="clear" w:fill="FFFFFF"/>
          <w14:textFill>
            <w14:solidFill>
              <w14:schemeClr w14:val="tx1"/>
            </w14:solidFill>
          </w14:textFill>
        </w:rPr>
        <w:fldChar w:fldCharType="begin"/>
      </w:r>
      <w:r>
        <w:rPr>
          <w:rFonts w:hint="default" w:ascii="Times New Roman" w:hAnsi="Times New Roman" w:eastAsia="Georgia" w:cs="Times New Roman"/>
          <w:i w:val="0"/>
          <w:iCs w:val="0"/>
          <w:caps w:val="0"/>
          <w:color w:val="000000" w:themeColor="text1"/>
          <w:spacing w:val="0"/>
          <w:sz w:val="24"/>
          <w:szCs w:val="24"/>
          <w:u w:val="single"/>
          <w:shd w:val="clear" w:fill="FFFFFF"/>
          <w14:textFill>
            <w14:solidFill>
              <w14:schemeClr w14:val="tx1"/>
            </w14:solidFill>
          </w14:textFill>
        </w:rPr>
        <w:instrText xml:space="preserve"> HYPERLINK "https://www.wireshark.org/docs/wsug_html_chunked/ChCapCaptureOptions.html" \o "4.5. The \“Capture Options\” Dialog Box" </w:instrText>
      </w:r>
      <w:r>
        <w:rPr>
          <w:rFonts w:hint="default" w:ascii="Times New Roman" w:hAnsi="Times New Roman" w:eastAsia="Georgia" w:cs="Times New Roman"/>
          <w:i w:val="0"/>
          <w:iCs w:val="0"/>
          <w:caps w:val="0"/>
          <w:color w:val="000000" w:themeColor="text1"/>
          <w:spacing w:val="0"/>
          <w:sz w:val="24"/>
          <w:szCs w:val="24"/>
          <w:u w:val="single"/>
          <w:shd w:val="clear" w:fill="FFFFFF"/>
          <w14:textFill>
            <w14:solidFill>
              <w14:schemeClr w14:val="tx1"/>
            </w14:solidFill>
          </w14:textFill>
        </w:rPr>
        <w:fldChar w:fldCharType="separate"/>
      </w:r>
      <w:r>
        <w:rPr>
          <w:rStyle w:val="12"/>
          <w:rFonts w:hint="default" w:ascii="Times New Roman" w:hAnsi="Times New Roman" w:eastAsia="Georgia" w:cs="Times New Roman"/>
          <w:i w:val="0"/>
          <w:iCs w:val="0"/>
          <w:caps w:val="0"/>
          <w:color w:val="000000" w:themeColor="text1"/>
          <w:spacing w:val="0"/>
          <w:sz w:val="24"/>
          <w:szCs w:val="24"/>
          <w:u w:val="single"/>
          <w:shd w:val="clear" w:fill="FFFFFF"/>
          <w14:textFill>
            <w14:solidFill>
              <w14:schemeClr w14:val="tx1"/>
            </w14:solidFill>
          </w14:textFill>
        </w:rPr>
        <w:t xml:space="preserve">Section 4.5, “The </w:t>
      </w:r>
      <w:r>
        <w:rPr>
          <w:rStyle w:val="12"/>
          <w:rFonts w:hint="default" w:ascii="Times New Roman" w:hAnsi="Times New Roman" w:eastAsia="Georgia" w:cs="Times New Roman"/>
          <w:i w:val="0"/>
          <w:iCs w:val="0"/>
          <w:caps w:val="0"/>
          <w:color w:val="000000" w:themeColor="text1"/>
          <w:spacing w:val="0"/>
          <w:sz w:val="24"/>
          <w:szCs w:val="24"/>
          <w:u w:val="single"/>
          <w:shd w:val="clear" w:fill="FFFFFF"/>
          <w:lang w:val="en-IN"/>
          <w14:textFill>
            <w14:solidFill>
              <w14:schemeClr w14:val="tx1"/>
            </w14:solidFill>
          </w14:textFill>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bidi w:val="0"/>
        <w:adjustRightInd/>
        <w:snapToGrid/>
        <w:spacing w:before="0" w:beforeAutospacing="0" w:after="0" w:afterAutospacing="0" w:line="240" w:lineRule="auto"/>
        <w:ind w:left="-44" w:leftChars="0" w:right="0" w:rightChars="0" w:firstLine="840" w:firstLineChars="350"/>
        <w:textAlignment w:val="auto"/>
        <w:rPr>
          <w:rFonts w:hint="default" w:ascii="Times New Roman" w:hAnsi="Times New Roman" w:cs="Times New Roman"/>
          <w:color w:val="000000" w:themeColor="text1"/>
          <w:sz w:val="24"/>
          <w:szCs w:val="24"/>
          <w14:textFill>
            <w14:solidFill>
              <w14:schemeClr w14:val="tx1"/>
            </w14:solidFill>
          </w14:textFill>
        </w:rPr>
      </w:pPr>
      <w:r>
        <w:rPr>
          <w:rStyle w:val="12"/>
          <w:rFonts w:hint="default" w:ascii="Times New Roman" w:hAnsi="Times New Roman" w:eastAsia="Georgia" w:cs="Times New Roman"/>
          <w:i w:val="0"/>
          <w:iCs w:val="0"/>
          <w:caps w:val="0"/>
          <w:color w:val="000000" w:themeColor="text1"/>
          <w:spacing w:val="0"/>
          <w:sz w:val="24"/>
          <w:szCs w:val="24"/>
          <w:u w:val="single"/>
          <w:shd w:val="clear" w:fill="FFFFFF"/>
          <w14:textFill>
            <w14:solidFill>
              <w14:schemeClr w14:val="tx1"/>
            </w14:solidFill>
          </w14:textFill>
        </w:rPr>
        <w:t xml:space="preserve">“Capture </w:t>
      </w:r>
      <w:r>
        <w:rPr>
          <w:rStyle w:val="12"/>
          <w:rFonts w:hint="default" w:ascii="Times New Roman" w:hAnsi="Times New Roman" w:eastAsia="Georgia" w:cs="Times New Roman"/>
          <w:i w:val="0"/>
          <w:iCs w:val="0"/>
          <w:caps w:val="0"/>
          <w:color w:val="000000" w:themeColor="text1"/>
          <w:spacing w:val="0"/>
          <w:sz w:val="24"/>
          <w:szCs w:val="24"/>
          <w:u w:val="single"/>
          <w:shd w:val="clear" w:fill="FFFFFF"/>
          <w:lang w:val="en-IN"/>
          <w14:textFill>
            <w14:solidFill>
              <w14:schemeClr w14:val="tx1"/>
            </w14:solidFill>
          </w14:textFill>
        </w:rPr>
        <w:t xml:space="preserve"> </w:t>
      </w:r>
      <w:r>
        <w:rPr>
          <w:rStyle w:val="12"/>
          <w:rFonts w:hint="default" w:ascii="Times New Roman" w:hAnsi="Times New Roman" w:eastAsia="Georgia" w:cs="Times New Roman"/>
          <w:i w:val="0"/>
          <w:iCs w:val="0"/>
          <w:caps w:val="0"/>
          <w:color w:val="000000" w:themeColor="text1"/>
          <w:spacing w:val="0"/>
          <w:sz w:val="24"/>
          <w:szCs w:val="24"/>
          <w:u w:val="single"/>
          <w:shd w:val="clear" w:fill="FFFFFF"/>
          <w14:textFill>
            <w14:solidFill>
              <w14:schemeClr w14:val="tx1"/>
            </w14:solidFill>
          </w14:textFill>
        </w:rPr>
        <w:t>Options” Dialog Box”</w:t>
      </w:r>
      <w:r>
        <w:rPr>
          <w:rFonts w:hint="default" w:ascii="Times New Roman" w:hAnsi="Times New Roman" w:eastAsia="Georgia" w:cs="Times New Roman"/>
          <w:i w:val="0"/>
          <w:iCs w:val="0"/>
          <w:caps w:val="0"/>
          <w:color w:val="000000" w:themeColor="text1"/>
          <w:spacing w:val="0"/>
          <w:sz w:val="24"/>
          <w:szCs w:val="24"/>
          <w:u w:val="single"/>
          <w:shd w:val="clear" w:fill="FFFFFF"/>
          <w14:textFill>
            <w14:solidFill>
              <w14:schemeClr w14:val="tx1"/>
            </w14:solidFill>
          </w14:textFill>
        </w:rPr>
        <w:fldChar w:fldCharType="end"/>
      </w:r>
      <w:r>
        <w:rPr>
          <w:rFonts w:hint="default" w:ascii="Times New Roman" w:hAnsi="Times New Roman" w:eastAsia="Georgia" w:cs="Times New Roman"/>
          <w:i w:val="0"/>
          <w:iCs w:val="0"/>
          <w:caps w:val="0"/>
          <w:color w:val="000000" w:themeColor="text1"/>
          <w:spacing w:val="0"/>
          <w:sz w:val="24"/>
          <w:szCs w:val="24"/>
          <w:shd w:val="clear" w:fill="FFFFFF"/>
          <w14:textFill>
            <w14:solidFill>
              <w14:schemeClr w14:val="tx1"/>
            </w14:solidFill>
          </w14:textFill>
        </w:rPr>
        <w:t> (Capture → Options…​).</w:t>
      </w:r>
    </w:p>
    <w:p>
      <w:pPr>
        <w:keepNext w:val="0"/>
        <w:keepLines w:val="0"/>
        <w:pageBreakBefore w:val="0"/>
        <w:widowControl/>
        <w:numPr>
          <w:ilvl w:val="0"/>
          <w:numId w:val="26"/>
        </w:numPr>
        <w:suppressLineNumbers w:val="0"/>
        <w:pBdr>
          <w:top w:val="none" w:color="auto" w:sz="0" w:space="0"/>
          <w:left w:val="none" w:color="auto" w:sz="0" w:space="0"/>
          <w:bottom w:val="none" w:color="auto" w:sz="0" w:space="0"/>
          <w:right w:val="none" w:color="auto" w:sz="0" w:space="0"/>
        </w:pBdr>
        <w:tabs>
          <w:tab w:val="left" w:pos="720"/>
          <w:tab w:val="clear" w:pos="1560"/>
        </w:tabs>
        <w:kinsoku/>
        <w:wordWrap/>
        <w:overflowPunct/>
        <w:topLinePunct w:val="0"/>
        <w:bidi w:val="0"/>
        <w:adjustRightInd/>
        <w:snapToGrid/>
        <w:spacing w:before="0" w:beforeAutospacing="0" w:after="0" w:afterAutospacing="0" w:line="240" w:lineRule="auto"/>
        <w:ind w:left="1156" w:leftChars="0" w:right="0" w:hanging="360"/>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Georgia" w:cs="Times New Roman"/>
          <w:i w:val="0"/>
          <w:iCs w:val="0"/>
          <w:caps w:val="0"/>
          <w:color w:val="000000" w:themeColor="text1"/>
          <w:spacing w:val="0"/>
          <w:sz w:val="24"/>
          <w:szCs w:val="24"/>
          <w:shd w:val="clear" w:fill="FFFFFF"/>
          <w14:textFill>
            <w14:solidFill>
              <w14:schemeClr w14:val="tx1"/>
            </w14:solidFill>
          </w14:textFill>
        </w:rPr>
        <w:t xml:space="preserve">If you already know the name of the capture interface you can start Wireshark from the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bidi w:val="0"/>
        <w:adjustRightInd/>
        <w:snapToGrid/>
        <w:spacing w:before="0" w:beforeAutospacing="0" w:after="0" w:afterAutospacing="0" w:line="240" w:lineRule="auto"/>
        <w:ind w:left="-44" w:leftChars="0" w:right="0" w:rightChars="0" w:firstLine="840" w:firstLineChars="350"/>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Georgia" w:cs="Times New Roman"/>
          <w:i w:val="0"/>
          <w:iCs w:val="0"/>
          <w:caps w:val="0"/>
          <w:color w:val="000000" w:themeColor="text1"/>
          <w:spacing w:val="0"/>
          <w:sz w:val="24"/>
          <w:szCs w:val="24"/>
          <w:shd w:val="clear" w:fill="FFFFFF"/>
          <w:lang w:val="en-IN"/>
          <w14:textFill>
            <w14:solidFill>
              <w14:schemeClr w14:val="tx1"/>
            </w14:solidFill>
          </w14:textFill>
        </w:rPr>
        <w:t xml:space="preserve"> </w:t>
      </w:r>
      <w:r>
        <w:rPr>
          <w:rFonts w:hint="default" w:ascii="Times New Roman" w:hAnsi="Times New Roman" w:eastAsia="Georgia" w:cs="Times New Roman"/>
          <w:i w:val="0"/>
          <w:iCs w:val="0"/>
          <w:caps w:val="0"/>
          <w:color w:val="000000" w:themeColor="text1"/>
          <w:spacing w:val="0"/>
          <w:sz w:val="24"/>
          <w:szCs w:val="24"/>
          <w:shd w:val="clear" w:fill="FFFFFF"/>
          <w14:textFill>
            <w14:solidFill>
              <w14:schemeClr w14:val="tx1"/>
            </w14:solidFill>
          </w14:textFill>
        </w:rPr>
        <w:t>command</w:t>
      </w:r>
      <w:r>
        <w:rPr>
          <w:rFonts w:hint="default" w:ascii="Times New Roman" w:hAnsi="Times New Roman" w:eastAsia="Georgia" w:cs="Times New Roman"/>
          <w:i w:val="0"/>
          <w:iCs w:val="0"/>
          <w:caps w:val="0"/>
          <w:color w:val="000000" w:themeColor="text1"/>
          <w:spacing w:val="0"/>
          <w:sz w:val="24"/>
          <w:szCs w:val="24"/>
          <w:shd w:val="clear" w:fill="FFFFFF"/>
          <w:lang w:val="en-IN"/>
          <w14:textFill>
            <w14:solidFill>
              <w14:schemeClr w14:val="tx1"/>
            </w14:solidFill>
          </w14:textFill>
        </w:rPr>
        <w:t xml:space="preserve"> </w:t>
      </w:r>
      <w:r>
        <w:rPr>
          <w:rFonts w:hint="default" w:ascii="Times New Roman" w:hAnsi="Times New Roman" w:eastAsia="Georgia" w:cs="Times New Roman"/>
          <w:i w:val="0"/>
          <w:iCs w:val="0"/>
          <w:caps w:val="0"/>
          <w:color w:val="000000" w:themeColor="text1"/>
          <w:spacing w:val="0"/>
          <w:sz w:val="24"/>
          <w:szCs w:val="24"/>
          <w:shd w:val="clear" w:fill="FFFFFF"/>
          <w14:textFill>
            <w14:solidFill>
              <w14:schemeClr w14:val="tx1"/>
            </w14:solidFill>
          </w14:textFill>
        </w:rPr>
        <w:t xml:space="preserve"> line:</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Autospacing="0" w:afterAutospacing="0" w:line="240" w:lineRule="auto"/>
        <w:ind w:left="0" w:firstLine="0"/>
        <w:textAlignment w:val="auto"/>
        <w:rPr>
          <w:rFonts w:hint="default" w:ascii="Times New Roman" w:hAnsi="Times New Roman" w:eastAsia="Lucida Console" w:cs="Times New Roman"/>
          <w:i w:val="0"/>
          <w:iCs w:val="0"/>
          <w:caps w:val="0"/>
          <w:color w:val="000000" w:themeColor="text1"/>
          <w:spacing w:val="0"/>
          <w:sz w:val="24"/>
          <w:szCs w:val="24"/>
          <w:shd w:val="clear" w:fill="FFFFFF"/>
          <w14:textFill>
            <w14:solidFill>
              <w14:schemeClr w14:val="tx1"/>
            </w14:solidFill>
          </w14:textFill>
        </w:rPr>
      </w:pP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Autospacing="0" w:afterAutospacing="0" w:line="240" w:lineRule="auto"/>
        <w:ind w:left="0" w:firstLine="0"/>
        <w:textAlignment w:val="auto"/>
        <w:rPr>
          <w:rFonts w:hint="default" w:ascii="Times New Roman" w:hAnsi="Times New Roman" w:eastAsia="Lucida Console" w:cs="Times New Roman"/>
          <w:i w:val="0"/>
          <w:iCs w:val="0"/>
          <w:caps w:val="0"/>
          <w:color w:val="000000" w:themeColor="text1"/>
          <w:spacing w:val="0"/>
          <w:sz w:val="24"/>
          <w:szCs w:val="24"/>
          <w:shd w:val="clear" w:fill="FFFFFF"/>
          <w14:textFill>
            <w14:solidFill>
              <w14:schemeClr w14:val="tx1"/>
            </w14:solidFill>
          </w14:textFill>
        </w:rPr>
      </w:pPr>
      <w:r>
        <w:rPr>
          <w:rFonts w:hint="default" w:ascii="Times New Roman" w:hAnsi="Times New Roman" w:eastAsia="Lucida Console" w:cs="Times New Roman"/>
          <w:i w:val="0"/>
          <w:iCs w:val="0"/>
          <w:caps w:val="0"/>
          <w:color w:val="000000" w:themeColor="text1"/>
          <w:spacing w:val="0"/>
          <w:sz w:val="24"/>
          <w:szCs w:val="24"/>
          <w:shd w:val="clear" w:fill="FFFFFF"/>
          <w:lang w:val="en-IN"/>
          <w14:textFill>
            <w14:solidFill>
              <w14:schemeClr w14:val="tx1"/>
            </w14:solidFill>
          </w14:textFill>
        </w:rPr>
        <w:tab/>
      </w:r>
      <w:r>
        <w:rPr>
          <w:rFonts w:hint="default" w:ascii="Times New Roman" w:hAnsi="Times New Roman" w:eastAsia="Lucida Console" w:cs="Times New Roman"/>
          <w:i w:val="0"/>
          <w:iCs w:val="0"/>
          <w:caps w:val="0"/>
          <w:color w:val="000000" w:themeColor="text1"/>
          <w:spacing w:val="0"/>
          <w:sz w:val="24"/>
          <w:szCs w:val="24"/>
          <w:shd w:val="clear" w:fill="FFFFFF"/>
          <w14:textFill>
            <w14:solidFill>
              <w14:schemeClr w14:val="tx1"/>
            </w14:solidFill>
          </w14:textFill>
        </w:rPr>
        <w:t>$ wireshark -i eth0 -k</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Autospacing="0" w:afterAutospacing="0" w:line="240" w:lineRule="auto"/>
        <w:ind w:left="0" w:firstLine="0"/>
        <w:textAlignment w:val="auto"/>
        <w:rPr>
          <w:rFonts w:hint="default" w:ascii="Times New Roman" w:hAnsi="Times New Roman" w:eastAsia="Lucida Console" w:cs="Times New Roman"/>
          <w:i w:val="0"/>
          <w:iCs w:val="0"/>
          <w:caps w:val="0"/>
          <w:color w:val="000000" w:themeColor="text1"/>
          <w:spacing w:val="0"/>
          <w:sz w:val="24"/>
          <w:szCs w:val="24"/>
          <w:shd w:val="clear" w:fill="FFFFFF"/>
          <w14:textFill>
            <w14:solidFill>
              <w14:schemeClr w14:val="tx1"/>
            </w14:solidFill>
          </w14:textFill>
        </w:rPr>
      </w:pP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Autospacing="0" w:afterAutospacing="0" w:line="240" w:lineRule="auto"/>
        <w:ind w:left="0" w:firstLine="720" w:firstLineChars="0"/>
        <w:textAlignment w:val="auto"/>
        <w:rPr>
          <w:rStyle w:val="12"/>
          <w:rFonts w:hint="default" w:ascii="Times New Roman" w:hAnsi="Times New Roman" w:eastAsia="Georgia" w:cs="Times New Roman"/>
          <w:i w:val="0"/>
          <w:iCs w:val="0"/>
          <w:caps w:val="0"/>
          <w:color w:val="000000" w:themeColor="text1"/>
          <w:spacing w:val="-2"/>
          <w:sz w:val="24"/>
          <w:szCs w:val="24"/>
          <w:u w:val="single"/>
          <w:shd w:val="clear" w:fill="FFFFFF"/>
          <w14:textFill>
            <w14:solidFill>
              <w14:schemeClr w14:val="tx1"/>
            </w14:solidFill>
          </w14:textFill>
        </w:rPr>
      </w:pPr>
      <w:r>
        <w:rPr>
          <w:rFonts w:hint="default" w:ascii="Times New Roman" w:hAnsi="Times New Roman" w:eastAsia="Georgia" w:cs="Times New Roman"/>
          <w:i w:val="0"/>
          <w:iCs w:val="0"/>
          <w:caps w:val="0"/>
          <w:color w:val="000000" w:themeColor="text1"/>
          <w:spacing w:val="-2"/>
          <w:sz w:val="24"/>
          <w:szCs w:val="24"/>
          <w:shd w:val="clear" w:fill="FFFFFF"/>
          <w14:textFill>
            <w14:solidFill>
              <w14:schemeClr w14:val="tx1"/>
            </w14:solidFill>
          </w14:textFill>
        </w:rPr>
        <w:t>This will start Wireshark capturing on interface </w:t>
      </w:r>
      <w:r>
        <w:rPr>
          <w:rStyle w:val="10"/>
          <w:rFonts w:hint="default" w:ascii="Times New Roman" w:hAnsi="Times New Roman" w:eastAsia="Lucida Console" w:cs="Times New Roman"/>
          <w:i w:val="0"/>
          <w:iCs w:val="0"/>
          <w:caps w:val="0"/>
          <w:color w:val="000000" w:themeColor="text1"/>
          <w:spacing w:val="0"/>
          <w:sz w:val="24"/>
          <w:szCs w:val="24"/>
          <w:shd w:val="clear" w:fill="F7F7F8"/>
          <w14:textFill>
            <w14:solidFill>
              <w14:schemeClr w14:val="tx1"/>
            </w14:solidFill>
          </w14:textFill>
        </w:rPr>
        <w:t>eth0</w:t>
      </w:r>
      <w:r>
        <w:rPr>
          <w:rFonts w:hint="default" w:ascii="Times New Roman" w:hAnsi="Times New Roman" w:eastAsia="Georgia" w:cs="Times New Roman"/>
          <w:i w:val="0"/>
          <w:iCs w:val="0"/>
          <w:caps w:val="0"/>
          <w:color w:val="000000" w:themeColor="text1"/>
          <w:spacing w:val="-2"/>
          <w:sz w:val="24"/>
          <w:szCs w:val="24"/>
          <w:shd w:val="clear" w:fill="FFFFFF"/>
          <w14:textFill>
            <w14:solidFill>
              <w14:schemeClr w14:val="tx1"/>
            </w14:solidFill>
          </w14:textFill>
        </w:rPr>
        <w:t>. More details can be found at </w:t>
      </w:r>
      <w:r>
        <w:rPr>
          <w:rFonts w:hint="default" w:ascii="Times New Roman" w:hAnsi="Times New Roman" w:eastAsia="Georgia" w:cs="Times New Roman"/>
          <w:i w:val="0"/>
          <w:iCs w:val="0"/>
          <w:caps w:val="0"/>
          <w:color w:val="000000" w:themeColor="text1"/>
          <w:spacing w:val="-2"/>
          <w:sz w:val="24"/>
          <w:szCs w:val="24"/>
          <w:u w:val="single"/>
          <w:shd w:val="clear" w:fill="FFFFFF"/>
          <w14:textFill>
            <w14:solidFill>
              <w14:schemeClr w14:val="tx1"/>
            </w14:solidFill>
          </w14:textFill>
        </w:rPr>
        <w:fldChar w:fldCharType="begin"/>
      </w:r>
      <w:r>
        <w:rPr>
          <w:rFonts w:hint="default" w:ascii="Times New Roman" w:hAnsi="Times New Roman" w:eastAsia="Georgia" w:cs="Times New Roman"/>
          <w:i w:val="0"/>
          <w:iCs w:val="0"/>
          <w:caps w:val="0"/>
          <w:color w:val="000000" w:themeColor="text1"/>
          <w:spacing w:val="-2"/>
          <w:sz w:val="24"/>
          <w:szCs w:val="24"/>
          <w:u w:val="single"/>
          <w:shd w:val="clear" w:fill="FFFFFF"/>
          <w14:textFill>
            <w14:solidFill>
              <w14:schemeClr w14:val="tx1"/>
            </w14:solidFill>
          </w14:textFill>
        </w:rPr>
        <w:instrText xml:space="preserve"> HYPERLINK "https://www.wireshark.org/docs/wsug_html_chunked/ChCustCommandLine.html" \o "11.2. Start Wireshark from the command line" </w:instrText>
      </w:r>
      <w:r>
        <w:rPr>
          <w:rFonts w:hint="default" w:ascii="Times New Roman" w:hAnsi="Times New Roman" w:eastAsia="Georgia" w:cs="Times New Roman"/>
          <w:i w:val="0"/>
          <w:iCs w:val="0"/>
          <w:caps w:val="0"/>
          <w:color w:val="000000" w:themeColor="text1"/>
          <w:spacing w:val="-2"/>
          <w:sz w:val="24"/>
          <w:szCs w:val="24"/>
          <w:u w:val="single"/>
          <w:shd w:val="clear" w:fill="FFFFFF"/>
          <w14:textFill>
            <w14:solidFill>
              <w14:schemeClr w14:val="tx1"/>
            </w14:solidFill>
          </w14:textFill>
        </w:rPr>
        <w:fldChar w:fldCharType="separate"/>
      </w:r>
      <w:r>
        <w:rPr>
          <w:rStyle w:val="12"/>
          <w:rFonts w:hint="default" w:ascii="Times New Roman" w:hAnsi="Times New Roman" w:eastAsia="Georgia" w:cs="Times New Roman"/>
          <w:i w:val="0"/>
          <w:iCs w:val="0"/>
          <w:caps w:val="0"/>
          <w:color w:val="000000" w:themeColor="text1"/>
          <w:spacing w:val="-2"/>
          <w:sz w:val="24"/>
          <w:szCs w:val="24"/>
          <w:u w:val="single"/>
          <w:shd w:val="clear" w:fill="FFFFFF"/>
          <w14:textFill>
            <w14:solidFill>
              <w14:schemeClr w14:val="tx1"/>
            </w14:solidFill>
          </w14:textFill>
        </w:rPr>
        <w:t>Section 11.2,</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Autospacing="0" w:afterAutospacing="0" w:line="240" w:lineRule="auto"/>
        <w:ind w:left="0" w:firstLine="720" w:firstLineChars="0"/>
        <w:textAlignment w:val="auto"/>
        <w:rPr>
          <w:rFonts w:hint="default" w:ascii="Times New Roman" w:hAnsi="Times New Roman" w:eastAsia="Georgia" w:cs="Times New Roman"/>
          <w:i w:val="0"/>
          <w:iCs w:val="0"/>
          <w:caps w:val="0"/>
          <w:color w:val="000000" w:themeColor="text1"/>
          <w:spacing w:val="-2"/>
          <w:sz w:val="24"/>
          <w:szCs w:val="24"/>
          <w:shd w:val="clear" w:fill="FFFFFF"/>
          <w14:textFill>
            <w14:solidFill>
              <w14:schemeClr w14:val="tx1"/>
            </w14:solidFill>
          </w14:textFill>
        </w:rPr>
      </w:pPr>
      <w:r>
        <w:rPr>
          <w:rStyle w:val="12"/>
          <w:rFonts w:hint="default" w:ascii="Times New Roman" w:hAnsi="Times New Roman" w:eastAsia="Georgia" w:cs="Times New Roman"/>
          <w:i w:val="0"/>
          <w:iCs w:val="0"/>
          <w:caps w:val="0"/>
          <w:color w:val="000000" w:themeColor="text1"/>
          <w:spacing w:val="-2"/>
          <w:sz w:val="24"/>
          <w:szCs w:val="24"/>
          <w:u w:val="single"/>
          <w:shd w:val="clear" w:fill="FFFFFF"/>
          <w14:textFill>
            <w14:solidFill>
              <w14:schemeClr w14:val="tx1"/>
            </w14:solidFill>
          </w14:textFill>
        </w:rPr>
        <w:t xml:space="preserve"> “Start Wireshark from the command line”</w:t>
      </w:r>
      <w:r>
        <w:rPr>
          <w:rFonts w:hint="default" w:ascii="Times New Roman" w:hAnsi="Times New Roman" w:eastAsia="Georgia" w:cs="Times New Roman"/>
          <w:i w:val="0"/>
          <w:iCs w:val="0"/>
          <w:caps w:val="0"/>
          <w:color w:val="000000" w:themeColor="text1"/>
          <w:spacing w:val="-2"/>
          <w:sz w:val="24"/>
          <w:szCs w:val="24"/>
          <w:u w:val="single"/>
          <w:shd w:val="clear" w:fill="FFFFFF"/>
          <w14:textFill>
            <w14:solidFill>
              <w14:schemeClr w14:val="tx1"/>
            </w14:solidFill>
          </w14:textFill>
        </w:rPr>
        <w:fldChar w:fldCharType="end"/>
      </w:r>
      <w:r>
        <w:rPr>
          <w:rFonts w:hint="default" w:ascii="Times New Roman" w:hAnsi="Times New Roman" w:eastAsia="Georgia" w:cs="Times New Roman"/>
          <w:i w:val="0"/>
          <w:iCs w:val="0"/>
          <w:caps w:val="0"/>
          <w:color w:val="000000" w:themeColor="text1"/>
          <w:spacing w:val="-2"/>
          <w:sz w:val="24"/>
          <w:szCs w:val="24"/>
          <w:shd w:val="clear" w:fill="FFFFFF"/>
          <w14:textFill>
            <w14:solidFill>
              <w14:schemeClr w14:val="tx1"/>
            </w14:solidFill>
          </w14:textFill>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Autospacing="0" w:afterAutospacing="0" w:line="240" w:lineRule="auto"/>
        <w:ind w:left="0" w:firstLine="720" w:firstLineChars="0"/>
        <w:textAlignment w:val="auto"/>
        <w:rPr>
          <w:rFonts w:hint="default" w:ascii="Times New Roman" w:hAnsi="Times New Roman" w:eastAsia="Georgia" w:cs="Times New Roman"/>
          <w:i w:val="0"/>
          <w:iCs w:val="0"/>
          <w:caps w:val="0"/>
          <w:color w:val="000000" w:themeColor="text1"/>
          <w:spacing w:val="-2"/>
          <w:sz w:val="24"/>
          <w:szCs w:val="24"/>
          <w:shd w:val="clear" w:fill="FFFFFF"/>
          <w14:textFill>
            <w14:solidFill>
              <w14:schemeClr w14:val="tx1"/>
            </w14:solidFill>
          </w14:textFill>
        </w:rPr>
      </w:pP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Autospacing="0" w:afterAutospacing="0" w:line="240" w:lineRule="auto"/>
        <w:textAlignment w:val="auto"/>
        <w:rPr>
          <w:rFonts w:hint="default" w:ascii="Times New Roman" w:hAnsi="Times New Roman" w:eastAsia="Georgia" w:cs="Times New Roman"/>
          <w:i w:val="0"/>
          <w:iCs w:val="0"/>
          <w:caps w:val="0"/>
          <w:color w:val="000000" w:themeColor="text1"/>
          <w:spacing w:val="-2"/>
          <w:sz w:val="24"/>
          <w:szCs w:val="24"/>
          <w:shd w:val="clear" w:fill="FFFFFF"/>
          <w14:textFill>
            <w14:solidFill>
              <w14:schemeClr w14:val="tx1"/>
            </w14:solidFill>
          </w14:textFill>
        </w:rPr>
      </w:pPr>
    </w:p>
    <w:p>
      <w:pPr>
        <w:pStyle w:val="2"/>
        <w:ind w:left="2880" w:leftChars="0" w:firstLine="720" w:firstLineChars="0"/>
        <w:jc w:val="both"/>
        <w:rPr>
          <w:rFonts w:hint="default" w:ascii="Times New Roman" w:hAnsi="Times New Roman" w:cs="Times New Roman"/>
          <w:color w:val="000000" w:themeColor="text1"/>
          <w:spacing w:val="-6"/>
          <w:sz w:val="24"/>
          <w:szCs w:val="24"/>
          <w14:textFill>
            <w14:solidFill>
              <w14:schemeClr w14:val="tx1"/>
            </w14:solidFill>
          </w14:textFill>
        </w:rPr>
      </w:pPr>
    </w:p>
    <w:p>
      <w:pPr>
        <w:pStyle w:val="2"/>
        <w:ind w:left="2880" w:leftChars="0" w:firstLine="720" w:firstLineChars="0"/>
        <w:jc w:val="both"/>
        <w:rPr>
          <w:rFonts w:hint="default" w:ascii="Times New Roman" w:hAnsi="Times New Roman" w:cs="Times New Roman"/>
          <w:color w:val="000000" w:themeColor="text1"/>
          <w:spacing w:val="-6"/>
          <w:sz w:val="24"/>
          <w:szCs w:val="24"/>
          <w14:textFill>
            <w14:solidFill>
              <w14:schemeClr w14:val="tx1"/>
            </w14:solidFill>
          </w14:textFill>
        </w:rPr>
      </w:pPr>
    </w:p>
    <w:p>
      <w:pPr>
        <w:pStyle w:val="2"/>
        <w:ind w:left="2880" w:leftChars="0" w:firstLine="720" w:firstLineChars="0"/>
        <w:jc w:val="both"/>
        <w:rPr>
          <w:rFonts w:hint="default" w:ascii="Times New Roman" w:hAnsi="Times New Roman" w:cs="Times New Roman"/>
          <w:color w:val="000000" w:themeColor="text1"/>
          <w:spacing w:val="-6"/>
          <w:sz w:val="24"/>
          <w:szCs w:val="24"/>
          <w14:textFill>
            <w14:solidFill>
              <w14:schemeClr w14:val="tx1"/>
            </w14:solidFill>
          </w14:textFill>
        </w:rPr>
      </w:pPr>
    </w:p>
    <w:p>
      <w:pPr>
        <w:pStyle w:val="2"/>
        <w:ind w:left="2880" w:leftChars="0" w:firstLine="720" w:firstLineChars="0"/>
        <w:jc w:val="both"/>
        <w:rPr>
          <w:rFonts w:hint="default" w:ascii="Times New Roman" w:hAnsi="Times New Roman" w:cs="Times New Roman"/>
          <w:color w:val="000000" w:themeColor="text1"/>
          <w:spacing w:val="-6"/>
          <w:sz w:val="24"/>
          <w:szCs w:val="24"/>
          <w14:textFill>
            <w14:solidFill>
              <w14:schemeClr w14:val="tx1"/>
            </w14:solidFill>
          </w14:textFill>
        </w:rPr>
      </w:pPr>
    </w:p>
    <w:p>
      <w:pPr>
        <w:pStyle w:val="2"/>
        <w:ind w:left="2880" w:leftChars="0" w:firstLine="720" w:firstLineChars="0"/>
        <w:jc w:val="both"/>
        <w:rPr>
          <w:rFonts w:hint="default" w:ascii="Times New Roman" w:hAnsi="Times New Roman" w:cs="Times New Roman"/>
          <w:color w:val="000000" w:themeColor="text1"/>
          <w:spacing w:val="-6"/>
          <w:sz w:val="24"/>
          <w:szCs w:val="24"/>
          <w14:textFill>
            <w14:solidFill>
              <w14:schemeClr w14:val="tx1"/>
            </w14:solidFill>
          </w14:textFill>
        </w:rPr>
      </w:pPr>
    </w:p>
    <w:p>
      <w:pPr>
        <w:pStyle w:val="2"/>
        <w:ind w:left="2880" w:leftChars="0" w:firstLine="720" w:firstLineChars="0"/>
        <w:jc w:val="both"/>
        <w:rPr>
          <w:rFonts w:hint="default" w:ascii="Times New Roman" w:hAnsi="Times New Roman" w:cs="Times New Roman"/>
          <w:color w:val="000000" w:themeColor="text1"/>
          <w:spacing w:val="-6"/>
          <w:sz w:val="24"/>
          <w:szCs w:val="24"/>
          <w14:textFill>
            <w14:solidFill>
              <w14:schemeClr w14:val="tx1"/>
            </w14:solidFill>
          </w14:textFill>
        </w:rPr>
      </w:pPr>
    </w:p>
    <w:p>
      <w:pPr>
        <w:pStyle w:val="2"/>
        <w:ind w:left="2880" w:leftChars="0" w:firstLine="720" w:firstLineChars="0"/>
        <w:jc w:val="both"/>
        <w:rPr>
          <w:rFonts w:hint="default" w:ascii="Times New Roman" w:hAnsi="Times New Roman" w:cs="Times New Roman"/>
          <w:color w:val="000000" w:themeColor="text1"/>
          <w:spacing w:val="-6"/>
          <w:sz w:val="24"/>
          <w:szCs w:val="24"/>
          <w14:textFill>
            <w14:solidFill>
              <w14:schemeClr w14:val="tx1"/>
            </w14:solidFill>
          </w14:textFill>
        </w:rPr>
      </w:pPr>
    </w:p>
    <w:p>
      <w:pPr>
        <w:pStyle w:val="2"/>
        <w:ind w:left="2880" w:leftChars="0" w:firstLine="720" w:firstLineChars="0"/>
        <w:jc w:val="both"/>
        <w:rPr>
          <w:rFonts w:hint="default" w:ascii="Times New Roman" w:hAnsi="Times New Roman" w:cs="Times New Roman"/>
          <w:color w:val="000000" w:themeColor="text1"/>
          <w:spacing w:val="-6"/>
          <w:sz w:val="24"/>
          <w:szCs w:val="24"/>
          <w14:textFill>
            <w14:solidFill>
              <w14:schemeClr w14:val="tx1"/>
            </w14:solidFill>
          </w14:textFill>
        </w:rPr>
      </w:pPr>
    </w:p>
    <w:p>
      <w:pPr>
        <w:pStyle w:val="2"/>
        <w:ind w:left="2880" w:leftChars="0" w:firstLine="720" w:firstLineChars="0"/>
        <w:jc w:val="both"/>
        <w:rPr>
          <w:rFonts w:hint="default" w:ascii="Times New Roman" w:hAnsi="Times New Roman" w:cs="Times New Roman"/>
          <w:color w:val="000000" w:themeColor="text1"/>
          <w:spacing w:val="-6"/>
          <w:sz w:val="24"/>
          <w:szCs w:val="24"/>
          <w14:textFill>
            <w14:solidFill>
              <w14:schemeClr w14:val="tx1"/>
            </w14:solidFill>
          </w14:textFill>
        </w:rPr>
      </w:pPr>
    </w:p>
    <w:p>
      <w:pPr>
        <w:pStyle w:val="2"/>
        <w:ind w:left="2880" w:leftChars="0" w:firstLine="720" w:firstLineChars="0"/>
        <w:jc w:val="both"/>
        <w:rPr>
          <w:rFonts w:hint="default" w:ascii="Times New Roman" w:hAnsi="Times New Roman" w:cs="Times New Roman"/>
          <w:color w:val="000000" w:themeColor="text1"/>
          <w:spacing w:val="-6"/>
          <w:sz w:val="24"/>
          <w:szCs w:val="24"/>
          <w14:textFill>
            <w14:solidFill>
              <w14:schemeClr w14:val="tx1"/>
            </w14:solidFill>
          </w14:textFill>
        </w:rPr>
      </w:pPr>
    </w:p>
    <w:p>
      <w:pPr>
        <w:pStyle w:val="2"/>
        <w:ind w:left="2880" w:leftChars="0" w:firstLine="720" w:firstLineChars="0"/>
        <w:jc w:val="both"/>
        <w:rPr>
          <w:rFonts w:hint="default" w:ascii="Times New Roman" w:hAnsi="Times New Roman" w:cs="Times New Roman"/>
          <w:color w:val="000000" w:themeColor="text1"/>
          <w:spacing w:val="-6"/>
          <w:sz w:val="24"/>
          <w:szCs w:val="24"/>
          <w14:textFill>
            <w14:solidFill>
              <w14:schemeClr w14:val="tx1"/>
            </w14:solidFill>
          </w14:textFill>
        </w:rPr>
      </w:pPr>
    </w:p>
    <w:p>
      <w:pPr>
        <w:pStyle w:val="2"/>
        <w:ind w:left="2880" w:leftChars="0" w:firstLine="720" w:firstLineChars="0"/>
        <w:jc w:val="both"/>
        <w:rPr>
          <w:rFonts w:hint="default" w:ascii="Times New Roman" w:hAnsi="Times New Roman" w:cs="Times New Roman"/>
          <w:color w:val="000000" w:themeColor="text1"/>
          <w:spacing w:val="-6"/>
          <w:sz w:val="24"/>
          <w:szCs w:val="24"/>
          <w14:textFill>
            <w14:solidFill>
              <w14:schemeClr w14:val="tx1"/>
            </w14:solidFill>
          </w14:textFill>
        </w:rPr>
      </w:pPr>
    </w:p>
    <w:p>
      <w:pPr>
        <w:pStyle w:val="2"/>
        <w:ind w:left="2880" w:leftChars="0" w:firstLine="720" w:firstLineChars="0"/>
        <w:jc w:val="both"/>
        <w:rPr>
          <w:rFonts w:hint="default" w:ascii="Times New Roman" w:hAnsi="Times New Roman" w:cs="Times New Roman"/>
          <w:color w:val="000000" w:themeColor="text1"/>
          <w:spacing w:val="-6"/>
          <w:sz w:val="24"/>
          <w:szCs w:val="24"/>
          <w14:textFill>
            <w14:solidFill>
              <w14:schemeClr w14:val="tx1"/>
            </w14:solidFill>
          </w14:textFill>
        </w:rPr>
      </w:pPr>
    </w:p>
    <w:p>
      <w:pPr>
        <w:pStyle w:val="2"/>
        <w:ind w:left="2880" w:leftChars="0" w:firstLine="720" w:firstLineChars="0"/>
        <w:jc w:val="both"/>
        <w:rPr>
          <w:rFonts w:hint="default" w:ascii="Times New Roman" w:hAnsi="Times New Roman" w:cs="Times New Roman"/>
          <w:color w:val="000000" w:themeColor="text1"/>
          <w:spacing w:val="-6"/>
          <w:sz w:val="24"/>
          <w:szCs w:val="24"/>
          <w14:textFill>
            <w14:solidFill>
              <w14:schemeClr w14:val="tx1"/>
            </w14:solidFill>
          </w14:textFill>
        </w:rPr>
      </w:pPr>
    </w:p>
    <w:p>
      <w:pPr>
        <w:pStyle w:val="2"/>
        <w:ind w:left="2880" w:leftChars="0" w:firstLine="720" w:firstLineChars="0"/>
        <w:jc w:val="both"/>
        <w:rPr>
          <w:rFonts w:hint="default" w:ascii="Times New Roman" w:hAnsi="Times New Roman" w:cs="Times New Roman"/>
          <w:color w:val="000000" w:themeColor="text1"/>
          <w:spacing w:val="-6"/>
          <w:sz w:val="24"/>
          <w:szCs w:val="24"/>
          <w14:textFill>
            <w14:solidFill>
              <w14:schemeClr w14:val="tx1"/>
            </w14:solidFill>
          </w14:textFill>
        </w:rPr>
      </w:pPr>
    </w:p>
    <w:p>
      <w:pPr>
        <w:pStyle w:val="2"/>
        <w:ind w:left="2880" w:leftChars="0" w:firstLine="720" w:firstLineChars="0"/>
        <w:jc w:val="both"/>
        <w:rPr>
          <w:rFonts w:hint="default" w:ascii="Times New Roman" w:hAnsi="Times New Roman" w:cs="Times New Roman"/>
          <w:color w:val="000000" w:themeColor="text1"/>
          <w:spacing w:val="-6"/>
          <w:sz w:val="24"/>
          <w:szCs w:val="24"/>
          <w14:textFill>
            <w14:solidFill>
              <w14:schemeClr w14:val="tx1"/>
            </w14:solidFill>
          </w14:textFill>
        </w:rPr>
      </w:pPr>
    </w:p>
    <w:p>
      <w:pPr>
        <w:pStyle w:val="2"/>
        <w:ind w:left="2880" w:leftChars="0" w:firstLine="720" w:firstLineChars="0"/>
        <w:jc w:val="both"/>
        <w:rPr>
          <w:rFonts w:hint="default" w:ascii="Times New Roman" w:hAnsi="Times New Roman" w:cs="Times New Roman"/>
          <w:color w:val="000000" w:themeColor="text1"/>
          <w:spacing w:val="-6"/>
          <w:sz w:val="24"/>
          <w:szCs w:val="24"/>
          <w14:textFill>
            <w14:solidFill>
              <w14:schemeClr w14:val="tx1"/>
            </w14:solidFill>
          </w14:textFill>
        </w:rPr>
      </w:pPr>
    </w:p>
    <w:p>
      <w:pPr>
        <w:pStyle w:val="2"/>
        <w:ind w:left="2880" w:leftChars="0" w:firstLine="720" w:firstLineChars="0"/>
        <w:jc w:val="both"/>
        <w:rPr>
          <w:rFonts w:hint="default" w:ascii="Times New Roman" w:hAnsi="Times New Roman" w:cs="Times New Roman"/>
          <w:color w:val="000000" w:themeColor="text1"/>
          <w:spacing w:val="-6"/>
          <w:sz w:val="24"/>
          <w:szCs w:val="24"/>
          <w14:textFill>
            <w14:solidFill>
              <w14:schemeClr w14:val="tx1"/>
            </w14:solidFill>
          </w14:textFill>
        </w:rPr>
      </w:pPr>
    </w:p>
    <w:p>
      <w:pPr>
        <w:pStyle w:val="2"/>
        <w:ind w:left="2880" w:leftChars="0" w:firstLine="720" w:firstLineChars="0"/>
        <w:jc w:val="both"/>
        <w:rPr>
          <w:rFonts w:hint="default" w:ascii="Times New Roman" w:hAnsi="Times New Roman" w:cs="Times New Roman"/>
          <w:color w:val="000000" w:themeColor="text1"/>
          <w:spacing w:val="-6"/>
          <w:sz w:val="24"/>
          <w:szCs w:val="24"/>
          <w14:textFill>
            <w14:solidFill>
              <w14:schemeClr w14:val="tx1"/>
            </w14:solidFill>
          </w14:textFill>
        </w:rPr>
      </w:pPr>
    </w:p>
    <w:p>
      <w:pPr>
        <w:pStyle w:val="2"/>
        <w:ind w:left="2880" w:leftChars="0" w:firstLine="720" w:firstLineChars="0"/>
        <w:jc w:val="both"/>
        <w:rPr>
          <w:rFonts w:hint="default" w:ascii="Times New Roman" w:hAnsi="Times New Roman" w:cs="Times New Roman"/>
          <w:color w:val="000000" w:themeColor="text1"/>
          <w:spacing w:val="-6"/>
          <w:sz w:val="24"/>
          <w:szCs w:val="24"/>
          <w14:textFill>
            <w14:solidFill>
              <w14:schemeClr w14:val="tx1"/>
            </w14:solidFill>
          </w14:textFill>
        </w:rPr>
      </w:pPr>
    </w:p>
    <w:p>
      <w:pPr>
        <w:pStyle w:val="2"/>
        <w:ind w:left="2880" w:leftChars="0" w:firstLine="720" w:firstLineChars="0"/>
        <w:jc w:val="both"/>
        <w:rPr>
          <w:rFonts w:hint="default" w:ascii="Times New Roman" w:hAnsi="Times New Roman" w:cs="Times New Roman"/>
          <w:color w:val="000000" w:themeColor="text1"/>
          <w:spacing w:val="-23"/>
          <w:sz w:val="24"/>
          <w:szCs w:val="24"/>
          <w:lang w:val="en-IN"/>
          <w14:textFill>
            <w14:solidFill>
              <w14:schemeClr w14:val="tx1"/>
            </w14:solidFill>
          </w14:textFill>
        </w:rPr>
      </w:pPr>
      <w:r>
        <w:rPr>
          <w:rFonts w:hint="default" w:ascii="Times New Roman" w:hAnsi="Times New Roman" w:cs="Times New Roman"/>
          <w:color w:val="000000" w:themeColor="text1"/>
          <w:spacing w:val="-6"/>
          <w:sz w:val="24"/>
          <w:szCs w:val="24"/>
          <w14:textFill>
            <w14:solidFill>
              <w14:schemeClr w14:val="tx1"/>
            </w14:solidFill>
          </w14:textFill>
        </w:rPr>
        <w:t>EXPERIMENT</w:t>
      </w:r>
      <w:r>
        <w:rPr>
          <w:rFonts w:hint="default" w:ascii="Times New Roman" w:hAnsi="Times New Roman" w:cs="Times New Roman"/>
          <w:color w:val="000000" w:themeColor="text1"/>
          <w:spacing w:val="-28"/>
          <w:sz w:val="24"/>
          <w:szCs w:val="24"/>
          <w14:textFill>
            <w14:solidFill>
              <w14:schemeClr w14:val="tx1"/>
            </w14:solidFill>
          </w14:textFill>
        </w:rPr>
        <w:t xml:space="preserve"> </w:t>
      </w:r>
      <w:r>
        <w:rPr>
          <w:rFonts w:hint="default" w:ascii="Times New Roman" w:hAnsi="Times New Roman" w:cs="Times New Roman"/>
          <w:color w:val="000000" w:themeColor="text1"/>
          <w:spacing w:val="-5"/>
          <w:sz w:val="24"/>
          <w:szCs w:val="24"/>
          <w14:textFill>
            <w14:solidFill>
              <w14:schemeClr w14:val="tx1"/>
            </w14:solidFill>
          </w14:textFill>
        </w:rPr>
        <w:t>N</w:t>
      </w:r>
      <w:r>
        <w:rPr>
          <w:rFonts w:hint="default" w:ascii="Times New Roman" w:hAnsi="Times New Roman" w:cs="Times New Roman"/>
          <w:color w:val="000000" w:themeColor="text1"/>
          <w:spacing w:val="-5"/>
          <w:sz w:val="24"/>
          <w:szCs w:val="24"/>
          <w:lang w:val="en-IN"/>
          <w14:textFill>
            <w14:solidFill>
              <w14:schemeClr w14:val="tx1"/>
            </w14:solidFill>
          </w14:textFill>
        </w:rPr>
        <w:t xml:space="preserve">o </w:t>
      </w:r>
      <w:r>
        <w:rPr>
          <w:rFonts w:hint="default" w:ascii="Times New Roman" w:hAnsi="Times New Roman" w:cs="Times New Roman"/>
          <w:color w:val="000000" w:themeColor="text1"/>
          <w:spacing w:val="-5"/>
          <w:sz w:val="24"/>
          <w:szCs w:val="24"/>
          <w14:textFill>
            <w14:solidFill>
              <w14:schemeClr w14:val="tx1"/>
            </w14:solidFill>
          </w14:textFill>
        </w:rPr>
        <w:t>:</w:t>
      </w:r>
      <w:r>
        <w:rPr>
          <w:rFonts w:hint="default" w:ascii="Times New Roman" w:hAnsi="Times New Roman" w:cs="Times New Roman"/>
          <w:color w:val="000000" w:themeColor="text1"/>
          <w:spacing w:val="-5"/>
          <w:sz w:val="24"/>
          <w:szCs w:val="24"/>
          <w:lang w:val="en-IN"/>
          <w14:textFill>
            <w14:solidFill>
              <w14:schemeClr w14:val="tx1"/>
            </w14:solidFill>
          </w14:textFill>
        </w:rPr>
        <w:t xml:space="preserve"> </w:t>
      </w:r>
      <w:r>
        <w:rPr>
          <w:rFonts w:hint="default" w:ascii="Times New Roman" w:hAnsi="Times New Roman" w:cs="Times New Roman"/>
          <w:color w:val="000000" w:themeColor="text1"/>
          <w:spacing w:val="-23"/>
          <w:sz w:val="24"/>
          <w:szCs w:val="24"/>
          <w:lang w:val="en-IN"/>
          <w14:textFill>
            <w14:solidFill>
              <w14:schemeClr w14:val="tx1"/>
            </w14:solidFill>
          </w14:textFill>
        </w:rPr>
        <w:t>13</w:t>
      </w:r>
    </w:p>
    <w:p>
      <w:pPr>
        <w:rPr>
          <w:rFonts w:hint="default" w:ascii="Times New Roman" w:hAnsi="Times New Roman" w:cs="Times New Roman"/>
          <w:b/>
          <w:bCs/>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pacing w:val="-23"/>
          <w:sz w:val="24"/>
          <w:szCs w:val="24"/>
          <w:lang w:val="en-IN"/>
          <w14:textFill>
            <w14:solidFill>
              <w14:schemeClr w14:val="tx1"/>
            </w14:solidFill>
          </w14:textFill>
        </w:rPr>
        <w:tab/>
      </w:r>
      <w:r>
        <w:rPr>
          <w:rFonts w:hint="default" w:ascii="Times New Roman" w:hAnsi="Times New Roman" w:cs="Times New Roman"/>
          <w:color w:val="000000" w:themeColor="text1"/>
          <w:spacing w:val="-23"/>
          <w:sz w:val="24"/>
          <w:szCs w:val="24"/>
          <w:lang w:val="en-IN"/>
          <w14:textFill>
            <w14:solidFill>
              <w14:schemeClr w14:val="tx1"/>
            </w14:solidFill>
          </w14:textFill>
        </w:rPr>
        <w:tab/>
      </w:r>
      <w:r>
        <w:rPr>
          <w:rFonts w:hint="default" w:ascii="Times New Roman" w:hAnsi="Times New Roman" w:cs="Times New Roman"/>
          <w:color w:val="000000" w:themeColor="text1"/>
          <w:spacing w:val="-23"/>
          <w:sz w:val="24"/>
          <w:szCs w:val="24"/>
          <w:lang w:val="en-IN"/>
          <w14:textFill>
            <w14:solidFill>
              <w14:schemeClr w14:val="tx1"/>
            </w14:solidFill>
          </w14:textFill>
        </w:rPr>
        <w:tab/>
      </w:r>
      <w:r>
        <w:rPr>
          <w:rFonts w:hint="default" w:ascii="Times New Roman" w:hAnsi="Times New Roman" w:cs="Times New Roman"/>
          <w:color w:val="000000" w:themeColor="text1"/>
          <w:spacing w:val="-23"/>
          <w:sz w:val="24"/>
          <w:szCs w:val="24"/>
          <w:lang w:val="en-IN"/>
          <w14:textFill>
            <w14:solidFill>
              <w14:schemeClr w14:val="tx1"/>
            </w14:solidFill>
          </w14:textFill>
        </w:rPr>
        <w:tab/>
      </w:r>
      <w:r>
        <w:rPr>
          <w:rFonts w:hint="default" w:ascii="Times New Roman" w:hAnsi="Times New Roman" w:cs="Times New Roman"/>
          <w:color w:val="000000" w:themeColor="text1"/>
          <w:spacing w:val="-23"/>
          <w:sz w:val="24"/>
          <w:szCs w:val="24"/>
          <w:lang w:val="en-IN"/>
          <w14:textFill>
            <w14:solidFill>
              <w14:schemeClr w14:val="tx1"/>
            </w14:solidFill>
          </w14:textFill>
        </w:rPr>
        <w:tab/>
      </w:r>
      <w:r>
        <w:rPr>
          <w:rFonts w:hint="default" w:ascii="Times New Roman" w:hAnsi="Times New Roman" w:cs="Times New Roman"/>
          <w:color w:val="000000" w:themeColor="text1"/>
          <w:spacing w:val="-23"/>
          <w:sz w:val="24"/>
          <w:szCs w:val="24"/>
          <w:lang w:val="en-IN"/>
          <w14:textFill>
            <w14:solidFill>
              <w14:schemeClr w14:val="tx1"/>
            </w14:solidFill>
          </w14:textFill>
        </w:rPr>
        <w:tab/>
      </w:r>
      <w:r>
        <w:rPr>
          <w:rFonts w:hint="default" w:ascii="Times New Roman" w:hAnsi="Times New Roman" w:cs="Times New Roman"/>
          <w:b/>
          <w:bCs/>
          <w:color w:val="000000" w:themeColor="text1"/>
          <w:spacing w:val="-23"/>
          <w:sz w:val="24"/>
          <w:szCs w:val="24"/>
          <w:lang w:val="en-IN"/>
          <w14:textFill>
            <w14:solidFill>
              <w14:schemeClr w14:val="tx1"/>
            </w14:solidFill>
          </w14:textFill>
        </w:rPr>
        <w:t>13 ( i ii )</w:t>
      </w:r>
    </w:p>
    <w:p>
      <w:pPr>
        <w:pStyle w:val="3"/>
        <w:keepNext w:val="0"/>
        <w:keepLines w:val="0"/>
        <w:widowControl/>
        <w:suppressLineNumbers w:val="0"/>
        <w:pBdr>
          <w:top w:val="none" w:color="auto" w:sz="0" w:space="0"/>
          <w:left w:val="none" w:color="auto" w:sz="0" w:space="0"/>
          <w:bottom w:val="none" w:color="auto" w:sz="0" w:space="0"/>
          <w:right w:val="none" w:color="auto" w:sz="0" w:space="0"/>
        </w:pBdr>
        <w:bidi w:val="0"/>
        <w:spacing w:before="210" w:beforeAutospacing="0" w:after="106" w:afterAutospacing="0" w:line="18" w:lineRule="atLeast"/>
        <w:ind w:left="0" w:right="0" w:firstLine="720" w:firstLineChars="0"/>
        <w:rPr>
          <w:rFonts w:hint="default" w:ascii="Times New Roman" w:hAnsi="Times New Roman" w:eastAsia="Lucida Sans Unicode" w:cs="Times New Roman"/>
          <w:i w:val="0"/>
          <w:iCs w:val="0"/>
          <w:color w:val="000000" w:themeColor="text1"/>
          <w:spacing w:val="-2"/>
          <w:sz w:val="24"/>
          <w:szCs w:val="24"/>
          <w14:textFill>
            <w14:solidFill>
              <w14:schemeClr w14:val="tx1"/>
            </w14:solidFill>
          </w14:textFill>
        </w:rPr>
      </w:pPr>
      <w:r>
        <w:rPr>
          <w:rFonts w:hint="default" w:ascii="Times New Roman" w:hAnsi="Times New Roman" w:eastAsia="Lucida Sans Unicode" w:cs="Times New Roman"/>
          <w:i w:val="0"/>
          <w:iCs w:val="0"/>
          <w:caps w:val="0"/>
          <w:color w:val="000000" w:themeColor="text1"/>
          <w:spacing w:val="-2"/>
          <w:sz w:val="24"/>
          <w:szCs w:val="24"/>
          <w:shd w:val="clear" w:fill="FFFFFF"/>
          <w14:textFill>
            <w14:solidFill>
              <w14:schemeClr w14:val="tx1"/>
            </w14:solidFill>
          </w14:textFill>
        </w:rPr>
        <w:t>Viewing Packets You Have Captured</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line="24" w:lineRule="atLeast"/>
        <w:ind w:left="0" w:firstLine="720" w:firstLineChars="0"/>
        <w:rPr>
          <w:rFonts w:hint="default" w:ascii="Times New Roman" w:hAnsi="Times New Roman" w:eastAsia="Georgia" w:cs="Times New Roman"/>
          <w:i w:val="0"/>
          <w:iCs w:val="0"/>
          <w:caps w:val="0"/>
          <w:color w:val="000000" w:themeColor="text1"/>
          <w:spacing w:val="-2"/>
          <w:sz w:val="24"/>
          <w:szCs w:val="24"/>
          <w14:textFill>
            <w14:solidFill>
              <w14:schemeClr w14:val="tx1"/>
            </w14:solidFill>
          </w14:textFill>
        </w:rPr>
      </w:pPr>
      <w:r>
        <w:rPr>
          <w:rFonts w:hint="default" w:ascii="Times New Roman" w:hAnsi="Times New Roman" w:eastAsia="Georgia" w:cs="Times New Roman"/>
          <w:i w:val="0"/>
          <w:iCs w:val="0"/>
          <w:caps w:val="0"/>
          <w:color w:val="000000" w:themeColor="text1"/>
          <w:spacing w:val="-2"/>
          <w:sz w:val="24"/>
          <w:szCs w:val="24"/>
          <w:shd w:val="clear" w:fill="FFFFFF"/>
          <w14:textFill>
            <w14:solidFill>
              <w14:schemeClr w14:val="tx1"/>
            </w14:solidFill>
          </w14:textFill>
        </w:rPr>
        <w:t xml:space="preserve">Once you have captured some packets or you have opened a previously saved capture file, you </w:t>
      </w:r>
      <w:r>
        <w:rPr>
          <w:rFonts w:hint="default" w:ascii="Times New Roman" w:hAnsi="Times New Roman" w:eastAsia="Georgia" w:cs="Times New Roman"/>
          <w:i w:val="0"/>
          <w:iCs w:val="0"/>
          <w:caps w:val="0"/>
          <w:color w:val="000000" w:themeColor="text1"/>
          <w:spacing w:val="-2"/>
          <w:sz w:val="24"/>
          <w:szCs w:val="24"/>
          <w:shd w:val="clear" w:fill="FFFFFF"/>
          <w:lang w:val="en-IN"/>
          <w14:textFill>
            <w14:solidFill>
              <w14:schemeClr w14:val="tx1"/>
            </w14:solidFill>
          </w14:textFill>
        </w:rPr>
        <w:tab/>
      </w:r>
      <w:r>
        <w:rPr>
          <w:rFonts w:hint="default" w:ascii="Times New Roman" w:hAnsi="Times New Roman" w:eastAsia="Georgia" w:cs="Times New Roman"/>
          <w:i w:val="0"/>
          <w:iCs w:val="0"/>
          <w:caps w:val="0"/>
          <w:color w:val="000000" w:themeColor="text1"/>
          <w:spacing w:val="-2"/>
          <w:sz w:val="24"/>
          <w:szCs w:val="24"/>
          <w:shd w:val="clear" w:fill="FFFFFF"/>
          <w14:textFill>
            <w14:solidFill>
              <w14:schemeClr w14:val="tx1"/>
            </w14:solidFill>
          </w14:textFill>
        </w:rPr>
        <w:t xml:space="preserve">can view the packets that are displayed in the packet list pane by simply clicking on a packet in </w:t>
      </w:r>
      <w:r>
        <w:rPr>
          <w:rFonts w:hint="default" w:ascii="Times New Roman" w:hAnsi="Times New Roman" w:eastAsia="Georgia" w:cs="Times New Roman"/>
          <w:i w:val="0"/>
          <w:iCs w:val="0"/>
          <w:caps w:val="0"/>
          <w:color w:val="000000" w:themeColor="text1"/>
          <w:spacing w:val="-2"/>
          <w:sz w:val="24"/>
          <w:szCs w:val="24"/>
          <w:shd w:val="clear" w:fill="FFFFFF"/>
          <w:lang w:val="en-IN"/>
          <w14:textFill>
            <w14:solidFill>
              <w14:schemeClr w14:val="tx1"/>
            </w14:solidFill>
          </w14:textFill>
        </w:rPr>
        <w:tab/>
      </w:r>
      <w:r>
        <w:rPr>
          <w:rFonts w:hint="default" w:ascii="Times New Roman" w:hAnsi="Times New Roman" w:eastAsia="Georgia" w:cs="Times New Roman"/>
          <w:i w:val="0"/>
          <w:iCs w:val="0"/>
          <w:caps w:val="0"/>
          <w:color w:val="000000" w:themeColor="text1"/>
          <w:spacing w:val="-2"/>
          <w:sz w:val="24"/>
          <w:szCs w:val="24"/>
          <w:shd w:val="clear" w:fill="FFFFFF"/>
          <w14:textFill>
            <w14:solidFill>
              <w14:schemeClr w14:val="tx1"/>
            </w14:solidFill>
          </w14:textFill>
        </w:rPr>
        <w:t>the packet list pane, which will bring up the selected packet in the tree view and byte view panes.</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line="24" w:lineRule="atLeast"/>
        <w:ind w:left="0" w:firstLine="720" w:firstLineChars="0"/>
        <w:rPr>
          <w:rFonts w:hint="default" w:ascii="Times New Roman" w:hAnsi="Times New Roman" w:eastAsia="Georgia" w:cs="Times New Roman"/>
          <w:i w:val="0"/>
          <w:iCs w:val="0"/>
          <w:caps w:val="0"/>
          <w:color w:val="000000" w:themeColor="text1"/>
          <w:spacing w:val="-2"/>
          <w:sz w:val="24"/>
          <w:szCs w:val="24"/>
          <w:shd w:val="clear" w:fill="FFFFFF"/>
          <w14:textFill>
            <w14:solidFill>
              <w14:schemeClr w14:val="tx1"/>
            </w14:solidFill>
          </w14:textFill>
        </w:rPr>
      </w:pPr>
      <w:r>
        <w:rPr>
          <w:rFonts w:hint="default" w:ascii="Times New Roman" w:hAnsi="Times New Roman" w:eastAsia="Georgia" w:cs="Times New Roman"/>
          <w:i w:val="0"/>
          <w:iCs w:val="0"/>
          <w:caps w:val="0"/>
          <w:color w:val="000000" w:themeColor="text1"/>
          <w:spacing w:val="-2"/>
          <w:sz w:val="24"/>
          <w:szCs w:val="24"/>
          <w:shd w:val="clear" w:fill="FFFFFF"/>
          <w14:textFill>
            <w14:solidFill>
              <w14:schemeClr w14:val="tx1"/>
            </w14:solidFill>
          </w14:textFill>
        </w:rPr>
        <w:t xml:space="preserve">You can then expand any part of the tree to view detailed information about each protocol in </w:t>
      </w:r>
      <w:r>
        <w:rPr>
          <w:rFonts w:hint="default" w:ascii="Times New Roman" w:hAnsi="Times New Roman" w:eastAsia="Georgia" w:cs="Times New Roman"/>
          <w:i w:val="0"/>
          <w:iCs w:val="0"/>
          <w:caps w:val="0"/>
          <w:color w:val="000000" w:themeColor="text1"/>
          <w:spacing w:val="-2"/>
          <w:sz w:val="24"/>
          <w:szCs w:val="24"/>
          <w:shd w:val="clear" w:fill="FFFFFF"/>
          <w:lang w:val="en-IN"/>
          <w14:textFill>
            <w14:solidFill>
              <w14:schemeClr w14:val="tx1"/>
            </w14:solidFill>
          </w14:textFill>
        </w:rPr>
        <w:tab/>
      </w:r>
      <w:r>
        <w:rPr>
          <w:rFonts w:hint="default" w:ascii="Times New Roman" w:hAnsi="Times New Roman" w:eastAsia="Georgia" w:cs="Times New Roman"/>
          <w:i w:val="0"/>
          <w:iCs w:val="0"/>
          <w:caps w:val="0"/>
          <w:color w:val="000000" w:themeColor="text1"/>
          <w:spacing w:val="-2"/>
          <w:sz w:val="24"/>
          <w:szCs w:val="24"/>
          <w:shd w:val="clear" w:fill="FFFFFF"/>
          <w14:textFill>
            <w14:solidFill>
              <w14:schemeClr w14:val="tx1"/>
            </w14:solidFill>
          </w14:textFill>
        </w:rPr>
        <w:t xml:space="preserve">each packet. Clicking on an item in the tree will highlight the corresponding bytes in the byte </w:t>
      </w:r>
      <w:r>
        <w:rPr>
          <w:rFonts w:hint="default" w:ascii="Times New Roman" w:hAnsi="Times New Roman" w:eastAsia="Georgia" w:cs="Times New Roman"/>
          <w:i w:val="0"/>
          <w:iCs w:val="0"/>
          <w:caps w:val="0"/>
          <w:color w:val="000000" w:themeColor="text1"/>
          <w:spacing w:val="-2"/>
          <w:sz w:val="24"/>
          <w:szCs w:val="24"/>
          <w:shd w:val="clear" w:fill="FFFFFF"/>
          <w:lang w:val="en-IN"/>
          <w14:textFill>
            <w14:solidFill>
              <w14:schemeClr w14:val="tx1"/>
            </w14:solidFill>
          </w14:textFill>
        </w:rPr>
        <w:tab/>
      </w:r>
      <w:r>
        <w:rPr>
          <w:rFonts w:hint="default" w:ascii="Times New Roman" w:hAnsi="Times New Roman" w:eastAsia="Georgia" w:cs="Times New Roman"/>
          <w:i w:val="0"/>
          <w:iCs w:val="0"/>
          <w:caps w:val="0"/>
          <w:color w:val="000000" w:themeColor="text1"/>
          <w:spacing w:val="-2"/>
          <w:sz w:val="24"/>
          <w:szCs w:val="24"/>
          <w:shd w:val="clear" w:fill="FFFFFF"/>
          <w14:textFill>
            <w14:solidFill>
              <w14:schemeClr w14:val="tx1"/>
            </w14:solidFill>
          </w14:textFill>
        </w:rPr>
        <w:t xml:space="preserve">view. </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uto"/>
        <w:ind w:left="0" w:firstLine="720" w:firstLineChars="0"/>
        <w:textAlignment w:val="auto"/>
        <w:rPr>
          <w:rFonts w:hint="default" w:ascii="Times New Roman" w:hAnsi="Times New Roman" w:eastAsia="Georgia" w:cs="Times New Roman"/>
          <w:i w:val="0"/>
          <w:iCs w:val="0"/>
          <w:caps w:val="0"/>
          <w:color w:val="000000" w:themeColor="text1"/>
          <w:spacing w:val="-2"/>
          <w:sz w:val="24"/>
          <w:szCs w:val="24"/>
          <w:shd w:val="clear" w:fill="FFFFFF"/>
          <w14:textFill>
            <w14:solidFill>
              <w14:schemeClr w14:val="tx1"/>
            </w14:solidFill>
          </w14:textFill>
        </w:rPr>
      </w:pPr>
      <w:r>
        <w:rPr>
          <w:rFonts w:hint="default" w:ascii="Times New Roman" w:hAnsi="Times New Roman" w:eastAsia="Georgia" w:cs="Times New Roman"/>
          <w:i w:val="0"/>
          <w:iCs w:val="0"/>
          <w:caps w:val="0"/>
          <w:color w:val="000000" w:themeColor="text1"/>
          <w:spacing w:val="-2"/>
          <w:sz w:val="24"/>
          <w:szCs w:val="24"/>
          <w:shd w:val="clear" w:fill="FFFFFF"/>
          <w14:textFill>
            <w14:solidFill>
              <w14:schemeClr w14:val="tx1"/>
            </w14:solidFill>
          </w14:textFill>
        </w:rPr>
        <w:t>An example with a TCP packet selected is shown in </w:t>
      </w:r>
      <w:r>
        <w:rPr>
          <w:rFonts w:hint="default" w:ascii="Times New Roman" w:hAnsi="Times New Roman" w:eastAsia="Georgia" w:cs="Times New Roman"/>
          <w:i w:val="0"/>
          <w:iCs w:val="0"/>
          <w:caps w:val="0"/>
          <w:color w:val="000000" w:themeColor="text1"/>
          <w:spacing w:val="-2"/>
          <w:sz w:val="24"/>
          <w:szCs w:val="24"/>
          <w:u w:val="none"/>
          <w:shd w:val="clear" w:fill="FFFFFF"/>
          <w14:textFill>
            <w14:solidFill>
              <w14:schemeClr w14:val="tx1"/>
            </w14:solidFill>
          </w14:textFill>
        </w:rPr>
        <w:fldChar w:fldCharType="begin"/>
      </w:r>
      <w:r>
        <w:rPr>
          <w:rFonts w:hint="default" w:ascii="Times New Roman" w:hAnsi="Times New Roman" w:eastAsia="Georgia" w:cs="Times New Roman"/>
          <w:i w:val="0"/>
          <w:iCs w:val="0"/>
          <w:caps w:val="0"/>
          <w:color w:val="000000" w:themeColor="text1"/>
          <w:spacing w:val="-2"/>
          <w:sz w:val="24"/>
          <w:szCs w:val="24"/>
          <w:u w:val="none"/>
          <w:shd w:val="clear" w:fill="FFFFFF"/>
          <w14:textFill>
            <w14:solidFill>
              <w14:schemeClr w14:val="tx1"/>
            </w14:solidFill>
          </w14:textFill>
        </w:rPr>
        <w:instrText xml:space="preserve"> HYPERLINK "https://www.wireshark.org/docs/wsug_html_chunked/ChapterWork.html" \l "ChWorkSelPack1" \o "Figure 6.1. Wireshark with a TCP packet selected for viewing" </w:instrText>
      </w:r>
      <w:r>
        <w:rPr>
          <w:rFonts w:hint="default" w:ascii="Times New Roman" w:hAnsi="Times New Roman" w:eastAsia="Georgia" w:cs="Times New Roman"/>
          <w:i w:val="0"/>
          <w:iCs w:val="0"/>
          <w:caps w:val="0"/>
          <w:color w:val="000000" w:themeColor="text1"/>
          <w:spacing w:val="-2"/>
          <w:sz w:val="24"/>
          <w:szCs w:val="24"/>
          <w:u w:val="none"/>
          <w:shd w:val="clear" w:fill="FFFFFF"/>
          <w14:textFill>
            <w14:solidFill>
              <w14:schemeClr w14:val="tx1"/>
            </w14:solidFill>
          </w14:textFill>
        </w:rPr>
        <w:fldChar w:fldCharType="separate"/>
      </w:r>
      <w:r>
        <w:rPr>
          <w:rStyle w:val="12"/>
          <w:rFonts w:hint="default" w:ascii="Times New Roman" w:hAnsi="Times New Roman" w:eastAsia="Georgia" w:cs="Times New Roman"/>
          <w:i w:val="0"/>
          <w:iCs w:val="0"/>
          <w:caps w:val="0"/>
          <w:color w:val="000000" w:themeColor="text1"/>
          <w:spacing w:val="-2"/>
          <w:sz w:val="24"/>
          <w:szCs w:val="24"/>
          <w:u w:val="thick"/>
          <w:shd w:val="clear" w:fill="FFFFFF"/>
          <w14:textFill>
            <w14:solidFill>
              <w14:schemeClr w14:val="tx1"/>
            </w14:solidFill>
          </w14:textFill>
        </w:rPr>
        <w:t>Figure 6.1, “Wireshark with a TCP packet</w:t>
      </w:r>
      <w:r>
        <w:rPr>
          <w:rStyle w:val="12"/>
          <w:rFonts w:hint="default" w:ascii="Times New Roman" w:hAnsi="Times New Roman" w:eastAsia="Georgia" w:cs="Times New Roman"/>
          <w:i w:val="0"/>
          <w:iCs w:val="0"/>
          <w:caps w:val="0"/>
          <w:color w:val="000000" w:themeColor="text1"/>
          <w:spacing w:val="-2"/>
          <w:sz w:val="24"/>
          <w:szCs w:val="24"/>
          <w:u w:val="none"/>
          <w:shd w:val="clear" w:fill="FFFFFF"/>
          <w14:textFill>
            <w14:solidFill>
              <w14:schemeClr w14:val="tx1"/>
            </w14:solidFill>
          </w14:textFill>
        </w:rPr>
        <w:t xml:space="preserve"> </w:t>
      </w:r>
      <w:r>
        <w:rPr>
          <w:rStyle w:val="12"/>
          <w:rFonts w:hint="default" w:ascii="Times New Roman" w:hAnsi="Times New Roman" w:eastAsia="Georgia" w:cs="Times New Roman"/>
          <w:i w:val="0"/>
          <w:iCs w:val="0"/>
          <w:caps w:val="0"/>
          <w:color w:val="000000" w:themeColor="text1"/>
          <w:spacing w:val="-2"/>
          <w:sz w:val="24"/>
          <w:szCs w:val="24"/>
          <w:u w:val="none"/>
          <w:shd w:val="clear" w:fill="FFFFFF"/>
          <w:lang w:val="en-IN"/>
          <w14:textFill>
            <w14:solidFill>
              <w14:schemeClr w14:val="tx1"/>
            </w14:solidFill>
          </w14:textFill>
        </w:rPr>
        <w:tab/>
      </w:r>
      <w:r>
        <w:rPr>
          <w:rStyle w:val="12"/>
          <w:rFonts w:hint="default" w:ascii="Times New Roman" w:hAnsi="Times New Roman" w:eastAsia="Georgia" w:cs="Times New Roman"/>
          <w:i w:val="0"/>
          <w:iCs w:val="0"/>
          <w:caps w:val="0"/>
          <w:color w:val="000000" w:themeColor="text1"/>
          <w:spacing w:val="-2"/>
          <w:sz w:val="24"/>
          <w:szCs w:val="24"/>
          <w:u w:val="thick"/>
          <w:shd w:val="clear" w:fill="FFFFFF"/>
          <w14:textFill>
            <w14:solidFill>
              <w14:schemeClr w14:val="tx1"/>
            </w14:solidFill>
          </w14:textFill>
        </w:rPr>
        <w:t>selected for viewing”</w:t>
      </w:r>
      <w:r>
        <w:rPr>
          <w:rFonts w:hint="default" w:ascii="Times New Roman" w:hAnsi="Times New Roman" w:eastAsia="Georgia" w:cs="Times New Roman"/>
          <w:i w:val="0"/>
          <w:iCs w:val="0"/>
          <w:caps w:val="0"/>
          <w:color w:val="000000" w:themeColor="text1"/>
          <w:spacing w:val="-2"/>
          <w:sz w:val="24"/>
          <w:szCs w:val="24"/>
          <w:u w:val="none"/>
          <w:shd w:val="clear" w:fill="FFFFFF"/>
          <w14:textFill>
            <w14:solidFill>
              <w14:schemeClr w14:val="tx1"/>
            </w14:solidFill>
          </w14:textFill>
        </w:rPr>
        <w:fldChar w:fldCharType="end"/>
      </w:r>
      <w:r>
        <w:rPr>
          <w:rFonts w:hint="default" w:ascii="Times New Roman" w:hAnsi="Times New Roman" w:eastAsia="Georgia" w:cs="Times New Roman"/>
          <w:i w:val="0"/>
          <w:iCs w:val="0"/>
          <w:caps w:val="0"/>
          <w:color w:val="000000" w:themeColor="text1"/>
          <w:spacing w:val="-2"/>
          <w:sz w:val="24"/>
          <w:szCs w:val="24"/>
          <w:u w:val="none"/>
          <w:shd w:val="clear" w:fill="FFFFFF"/>
          <w14:textFill>
            <w14:solidFill>
              <w14:schemeClr w14:val="tx1"/>
            </w14:solidFill>
          </w14:textFill>
        </w:rPr>
        <w:t>.</w:t>
      </w:r>
      <w:r>
        <w:rPr>
          <w:rFonts w:hint="default" w:ascii="Times New Roman" w:hAnsi="Times New Roman" w:eastAsia="Georgia" w:cs="Times New Roman"/>
          <w:i w:val="0"/>
          <w:iCs w:val="0"/>
          <w:caps w:val="0"/>
          <w:color w:val="000000" w:themeColor="text1"/>
          <w:spacing w:val="-2"/>
          <w:sz w:val="24"/>
          <w:szCs w:val="24"/>
          <w:shd w:val="clear" w:fill="FFFFFF"/>
          <w14:textFill>
            <w14:solidFill>
              <w14:schemeClr w14:val="tx1"/>
            </w14:solidFill>
          </w14:textFill>
        </w:rPr>
        <w:t xml:space="preserve"> It also has the Acknowledgment number in the TCP header selected,</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uto"/>
        <w:ind w:left="0" w:firstLine="720" w:firstLineChars="0"/>
        <w:textAlignment w:val="auto"/>
        <w:rPr>
          <w:rFonts w:hint="default" w:ascii="Times New Roman" w:hAnsi="Times New Roman" w:eastAsia="Georgia" w:cs="Times New Roman"/>
          <w:i w:val="0"/>
          <w:iCs w:val="0"/>
          <w:caps w:val="0"/>
          <w:color w:val="000000" w:themeColor="text1"/>
          <w:spacing w:val="-2"/>
          <w:sz w:val="24"/>
          <w:szCs w:val="24"/>
          <w14:textFill>
            <w14:solidFill>
              <w14:schemeClr w14:val="tx1"/>
            </w14:solidFill>
          </w14:textFill>
        </w:rPr>
      </w:pPr>
      <w:r>
        <w:rPr>
          <w:rFonts w:hint="default" w:ascii="Times New Roman" w:hAnsi="Times New Roman" w:eastAsia="Georgia" w:cs="Times New Roman"/>
          <w:i w:val="0"/>
          <w:iCs w:val="0"/>
          <w:caps w:val="0"/>
          <w:color w:val="000000" w:themeColor="text1"/>
          <w:spacing w:val="-2"/>
          <w:sz w:val="24"/>
          <w:szCs w:val="24"/>
          <w:shd w:val="clear" w:fill="FFFFFF"/>
          <w14:textFill>
            <w14:solidFill>
              <w14:schemeClr w14:val="tx1"/>
            </w14:solidFill>
          </w14:textFill>
        </w:rPr>
        <w:t xml:space="preserve"> which shows up in the byte view as the selected bytes.</w:t>
      </w:r>
    </w:p>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rFonts w:hint="default" w:ascii="Times New Roman" w:hAnsi="Times New Roman" w:eastAsia="Georgia" w:cs="Times New Roman"/>
          <w:b/>
          <w:bCs/>
          <w:i w:val="0"/>
          <w:iCs w:val="0"/>
          <w:caps w:val="0"/>
          <w:color w:val="000000" w:themeColor="text1"/>
          <w:spacing w:val="-2"/>
          <w:sz w:val="24"/>
          <w:szCs w:val="24"/>
          <w:shd w:val="clear" w:fill="FFFFFF"/>
          <w14:textFill>
            <w14:solidFill>
              <w14:schemeClr w14:val="tx1"/>
            </w14:solidFill>
          </w14:textFill>
        </w:rPr>
      </w:pPr>
      <w:bookmarkStart w:id="0" w:name="ChWorkSelPack1"/>
      <w:bookmarkEnd w:id="0"/>
    </w:p>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rFonts w:hint="default" w:ascii="Times New Roman" w:hAnsi="Times New Roman" w:eastAsia="Georgia" w:cs="Times New Roman"/>
          <w:b/>
          <w:bCs/>
          <w:i w:val="0"/>
          <w:iCs w:val="0"/>
          <w:caps w:val="0"/>
          <w:color w:val="000000" w:themeColor="text1"/>
          <w:spacing w:val="-2"/>
          <w:sz w:val="24"/>
          <w:szCs w:val="24"/>
          <w:shd w:val="clear" w:fill="FFFFFF"/>
          <w14:textFill>
            <w14:solidFill>
              <w14:schemeClr w14:val="tx1"/>
            </w14:solidFill>
          </w14:textFill>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firstLine="720" w:firstLineChars="0"/>
        <w:rPr>
          <w:rFonts w:hint="default" w:ascii="Times New Roman" w:hAnsi="Times New Roman" w:cs="Times New Roman"/>
          <w:color w:val="000000" w:themeColor="text1"/>
          <w:spacing w:val="-2"/>
          <w:sz w:val="24"/>
          <w:szCs w:val="24"/>
          <w14:textFill>
            <w14:solidFill>
              <w14:schemeClr w14:val="tx1"/>
            </w14:solidFill>
          </w14:textFill>
        </w:rPr>
      </w:pPr>
      <w:r>
        <w:rPr>
          <w:rFonts w:hint="default" w:ascii="Times New Roman" w:hAnsi="Times New Roman" w:eastAsia="Georgia" w:cs="Times New Roman"/>
          <w:b/>
          <w:bCs/>
          <w:i w:val="0"/>
          <w:iCs w:val="0"/>
          <w:caps w:val="0"/>
          <w:color w:val="000000" w:themeColor="text1"/>
          <w:spacing w:val="-2"/>
          <w:sz w:val="24"/>
          <w:szCs w:val="24"/>
          <w:shd w:val="clear" w:fill="FFFFFF"/>
          <w14:textFill>
            <w14:solidFill>
              <w14:schemeClr w14:val="tx1"/>
            </w14:solidFill>
          </w14:textFill>
        </w:rPr>
        <w:t>Figure 6.1. Wireshark with a TCP packet selected for viewing</w:t>
      </w:r>
    </w:p>
    <w:tbl>
      <w:tblPr>
        <w:tblStyle w:val="7"/>
        <w:tblpPr w:leftFromText="180" w:rightFromText="180" w:vertAnchor="text" w:horzAnchor="page" w:tblpX="1671" w:tblpY="484"/>
        <w:tblOverlap w:val="never"/>
        <w:tblW w:w="4250" w:type="pct"/>
        <w:tblInd w:w="0" w:type="dxa"/>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562"/>
      </w:tblGrid>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118" w:type="dxa"/>
              <w:left w:w="131" w:type="dxa"/>
              <w:bottom w:w="118" w:type="dxa"/>
              <w:right w:w="131" w:type="dxa"/>
            </w:tcMar>
            <w:vAlign w:val="center"/>
          </w:tcPr>
          <w:p>
            <w:pPr>
              <w:keepNext w:val="0"/>
              <w:keepLines w:val="0"/>
              <w:widowControl/>
              <w:suppressLineNumbers w:val="0"/>
              <w:bidi w:val="0"/>
              <w:spacing w:before="0" w:beforeAutospacing="0" w:after="0" w:afterAutospacing="0" w:line="24" w:lineRule="atLeast"/>
              <w:ind w:left="0" w:right="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drawing>
                <wp:inline distT="0" distB="0" distL="114300" distR="114300">
                  <wp:extent cx="5887720" cy="5970905"/>
                  <wp:effectExtent l="0" t="0" r="17780" b="10795"/>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23"/>
                          <a:stretch>
                            <a:fillRect/>
                          </a:stretch>
                        </pic:blipFill>
                        <pic:spPr>
                          <a:xfrm>
                            <a:off x="0" y="0"/>
                            <a:ext cx="5887720" cy="5970905"/>
                          </a:xfrm>
                          <a:prstGeom prst="rect">
                            <a:avLst/>
                          </a:prstGeom>
                          <a:noFill/>
                          <a:ln w="9525">
                            <a:noFill/>
                          </a:ln>
                        </pic:spPr>
                      </pic:pic>
                    </a:graphicData>
                  </a:graphic>
                </wp:inline>
              </w:drawing>
            </w:r>
          </w:p>
        </w:tc>
      </w:tr>
    </w:tbl>
    <w:p>
      <w:pPr>
        <w:keepNext w:val="0"/>
        <w:keepLines w:val="0"/>
        <w:widowControl/>
        <w:suppressLineNumbers w:val="0"/>
        <w:jc w:val="left"/>
        <w:rPr>
          <w:rFonts w:hint="default" w:ascii="Times New Roman" w:hAnsi="Times New Roman" w:cs="Times New Roman"/>
          <w:sz w:val="24"/>
          <w:szCs w:val="24"/>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line="24" w:lineRule="atLeast"/>
        <w:ind w:left="0" w:firstLine="720" w:firstLineChars="0"/>
        <w:rPr>
          <w:rFonts w:hint="default" w:ascii="Times New Roman" w:hAnsi="Times New Roman" w:eastAsia="Georgia" w:cs="Times New Roman"/>
          <w:i w:val="0"/>
          <w:iCs w:val="0"/>
          <w:caps w:val="0"/>
          <w:spacing w:val="-2"/>
          <w:sz w:val="24"/>
          <w:szCs w:val="24"/>
        </w:rPr>
      </w:pPr>
      <w:r>
        <w:rPr>
          <w:rFonts w:hint="default" w:ascii="Times New Roman" w:hAnsi="Times New Roman" w:eastAsia="Georgia" w:cs="Times New Roman"/>
          <w:i w:val="0"/>
          <w:iCs w:val="0"/>
          <w:caps w:val="0"/>
          <w:spacing w:val="-2"/>
          <w:sz w:val="24"/>
          <w:szCs w:val="24"/>
          <w:shd w:val="clear" w:fill="FFFFFF"/>
        </w:rPr>
        <w:t xml:space="preserve">You can also select and view packets the same way while Wireshark is capturing if you selected </w:t>
      </w:r>
      <w:r>
        <w:rPr>
          <w:rFonts w:hint="default" w:ascii="Times New Roman" w:hAnsi="Times New Roman" w:eastAsia="Georgia" w:cs="Times New Roman"/>
          <w:i w:val="0"/>
          <w:iCs w:val="0"/>
          <w:caps w:val="0"/>
          <w:spacing w:val="-2"/>
          <w:sz w:val="24"/>
          <w:szCs w:val="24"/>
          <w:shd w:val="clear" w:fill="FFFFFF"/>
          <w:lang w:val="en-IN"/>
        </w:rPr>
        <w:tab/>
      </w:r>
      <w:r>
        <w:rPr>
          <w:rFonts w:hint="default" w:ascii="Times New Roman" w:hAnsi="Times New Roman" w:eastAsia="Georgia" w:cs="Times New Roman"/>
          <w:i w:val="0"/>
          <w:iCs w:val="0"/>
          <w:caps w:val="0"/>
          <w:spacing w:val="-2"/>
          <w:sz w:val="24"/>
          <w:szCs w:val="24"/>
          <w:shd w:val="clear" w:fill="FFFFFF"/>
        </w:rPr>
        <w:t>“Update list of packets in real time” in the “Capture Preferences” dialog box.</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line="24" w:lineRule="atLeast"/>
        <w:ind w:left="0" w:firstLine="720" w:firstLineChars="0"/>
        <w:rPr>
          <w:rFonts w:hint="default" w:ascii="Times New Roman" w:hAnsi="Times New Roman" w:eastAsia="Georgia" w:cs="Times New Roman"/>
          <w:i w:val="0"/>
          <w:iCs w:val="0"/>
          <w:caps w:val="0"/>
          <w:spacing w:val="-2"/>
          <w:sz w:val="24"/>
          <w:szCs w:val="24"/>
        </w:rPr>
      </w:pPr>
      <w:r>
        <w:rPr>
          <w:rFonts w:hint="default" w:ascii="Times New Roman" w:hAnsi="Times New Roman" w:eastAsia="Georgia" w:cs="Times New Roman"/>
          <w:i w:val="0"/>
          <w:iCs w:val="0"/>
          <w:caps w:val="0"/>
          <w:spacing w:val="-2"/>
          <w:sz w:val="24"/>
          <w:szCs w:val="24"/>
          <w:shd w:val="clear" w:fill="FFFFFF"/>
        </w:rPr>
        <w:t>In addition you can view individual packets in a separate window as shown in </w:t>
      </w:r>
      <w:r>
        <w:rPr>
          <w:rFonts w:hint="default" w:ascii="Times New Roman" w:hAnsi="Times New Roman" w:eastAsia="Georgia" w:cs="Times New Roman"/>
          <w:i w:val="0"/>
          <w:iCs w:val="0"/>
          <w:caps w:val="0"/>
          <w:color w:val="000000" w:themeColor="text1"/>
          <w:spacing w:val="-2"/>
          <w:sz w:val="24"/>
          <w:szCs w:val="24"/>
          <w:u w:val="none"/>
          <w:shd w:val="clear" w:fill="FFFFFF"/>
          <w14:textFill>
            <w14:solidFill>
              <w14:schemeClr w14:val="tx1"/>
            </w14:solidFill>
          </w14:textFill>
        </w:rPr>
        <w:fldChar w:fldCharType="begin"/>
      </w:r>
      <w:r>
        <w:rPr>
          <w:rFonts w:hint="default" w:ascii="Times New Roman" w:hAnsi="Times New Roman" w:eastAsia="Georgia" w:cs="Times New Roman"/>
          <w:i w:val="0"/>
          <w:iCs w:val="0"/>
          <w:caps w:val="0"/>
          <w:color w:val="000000" w:themeColor="text1"/>
          <w:spacing w:val="-2"/>
          <w:sz w:val="24"/>
          <w:szCs w:val="24"/>
          <w:u w:val="none"/>
          <w:shd w:val="clear" w:fill="FFFFFF"/>
          <w14:textFill>
            <w14:solidFill>
              <w14:schemeClr w14:val="tx1"/>
            </w14:solidFill>
          </w14:textFill>
        </w:rPr>
        <w:instrText xml:space="preserve"> HYPERLINK "https://www.wireshark.org/docs/wsug_html_chunked/ChapterWork.html" \l "ChWorkPacketSepView" \o "Figure 6.2. Viewing a packet in a separate window" </w:instrText>
      </w:r>
      <w:r>
        <w:rPr>
          <w:rFonts w:hint="default" w:ascii="Times New Roman" w:hAnsi="Times New Roman" w:eastAsia="Georgia" w:cs="Times New Roman"/>
          <w:i w:val="0"/>
          <w:iCs w:val="0"/>
          <w:caps w:val="0"/>
          <w:color w:val="000000" w:themeColor="text1"/>
          <w:spacing w:val="-2"/>
          <w:sz w:val="24"/>
          <w:szCs w:val="24"/>
          <w:u w:val="none"/>
          <w:shd w:val="clear" w:fill="FFFFFF"/>
          <w14:textFill>
            <w14:solidFill>
              <w14:schemeClr w14:val="tx1"/>
            </w14:solidFill>
          </w14:textFill>
        </w:rPr>
        <w:fldChar w:fldCharType="separate"/>
      </w:r>
      <w:r>
        <w:rPr>
          <w:rStyle w:val="12"/>
          <w:rFonts w:hint="default" w:ascii="Times New Roman" w:hAnsi="Times New Roman" w:eastAsia="Georgia" w:cs="Times New Roman"/>
          <w:i w:val="0"/>
          <w:iCs w:val="0"/>
          <w:caps w:val="0"/>
          <w:color w:val="000000" w:themeColor="text1"/>
          <w:spacing w:val="-2"/>
          <w:sz w:val="24"/>
          <w:szCs w:val="24"/>
          <w:u w:val="thick"/>
          <w:shd w:val="clear" w:fill="FFFFFF"/>
          <w14:textFill>
            <w14:solidFill>
              <w14:schemeClr w14:val="tx1"/>
            </w14:solidFill>
          </w14:textFill>
        </w:rPr>
        <w:t>Figure 6.2,</w:t>
      </w:r>
      <w:r>
        <w:rPr>
          <w:rStyle w:val="12"/>
          <w:rFonts w:hint="default" w:ascii="Times New Roman" w:hAnsi="Times New Roman" w:eastAsia="Georgia" w:cs="Times New Roman"/>
          <w:i w:val="0"/>
          <w:iCs w:val="0"/>
          <w:caps w:val="0"/>
          <w:color w:val="000000" w:themeColor="text1"/>
          <w:spacing w:val="-2"/>
          <w:sz w:val="24"/>
          <w:szCs w:val="24"/>
          <w:u w:val="none"/>
          <w:shd w:val="clear" w:fill="FFFFFF"/>
          <w14:textFill>
            <w14:solidFill>
              <w14:schemeClr w14:val="tx1"/>
            </w14:solidFill>
          </w14:textFill>
        </w:rPr>
        <w:t xml:space="preserve"> </w:t>
      </w:r>
      <w:r>
        <w:rPr>
          <w:rStyle w:val="12"/>
          <w:rFonts w:hint="default" w:ascii="Times New Roman" w:hAnsi="Times New Roman" w:eastAsia="Georgia" w:cs="Times New Roman"/>
          <w:i w:val="0"/>
          <w:iCs w:val="0"/>
          <w:caps w:val="0"/>
          <w:color w:val="000000" w:themeColor="text1"/>
          <w:spacing w:val="-2"/>
          <w:sz w:val="24"/>
          <w:szCs w:val="24"/>
          <w:u w:val="none"/>
          <w:shd w:val="clear" w:fill="FFFFFF"/>
          <w:lang w:val="en-IN"/>
          <w14:textFill>
            <w14:solidFill>
              <w14:schemeClr w14:val="tx1"/>
            </w14:solidFill>
          </w14:textFill>
        </w:rPr>
        <w:tab/>
      </w:r>
      <w:r>
        <w:rPr>
          <w:rStyle w:val="12"/>
          <w:rFonts w:hint="default" w:ascii="Times New Roman" w:hAnsi="Times New Roman" w:eastAsia="Georgia" w:cs="Times New Roman"/>
          <w:i w:val="0"/>
          <w:iCs w:val="0"/>
          <w:caps w:val="0"/>
          <w:color w:val="000000" w:themeColor="text1"/>
          <w:spacing w:val="-2"/>
          <w:sz w:val="24"/>
          <w:szCs w:val="24"/>
          <w:u w:val="thick"/>
          <w:shd w:val="clear" w:fill="FFFFFF"/>
          <w14:textFill>
            <w14:solidFill>
              <w14:schemeClr w14:val="tx1"/>
            </w14:solidFill>
          </w14:textFill>
        </w:rPr>
        <w:t>“Viewing a packet in a separate window”</w:t>
      </w:r>
      <w:r>
        <w:rPr>
          <w:rFonts w:hint="default" w:ascii="Times New Roman" w:hAnsi="Times New Roman" w:eastAsia="Georgia" w:cs="Times New Roman"/>
          <w:i w:val="0"/>
          <w:iCs w:val="0"/>
          <w:caps w:val="0"/>
          <w:color w:val="000000" w:themeColor="text1"/>
          <w:spacing w:val="-2"/>
          <w:sz w:val="24"/>
          <w:szCs w:val="24"/>
          <w:u w:val="none"/>
          <w:shd w:val="clear" w:fill="FFFFFF"/>
          <w14:textFill>
            <w14:solidFill>
              <w14:schemeClr w14:val="tx1"/>
            </w14:solidFill>
          </w14:textFill>
        </w:rPr>
        <w:fldChar w:fldCharType="end"/>
      </w:r>
      <w:r>
        <w:rPr>
          <w:rFonts w:hint="default" w:ascii="Times New Roman" w:hAnsi="Times New Roman" w:eastAsia="Georgia" w:cs="Times New Roman"/>
          <w:i w:val="0"/>
          <w:iCs w:val="0"/>
          <w:caps w:val="0"/>
          <w:color w:val="000000" w:themeColor="text1"/>
          <w:spacing w:val="-2"/>
          <w:sz w:val="24"/>
          <w:szCs w:val="24"/>
          <w:u w:val="none"/>
          <w:shd w:val="clear" w:fill="FFFFFF"/>
          <w14:textFill>
            <w14:solidFill>
              <w14:schemeClr w14:val="tx1"/>
            </w14:solidFill>
          </w14:textFill>
        </w:rPr>
        <w:t>.</w:t>
      </w:r>
      <w:r>
        <w:rPr>
          <w:rFonts w:hint="default" w:ascii="Times New Roman" w:hAnsi="Times New Roman" w:eastAsia="Georgia" w:cs="Times New Roman"/>
          <w:i w:val="0"/>
          <w:iCs w:val="0"/>
          <w:caps w:val="0"/>
          <w:spacing w:val="-2"/>
          <w:sz w:val="24"/>
          <w:szCs w:val="24"/>
          <w:shd w:val="clear" w:fill="FFFFFF"/>
        </w:rPr>
        <w:t xml:space="preserve"> You can do this by double-clicking on an item in the </w:t>
      </w:r>
      <w:r>
        <w:rPr>
          <w:rFonts w:hint="default" w:ascii="Times New Roman" w:hAnsi="Times New Roman" w:eastAsia="Georgia" w:cs="Times New Roman"/>
          <w:i w:val="0"/>
          <w:iCs w:val="0"/>
          <w:caps w:val="0"/>
          <w:spacing w:val="-2"/>
          <w:sz w:val="24"/>
          <w:szCs w:val="24"/>
          <w:shd w:val="clear" w:fill="FFFFFF"/>
          <w:lang w:val="en-IN"/>
        </w:rPr>
        <w:tab/>
      </w:r>
      <w:r>
        <w:rPr>
          <w:rFonts w:hint="default" w:ascii="Times New Roman" w:hAnsi="Times New Roman" w:eastAsia="Georgia" w:cs="Times New Roman"/>
          <w:i w:val="0"/>
          <w:iCs w:val="0"/>
          <w:caps w:val="0"/>
          <w:spacing w:val="-2"/>
          <w:sz w:val="24"/>
          <w:szCs w:val="24"/>
          <w:shd w:val="clear" w:fill="FFFFFF"/>
        </w:rPr>
        <w:t xml:space="preserve">packet list or by selecting the packet in which you are interested in the packet list pane and </w:t>
      </w:r>
      <w:r>
        <w:rPr>
          <w:rFonts w:hint="default" w:ascii="Times New Roman" w:hAnsi="Times New Roman" w:eastAsia="Georgia" w:cs="Times New Roman"/>
          <w:i w:val="0"/>
          <w:iCs w:val="0"/>
          <w:caps w:val="0"/>
          <w:spacing w:val="-2"/>
          <w:sz w:val="24"/>
          <w:szCs w:val="24"/>
          <w:shd w:val="clear" w:fill="FFFFFF"/>
          <w:lang w:val="en-IN"/>
        </w:rPr>
        <w:tab/>
      </w:r>
      <w:r>
        <w:rPr>
          <w:rFonts w:hint="default" w:ascii="Times New Roman" w:hAnsi="Times New Roman" w:eastAsia="Georgia" w:cs="Times New Roman"/>
          <w:i w:val="0"/>
          <w:iCs w:val="0"/>
          <w:caps w:val="0"/>
          <w:spacing w:val="-2"/>
          <w:sz w:val="24"/>
          <w:szCs w:val="24"/>
          <w:shd w:val="clear" w:fill="FFFFFF"/>
        </w:rPr>
        <w:t xml:space="preserve">selecting View → Show Packet in New Window. This allows you to easily compare two or more </w:t>
      </w:r>
      <w:r>
        <w:rPr>
          <w:rFonts w:hint="default" w:ascii="Times New Roman" w:hAnsi="Times New Roman" w:eastAsia="Georgia" w:cs="Times New Roman"/>
          <w:i w:val="0"/>
          <w:iCs w:val="0"/>
          <w:caps w:val="0"/>
          <w:spacing w:val="-2"/>
          <w:sz w:val="24"/>
          <w:szCs w:val="24"/>
          <w:shd w:val="clear" w:fill="FFFFFF"/>
          <w:lang w:val="en-IN"/>
        </w:rPr>
        <w:tab/>
      </w:r>
      <w:r>
        <w:rPr>
          <w:rFonts w:hint="default" w:ascii="Times New Roman" w:hAnsi="Times New Roman" w:eastAsia="Georgia" w:cs="Times New Roman"/>
          <w:i w:val="0"/>
          <w:iCs w:val="0"/>
          <w:caps w:val="0"/>
          <w:spacing w:val="-2"/>
          <w:sz w:val="24"/>
          <w:szCs w:val="24"/>
          <w:shd w:val="clear" w:fill="FFFFFF"/>
        </w:rPr>
        <w:t>packets, even across multiple files.</w:t>
      </w:r>
    </w:p>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rFonts w:hint="default" w:ascii="Times New Roman" w:hAnsi="Times New Roman" w:eastAsia="Georgia" w:cs="Times New Roman"/>
          <w:b/>
          <w:bCs/>
          <w:i w:val="0"/>
          <w:iCs w:val="0"/>
          <w:caps w:val="0"/>
          <w:spacing w:val="-2"/>
          <w:sz w:val="24"/>
          <w:szCs w:val="24"/>
          <w:shd w:val="clear" w:fill="FFFFFF"/>
        </w:rPr>
      </w:pPr>
      <w:bookmarkStart w:id="1" w:name="ChWorkPacketSepView"/>
      <w:bookmarkEnd w:id="1"/>
    </w:p>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firstLine="720" w:firstLineChars="0"/>
        <w:rPr>
          <w:rFonts w:hint="default" w:ascii="Times New Roman" w:hAnsi="Times New Roman" w:cs="Times New Roman"/>
          <w:spacing w:val="-2"/>
          <w:sz w:val="24"/>
          <w:szCs w:val="24"/>
        </w:rPr>
      </w:pPr>
      <w:r>
        <w:rPr>
          <w:rFonts w:hint="default" w:ascii="Times New Roman" w:hAnsi="Times New Roman" w:eastAsia="Georgia" w:cs="Times New Roman"/>
          <w:b/>
          <w:bCs/>
          <w:i w:val="0"/>
          <w:iCs w:val="0"/>
          <w:caps w:val="0"/>
          <w:spacing w:val="-2"/>
          <w:sz w:val="24"/>
          <w:szCs w:val="24"/>
          <w:shd w:val="clear" w:fill="FFFFFF"/>
        </w:rPr>
        <w:t>Figure 6.2. Viewing a packet in a separate window</w:t>
      </w:r>
    </w:p>
    <w:tbl>
      <w:tblPr>
        <w:tblStyle w:val="7"/>
        <w:tblpPr w:leftFromText="180" w:rightFromText="180" w:vertAnchor="text" w:horzAnchor="page" w:tblpX="1616" w:tblpY="289"/>
        <w:tblOverlap w:val="never"/>
        <w:tblW w:w="4594" w:type="pct"/>
        <w:tblInd w:w="0" w:type="dxa"/>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682"/>
      </w:tblGrid>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5642" w:hRule="atLeast"/>
        </w:trPr>
        <w:tc>
          <w:tcPr>
            <w:tcW w:w="0" w:type="auto"/>
            <w:shd w:val="clear" w:color="auto" w:fill="FFFFFF"/>
            <w:tcMar>
              <w:top w:w="118" w:type="dxa"/>
              <w:left w:w="131" w:type="dxa"/>
              <w:bottom w:w="118" w:type="dxa"/>
              <w:right w:w="131" w:type="dxa"/>
            </w:tcMar>
            <w:vAlign w:val="center"/>
          </w:tcPr>
          <w:p>
            <w:pPr>
              <w:keepNext w:val="0"/>
              <w:keepLines w:val="0"/>
              <w:widowControl/>
              <w:suppressLineNumbers w:val="0"/>
              <w:bidi w:val="0"/>
              <w:spacing w:before="0" w:beforeAutospacing="0" w:after="0" w:afterAutospacing="0" w:line="24" w:lineRule="atLeast"/>
              <w:ind w:left="0" w:right="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drawing>
                <wp:inline distT="0" distB="0" distL="114300" distR="114300">
                  <wp:extent cx="5966460" cy="3571240"/>
                  <wp:effectExtent l="0" t="0" r="15240" b="10160"/>
                  <wp:docPr id="6"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7"/>
                          <pic:cNvPicPr>
                            <a:picLocks noChangeAspect="1"/>
                          </pic:cNvPicPr>
                        </pic:nvPicPr>
                        <pic:blipFill>
                          <a:blip r:embed="rId24"/>
                          <a:stretch>
                            <a:fillRect/>
                          </a:stretch>
                        </pic:blipFill>
                        <pic:spPr>
                          <a:xfrm>
                            <a:off x="0" y="0"/>
                            <a:ext cx="5966460" cy="3571240"/>
                          </a:xfrm>
                          <a:prstGeom prst="rect">
                            <a:avLst/>
                          </a:prstGeom>
                          <a:noFill/>
                          <a:ln w="9525">
                            <a:noFill/>
                          </a:ln>
                        </pic:spPr>
                      </pic:pic>
                    </a:graphicData>
                  </a:graphic>
                </wp:inline>
              </w:drawing>
            </w:r>
          </w:p>
        </w:tc>
      </w:tr>
    </w:tbl>
    <w:p>
      <w:pPr>
        <w:keepNext w:val="0"/>
        <w:keepLines w:val="0"/>
        <w:widowControl/>
        <w:suppressLineNumbers w:val="0"/>
        <w:jc w:val="left"/>
        <w:rPr>
          <w:rFonts w:hint="default" w:ascii="Times New Roman" w:hAnsi="Times New Roman" w:cs="Times New Roman"/>
          <w:sz w:val="24"/>
          <w:szCs w:val="24"/>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line="24" w:lineRule="atLeast"/>
        <w:ind w:left="0" w:firstLine="720" w:firstLineChars="0"/>
        <w:rPr>
          <w:rFonts w:hint="default" w:ascii="Times New Roman" w:hAnsi="Times New Roman" w:eastAsia="Georgia" w:cs="Times New Roman"/>
          <w:i w:val="0"/>
          <w:iCs w:val="0"/>
          <w:caps w:val="0"/>
          <w:spacing w:val="-2"/>
          <w:sz w:val="24"/>
          <w:szCs w:val="24"/>
        </w:rPr>
      </w:pPr>
      <w:r>
        <w:rPr>
          <w:rFonts w:hint="default" w:ascii="Times New Roman" w:hAnsi="Times New Roman" w:eastAsia="Georgia" w:cs="Times New Roman"/>
          <w:i w:val="0"/>
          <w:iCs w:val="0"/>
          <w:caps w:val="0"/>
          <w:spacing w:val="-2"/>
          <w:sz w:val="24"/>
          <w:szCs w:val="24"/>
          <w:shd w:val="clear" w:fill="FFFFFF"/>
        </w:rPr>
        <w:t xml:space="preserve">Along with double-clicking the packet list and using the main menu there are a number of other </w:t>
      </w:r>
      <w:r>
        <w:rPr>
          <w:rFonts w:hint="default" w:ascii="Times New Roman" w:hAnsi="Times New Roman" w:eastAsia="Georgia" w:cs="Times New Roman"/>
          <w:i w:val="0"/>
          <w:iCs w:val="0"/>
          <w:caps w:val="0"/>
          <w:spacing w:val="-2"/>
          <w:sz w:val="24"/>
          <w:szCs w:val="24"/>
          <w:shd w:val="clear" w:fill="FFFFFF"/>
          <w:lang w:val="en-IN"/>
        </w:rPr>
        <w:tab/>
      </w:r>
      <w:r>
        <w:rPr>
          <w:rFonts w:hint="default" w:ascii="Times New Roman" w:hAnsi="Times New Roman" w:eastAsia="Georgia" w:cs="Times New Roman"/>
          <w:i w:val="0"/>
          <w:iCs w:val="0"/>
          <w:caps w:val="0"/>
          <w:spacing w:val="-2"/>
          <w:sz w:val="24"/>
          <w:szCs w:val="24"/>
          <w:shd w:val="clear" w:fill="FFFFFF"/>
        </w:rPr>
        <w:t>ways to open a new packet window:</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Autospacing="0" w:afterAutospacing="0" w:line="240" w:lineRule="auto"/>
        <w:textAlignment w:val="auto"/>
        <w:rPr>
          <w:rFonts w:hint="default" w:ascii="Times New Roman" w:hAnsi="Times New Roman" w:eastAsia="Georgia" w:cs="Times New Roman"/>
          <w:i w:val="0"/>
          <w:iCs w:val="0"/>
          <w:caps w:val="0"/>
          <w:spacing w:val="-2"/>
          <w:sz w:val="24"/>
          <w:szCs w:val="24"/>
          <w:shd w:val="clear" w:fill="FFFFFF"/>
        </w:rPr>
      </w:pPr>
    </w:p>
    <w:p>
      <w:pPr>
        <w:pStyle w:val="8"/>
        <w:spacing w:before="0"/>
        <w:ind w:left="358"/>
        <w:rPr>
          <w:rFonts w:hint="default" w:ascii="Times New Roman" w:hAnsi="Times New Roman" w:cs="Times New Roman"/>
          <w:position w:val="0"/>
          <w:sz w:val="24"/>
          <w:szCs w:val="24"/>
        </w:rPr>
      </w:pPr>
    </w:p>
    <w:p>
      <w:pPr>
        <w:pStyle w:val="8"/>
        <w:spacing w:before="0"/>
        <w:ind w:left="358"/>
        <w:rPr>
          <w:rFonts w:hint="default" w:ascii="Times New Roman" w:hAnsi="Times New Roman" w:cs="Times New Roman"/>
          <w:position w:val="0"/>
          <w:sz w:val="24"/>
          <w:szCs w:val="24"/>
        </w:rPr>
      </w:pPr>
    </w:p>
    <w:p>
      <w:pPr>
        <w:pStyle w:val="8"/>
        <w:spacing w:before="0"/>
        <w:ind w:left="358"/>
        <w:rPr>
          <w:rFonts w:hint="default" w:ascii="Times New Roman" w:hAnsi="Times New Roman" w:cs="Times New Roman"/>
          <w:position w:val="0"/>
          <w:sz w:val="24"/>
          <w:szCs w:val="24"/>
        </w:rPr>
      </w:pPr>
    </w:p>
    <w:p>
      <w:pPr>
        <w:pStyle w:val="8"/>
        <w:spacing w:before="0"/>
        <w:ind w:left="358"/>
        <w:rPr>
          <w:rFonts w:hint="default" w:ascii="Times New Roman" w:hAnsi="Times New Roman" w:cs="Times New Roman"/>
          <w:position w:val="0"/>
          <w:sz w:val="24"/>
          <w:szCs w:val="24"/>
        </w:rPr>
      </w:pPr>
    </w:p>
    <w:p>
      <w:pPr>
        <w:pStyle w:val="8"/>
        <w:spacing w:before="0"/>
        <w:ind w:left="358"/>
        <w:rPr>
          <w:rFonts w:hint="default" w:ascii="Times New Roman" w:hAnsi="Times New Roman" w:cs="Times New Roman"/>
          <w:position w:val="0"/>
          <w:sz w:val="24"/>
          <w:szCs w:val="24"/>
        </w:rPr>
      </w:pPr>
    </w:p>
    <w:p>
      <w:pPr>
        <w:pStyle w:val="8"/>
        <w:spacing w:before="0"/>
        <w:ind w:left="358"/>
        <w:rPr>
          <w:rFonts w:hint="default" w:ascii="Times New Roman" w:hAnsi="Times New Roman" w:cs="Times New Roman"/>
          <w:position w:val="0"/>
          <w:sz w:val="24"/>
          <w:szCs w:val="24"/>
        </w:rPr>
      </w:pPr>
    </w:p>
    <w:p>
      <w:pPr>
        <w:pStyle w:val="8"/>
        <w:spacing w:before="0"/>
        <w:ind w:left="358"/>
        <w:rPr>
          <w:rFonts w:hint="default" w:ascii="Times New Roman" w:hAnsi="Times New Roman" w:cs="Times New Roman"/>
          <w:position w:val="0"/>
          <w:sz w:val="24"/>
          <w:szCs w:val="24"/>
        </w:rPr>
      </w:pPr>
    </w:p>
    <w:p>
      <w:pPr>
        <w:pStyle w:val="8"/>
        <w:spacing w:before="0"/>
        <w:ind w:left="358"/>
        <w:rPr>
          <w:rFonts w:hint="default" w:ascii="Times New Roman" w:hAnsi="Times New Roman" w:cs="Times New Roman"/>
          <w:position w:val="0"/>
          <w:sz w:val="24"/>
          <w:szCs w:val="24"/>
        </w:rPr>
      </w:pPr>
    </w:p>
    <w:p>
      <w:pPr>
        <w:pStyle w:val="8"/>
        <w:spacing w:before="0"/>
        <w:ind w:left="358"/>
        <w:rPr>
          <w:rFonts w:hint="default" w:ascii="Times New Roman" w:hAnsi="Times New Roman" w:cs="Times New Roman"/>
          <w:position w:val="0"/>
          <w:sz w:val="24"/>
          <w:szCs w:val="24"/>
        </w:rPr>
      </w:pPr>
    </w:p>
    <w:p>
      <w:pPr>
        <w:pStyle w:val="8"/>
        <w:spacing w:before="0"/>
        <w:ind w:left="358"/>
        <w:rPr>
          <w:rFonts w:hint="default" w:ascii="Times New Roman" w:hAnsi="Times New Roman" w:cs="Times New Roman"/>
          <w:position w:val="0"/>
          <w:sz w:val="24"/>
          <w:szCs w:val="24"/>
        </w:rPr>
      </w:pPr>
    </w:p>
    <w:p>
      <w:pPr>
        <w:pStyle w:val="8"/>
        <w:spacing w:before="0"/>
        <w:ind w:left="358"/>
        <w:rPr>
          <w:rFonts w:hint="default" w:ascii="Times New Roman" w:hAnsi="Times New Roman" w:cs="Times New Roman"/>
          <w:position w:val="0"/>
          <w:sz w:val="24"/>
          <w:szCs w:val="24"/>
        </w:rPr>
      </w:pPr>
    </w:p>
    <w:p>
      <w:pPr>
        <w:pStyle w:val="8"/>
        <w:spacing w:before="0"/>
        <w:ind w:left="358"/>
        <w:rPr>
          <w:rFonts w:hint="default" w:ascii="Times New Roman" w:hAnsi="Times New Roman" w:cs="Times New Roman"/>
          <w:position w:val="0"/>
          <w:sz w:val="24"/>
          <w:szCs w:val="24"/>
        </w:rPr>
      </w:pPr>
    </w:p>
    <w:p>
      <w:pPr>
        <w:pStyle w:val="8"/>
        <w:spacing w:before="0"/>
        <w:ind w:left="358"/>
        <w:rPr>
          <w:rFonts w:hint="default" w:ascii="Times New Roman" w:hAnsi="Times New Roman" w:cs="Times New Roman"/>
          <w:position w:val="0"/>
          <w:sz w:val="24"/>
          <w:szCs w:val="24"/>
        </w:rPr>
      </w:pPr>
    </w:p>
    <w:p>
      <w:pPr>
        <w:pStyle w:val="8"/>
        <w:spacing w:before="0"/>
        <w:ind w:left="358"/>
        <w:rPr>
          <w:rFonts w:hint="default" w:ascii="Times New Roman" w:hAnsi="Times New Roman" w:cs="Times New Roman"/>
          <w:position w:val="0"/>
          <w:sz w:val="24"/>
          <w:szCs w:val="24"/>
        </w:rPr>
      </w:pPr>
    </w:p>
    <w:p>
      <w:pPr>
        <w:pStyle w:val="8"/>
        <w:spacing w:before="0"/>
        <w:ind w:left="358"/>
        <w:rPr>
          <w:rFonts w:hint="default" w:ascii="Times New Roman" w:hAnsi="Times New Roman" w:cs="Times New Roman"/>
          <w:position w:val="0"/>
          <w:sz w:val="24"/>
          <w:szCs w:val="24"/>
        </w:rPr>
      </w:pPr>
    </w:p>
    <w:p>
      <w:pPr>
        <w:pStyle w:val="8"/>
        <w:spacing w:before="0"/>
        <w:ind w:left="358"/>
        <w:rPr>
          <w:rFonts w:hint="default" w:ascii="Times New Roman" w:hAnsi="Times New Roman" w:cs="Times New Roman"/>
          <w:position w:val="0"/>
          <w:sz w:val="24"/>
          <w:szCs w:val="24"/>
        </w:rPr>
      </w:pPr>
    </w:p>
    <w:p>
      <w:pPr>
        <w:pStyle w:val="2"/>
        <w:ind w:left="2160" w:leftChars="0" w:firstLine="720" w:firstLineChars="0"/>
        <w:jc w:val="both"/>
        <w:rPr>
          <w:rFonts w:hint="default" w:ascii="Times New Roman" w:hAnsi="Times New Roman" w:cs="Times New Roman"/>
          <w:spacing w:val="-6"/>
          <w:sz w:val="28"/>
          <w:szCs w:val="28"/>
        </w:rPr>
      </w:pPr>
    </w:p>
    <w:p>
      <w:pPr>
        <w:pStyle w:val="2"/>
        <w:ind w:left="2880" w:leftChars="0" w:firstLine="720" w:firstLineChars="0"/>
        <w:jc w:val="both"/>
        <w:rPr>
          <w:rFonts w:hint="default" w:ascii="Times New Roman" w:hAnsi="Times New Roman" w:cs="Times New Roman"/>
          <w:spacing w:val="-6"/>
          <w:sz w:val="28"/>
          <w:szCs w:val="28"/>
        </w:rPr>
      </w:pPr>
    </w:p>
    <w:p>
      <w:pPr>
        <w:pStyle w:val="2"/>
        <w:ind w:left="2880" w:leftChars="0" w:firstLine="720" w:firstLineChars="0"/>
        <w:jc w:val="both"/>
        <w:rPr>
          <w:rFonts w:hint="default" w:ascii="Times New Roman" w:hAnsi="Times New Roman" w:cs="Times New Roman"/>
          <w:spacing w:val="-23"/>
          <w:sz w:val="28"/>
          <w:szCs w:val="28"/>
          <w:lang w:val="en-IN"/>
        </w:rPr>
      </w:pPr>
      <w:r>
        <w:rPr>
          <w:rFonts w:hint="default" w:ascii="Times New Roman" w:hAnsi="Times New Roman" w:cs="Times New Roman"/>
          <w:spacing w:val="-6"/>
          <w:sz w:val="28"/>
          <w:szCs w:val="28"/>
        </w:rPr>
        <w:t>EXPERIMENT</w:t>
      </w:r>
      <w:r>
        <w:rPr>
          <w:rFonts w:hint="default" w:ascii="Times New Roman" w:hAnsi="Times New Roman" w:cs="Times New Roman"/>
          <w:spacing w:val="-28"/>
          <w:sz w:val="28"/>
          <w:szCs w:val="28"/>
        </w:rPr>
        <w:t xml:space="preserve"> </w:t>
      </w:r>
      <w:r>
        <w:rPr>
          <w:rFonts w:hint="default" w:ascii="Times New Roman" w:hAnsi="Times New Roman" w:cs="Times New Roman"/>
          <w:spacing w:val="-5"/>
          <w:sz w:val="28"/>
          <w:szCs w:val="28"/>
        </w:rPr>
        <w:t>N</w:t>
      </w:r>
      <w:r>
        <w:rPr>
          <w:rFonts w:hint="default" w:ascii="Times New Roman" w:hAnsi="Times New Roman" w:cs="Times New Roman"/>
          <w:spacing w:val="-5"/>
          <w:sz w:val="28"/>
          <w:szCs w:val="28"/>
          <w:lang w:val="en-IN"/>
        </w:rPr>
        <w:t xml:space="preserve">o </w:t>
      </w:r>
      <w:r>
        <w:rPr>
          <w:rFonts w:hint="default" w:ascii="Times New Roman" w:hAnsi="Times New Roman" w:cs="Times New Roman"/>
          <w:spacing w:val="-5"/>
          <w:sz w:val="28"/>
          <w:szCs w:val="28"/>
        </w:rPr>
        <w:t>:</w:t>
      </w:r>
      <w:r>
        <w:rPr>
          <w:rFonts w:hint="default" w:ascii="Times New Roman" w:hAnsi="Times New Roman" w:cs="Times New Roman"/>
          <w:spacing w:val="-5"/>
          <w:sz w:val="28"/>
          <w:szCs w:val="28"/>
          <w:lang w:val="en-IN"/>
        </w:rPr>
        <w:t xml:space="preserve"> </w:t>
      </w:r>
      <w:r>
        <w:rPr>
          <w:rFonts w:hint="default" w:ascii="Times New Roman" w:hAnsi="Times New Roman" w:cs="Times New Roman"/>
          <w:spacing w:val="-23"/>
          <w:sz w:val="28"/>
          <w:szCs w:val="28"/>
          <w:lang w:val="en-IN"/>
        </w:rPr>
        <w:t>13</w:t>
      </w:r>
    </w:p>
    <w:p>
      <w:pPr>
        <w:rPr>
          <w:rFonts w:hint="default" w:ascii="Times New Roman" w:hAnsi="Times New Roman" w:cs="Times New Roman"/>
          <w:b/>
          <w:bCs/>
          <w:sz w:val="24"/>
          <w:szCs w:val="24"/>
          <w:lang w:val="en-IN"/>
        </w:rPr>
      </w:pPr>
      <w:r>
        <w:rPr>
          <w:rFonts w:hint="default" w:ascii="Times New Roman" w:hAnsi="Times New Roman" w:cs="Times New Roman"/>
          <w:spacing w:val="-23"/>
          <w:sz w:val="28"/>
          <w:szCs w:val="28"/>
          <w:lang w:val="en-IN"/>
        </w:rPr>
        <w:tab/>
      </w:r>
      <w:r>
        <w:rPr>
          <w:rFonts w:hint="default" w:ascii="Times New Roman" w:hAnsi="Times New Roman" w:cs="Times New Roman"/>
          <w:spacing w:val="-23"/>
          <w:sz w:val="28"/>
          <w:szCs w:val="28"/>
          <w:lang w:val="en-IN"/>
        </w:rPr>
        <w:tab/>
      </w:r>
      <w:r>
        <w:rPr>
          <w:rFonts w:hint="default" w:ascii="Times New Roman" w:hAnsi="Times New Roman" w:cs="Times New Roman"/>
          <w:spacing w:val="-23"/>
          <w:sz w:val="28"/>
          <w:szCs w:val="28"/>
          <w:lang w:val="en-IN"/>
        </w:rPr>
        <w:tab/>
      </w:r>
      <w:r>
        <w:rPr>
          <w:rFonts w:hint="default" w:ascii="Times New Roman" w:hAnsi="Times New Roman" w:cs="Times New Roman"/>
          <w:spacing w:val="-23"/>
          <w:sz w:val="28"/>
          <w:szCs w:val="28"/>
          <w:lang w:val="en-IN"/>
        </w:rPr>
        <w:tab/>
      </w:r>
      <w:r>
        <w:rPr>
          <w:rFonts w:hint="default" w:ascii="Times New Roman" w:hAnsi="Times New Roman" w:cs="Times New Roman"/>
          <w:spacing w:val="-23"/>
          <w:sz w:val="28"/>
          <w:szCs w:val="28"/>
          <w:lang w:val="en-IN"/>
        </w:rPr>
        <w:tab/>
      </w:r>
      <w:r>
        <w:rPr>
          <w:rFonts w:hint="default" w:ascii="Times New Roman" w:hAnsi="Times New Roman" w:cs="Times New Roman"/>
          <w:spacing w:val="-23"/>
          <w:sz w:val="28"/>
          <w:szCs w:val="28"/>
          <w:lang w:val="en-IN"/>
        </w:rPr>
        <w:tab/>
      </w:r>
      <w:r>
        <w:rPr>
          <w:rFonts w:hint="default" w:ascii="Times New Roman" w:hAnsi="Times New Roman" w:cs="Times New Roman"/>
          <w:spacing w:val="-23"/>
          <w:sz w:val="28"/>
          <w:szCs w:val="28"/>
          <w:lang w:val="en-IN"/>
        </w:rPr>
        <w:t xml:space="preserve">       </w:t>
      </w:r>
      <w:r>
        <w:rPr>
          <w:rFonts w:hint="default" w:ascii="Times New Roman" w:hAnsi="Times New Roman" w:cs="Times New Roman"/>
          <w:b/>
          <w:bCs/>
          <w:spacing w:val="-23"/>
          <w:sz w:val="24"/>
          <w:szCs w:val="24"/>
          <w:lang w:val="en-IN"/>
        </w:rPr>
        <w:t>13 ( i v)</w:t>
      </w:r>
    </w:p>
    <w:p>
      <w:pPr>
        <w:pStyle w:val="8"/>
        <w:spacing w:before="0"/>
        <w:ind w:left="358"/>
        <w:rPr>
          <w:rFonts w:hint="default" w:ascii="Times New Roman" w:hAnsi="Times New Roman" w:cs="Times New Roman"/>
          <w:position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bidi w:val="0"/>
        <w:spacing w:before="210" w:beforeAutospacing="0" w:after="106" w:afterAutospacing="0" w:line="18" w:lineRule="atLeast"/>
        <w:ind w:left="0" w:right="0" w:firstLine="720" w:firstLineChars="0"/>
        <w:rPr>
          <w:rFonts w:hint="default" w:ascii="Times New Roman" w:hAnsi="Times New Roman" w:eastAsia="Lucida Sans Unicode" w:cs="Times New Roman"/>
          <w:i w:val="0"/>
          <w:iCs w:val="0"/>
          <w:color w:val="000000" w:themeColor="text1"/>
          <w:spacing w:val="-2"/>
          <w:sz w:val="24"/>
          <w:szCs w:val="24"/>
          <w14:textFill>
            <w14:solidFill>
              <w14:schemeClr w14:val="tx1"/>
            </w14:solidFill>
          </w14:textFill>
        </w:rPr>
      </w:pPr>
      <w:r>
        <w:rPr>
          <w:rFonts w:hint="default" w:ascii="Times New Roman" w:hAnsi="Times New Roman" w:eastAsia="Lucida Sans Unicode" w:cs="Times New Roman"/>
          <w:i w:val="0"/>
          <w:iCs w:val="0"/>
          <w:caps w:val="0"/>
          <w:color w:val="000000" w:themeColor="text1"/>
          <w:spacing w:val="-2"/>
          <w:sz w:val="24"/>
          <w:szCs w:val="24"/>
          <w:shd w:val="clear" w:fill="FFFFFF"/>
          <w:lang w:val="en-IN"/>
          <w14:textFill>
            <w14:solidFill>
              <w14:schemeClr w14:val="tx1"/>
            </w14:solidFill>
          </w14:textFill>
        </w:rPr>
        <w:t xml:space="preserve">(iv) </w:t>
      </w:r>
      <w:r>
        <w:rPr>
          <w:rFonts w:hint="default" w:ascii="Times New Roman" w:hAnsi="Times New Roman" w:eastAsia="Lucida Sans Unicode" w:cs="Times New Roman"/>
          <w:i w:val="0"/>
          <w:iCs w:val="0"/>
          <w:caps w:val="0"/>
          <w:color w:val="000000" w:themeColor="text1"/>
          <w:spacing w:val="-2"/>
          <w:sz w:val="24"/>
          <w:szCs w:val="24"/>
          <w:shd w:val="clear" w:fill="FFFFFF"/>
          <w14:textFill>
            <w14:solidFill>
              <w14:schemeClr w14:val="tx1"/>
            </w14:solidFill>
          </w14:textFill>
        </w:rPr>
        <w:t>The “Statistics” Menu</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line="24" w:lineRule="atLeast"/>
        <w:ind w:left="0" w:firstLine="720" w:firstLineChars="0"/>
        <w:rPr>
          <w:rFonts w:hint="default" w:ascii="Times New Roman" w:hAnsi="Times New Roman" w:eastAsia="Georgia" w:cs="Times New Roman"/>
          <w:i w:val="0"/>
          <w:iCs w:val="0"/>
          <w:caps w:val="0"/>
          <w:color w:val="000000" w:themeColor="text1"/>
          <w:spacing w:val="-2"/>
          <w:sz w:val="24"/>
          <w:szCs w:val="24"/>
          <w14:textFill>
            <w14:solidFill>
              <w14:schemeClr w14:val="tx1"/>
            </w14:solidFill>
          </w14:textFill>
        </w:rPr>
      </w:pPr>
      <w:r>
        <w:rPr>
          <w:rFonts w:hint="default" w:ascii="Times New Roman" w:hAnsi="Times New Roman" w:eastAsia="Georgia" w:cs="Times New Roman"/>
          <w:i w:val="0"/>
          <w:iCs w:val="0"/>
          <w:caps w:val="0"/>
          <w:color w:val="000000" w:themeColor="text1"/>
          <w:spacing w:val="-2"/>
          <w:sz w:val="24"/>
          <w:szCs w:val="24"/>
          <w:shd w:val="clear" w:fill="FFFFFF"/>
          <w14:textFill>
            <w14:solidFill>
              <w14:schemeClr w14:val="tx1"/>
            </w14:solidFill>
          </w14:textFill>
        </w:rPr>
        <w:t>The Wireshark Statistics menu contains the fields shown in </w:t>
      </w:r>
      <w:r>
        <w:rPr>
          <w:rFonts w:hint="default" w:ascii="Times New Roman" w:hAnsi="Times New Roman" w:eastAsia="Georgia" w:cs="Times New Roman"/>
          <w:i w:val="0"/>
          <w:iCs w:val="0"/>
          <w:caps w:val="0"/>
          <w:color w:val="000000" w:themeColor="text1"/>
          <w:spacing w:val="-2"/>
          <w:sz w:val="24"/>
          <w:szCs w:val="24"/>
          <w:u w:val="single"/>
          <w:shd w:val="clear" w:fill="FFFFFF"/>
          <w14:textFill>
            <w14:solidFill>
              <w14:schemeClr w14:val="tx1"/>
            </w14:solidFill>
          </w14:textFill>
        </w:rPr>
        <w:fldChar w:fldCharType="begin"/>
      </w:r>
      <w:r>
        <w:rPr>
          <w:rFonts w:hint="default" w:ascii="Times New Roman" w:hAnsi="Times New Roman" w:eastAsia="Georgia" w:cs="Times New Roman"/>
          <w:i w:val="0"/>
          <w:iCs w:val="0"/>
          <w:caps w:val="0"/>
          <w:color w:val="000000" w:themeColor="text1"/>
          <w:spacing w:val="-2"/>
          <w:sz w:val="24"/>
          <w:szCs w:val="24"/>
          <w:u w:val="single"/>
          <w:shd w:val="clear" w:fill="FFFFFF"/>
          <w14:textFill>
            <w14:solidFill>
              <w14:schemeClr w14:val="tx1"/>
            </w14:solidFill>
          </w14:textFill>
        </w:rPr>
        <w:instrText xml:space="preserve"> HYPERLINK "https://www.wireshark.org/docs/wsug_html_chunked/ChUseStatisticsMenuSection.html" \l "ChUseStatistics" \o "Table 3.9. Statistics menu items" </w:instrText>
      </w:r>
      <w:r>
        <w:rPr>
          <w:rFonts w:hint="default" w:ascii="Times New Roman" w:hAnsi="Times New Roman" w:eastAsia="Georgia" w:cs="Times New Roman"/>
          <w:i w:val="0"/>
          <w:iCs w:val="0"/>
          <w:caps w:val="0"/>
          <w:color w:val="000000" w:themeColor="text1"/>
          <w:spacing w:val="-2"/>
          <w:sz w:val="24"/>
          <w:szCs w:val="24"/>
          <w:u w:val="single"/>
          <w:shd w:val="clear" w:fill="FFFFFF"/>
          <w14:textFill>
            <w14:solidFill>
              <w14:schemeClr w14:val="tx1"/>
            </w14:solidFill>
          </w14:textFill>
        </w:rPr>
        <w:fldChar w:fldCharType="separate"/>
      </w:r>
      <w:r>
        <w:rPr>
          <w:rStyle w:val="12"/>
          <w:rFonts w:hint="default" w:ascii="Times New Roman" w:hAnsi="Times New Roman" w:eastAsia="Georgia" w:cs="Times New Roman"/>
          <w:i w:val="0"/>
          <w:iCs w:val="0"/>
          <w:caps w:val="0"/>
          <w:color w:val="000000" w:themeColor="text1"/>
          <w:spacing w:val="-2"/>
          <w:sz w:val="24"/>
          <w:szCs w:val="24"/>
          <w:u w:val="single"/>
          <w:shd w:val="clear" w:fill="FFFFFF"/>
          <w14:textFill>
            <w14:solidFill>
              <w14:schemeClr w14:val="tx1"/>
            </w14:solidFill>
          </w14:textFill>
        </w:rPr>
        <w:t>Table 3.9, “Statistics menu items”</w:t>
      </w:r>
      <w:r>
        <w:rPr>
          <w:rFonts w:hint="default" w:ascii="Times New Roman" w:hAnsi="Times New Roman" w:eastAsia="Georgia" w:cs="Times New Roman"/>
          <w:i w:val="0"/>
          <w:iCs w:val="0"/>
          <w:caps w:val="0"/>
          <w:color w:val="000000" w:themeColor="text1"/>
          <w:spacing w:val="-2"/>
          <w:sz w:val="24"/>
          <w:szCs w:val="24"/>
          <w:u w:val="single"/>
          <w:shd w:val="clear" w:fill="FFFFFF"/>
          <w14:textFill>
            <w14:solidFill>
              <w14:schemeClr w14:val="tx1"/>
            </w14:solidFill>
          </w14:textFill>
        </w:rPr>
        <w:fldChar w:fldCharType="end"/>
      </w:r>
      <w:r>
        <w:rPr>
          <w:rFonts w:hint="default" w:ascii="Times New Roman" w:hAnsi="Times New Roman" w:eastAsia="Georgia" w:cs="Times New Roman"/>
          <w:i w:val="0"/>
          <w:iCs w:val="0"/>
          <w:caps w:val="0"/>
          <w:color w:val="000000" w:themeColor="text1"/>
          <w:spacing w:val="-2"/>
          <w:sz w:val="24"/>
          <w:szCs w:val="24"/>
          <w:shd w:val="clear" w:fill="FFFFFF"/>
          <w14:textFill>
            <w14:solidFill>
              <w14:schemeClr w14:val="tx1"/>
            </w14:solidFill>
          </w14:textFill>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firstLine="720" w:firstLineChars="0"/>
        <w:rPr>
          <w:rFonts w:hint="default" w:ascii="Times New Roman" w:hAnsi="Times New Roman" w:cs="Times New Roman"/>
          <w:color w:val="000000" w:themeColor="text1"/>
          <w:spacing w:val="-2"/>
          <w:sz w:val="24"/>
          <w:szCs w:val="24"/>
          <w14:textFill>
            <w14:solidFill>
              <w14:schemeClr w14:val="tx1"/>
            </w14:solidFill>
          </w14:textFill>
        </w:rPr>
      </w:pPr>
      <w:bookmarkStart w:id="2" w:name="ChUseWiresharkStatisticsMenu"/>
      <w:bookmarkEnd w:id="2"/>
      <w:r>
        <w:rPr>
          <w:rFonts w:hint="default" w:ascii="Times New Roman" w:hAnsi="Times New Roman" w:eastAsia="Georgia" w:cs="Times New Roman"/>
          <w:b/>
          <w:bCs/>
          <w:i w:val="0"/>
          <w:iCs w:val="0"/>
          <w:caps w:val="0"/>
          <w:color w:val="000000" w:themeColor="text1"/>
          <w:spacing w:val="-2"/>
          <w:sz w:val="24"/>
          <w:szCs w:val="24"/>
          <w:shd w:val="clear" w:fill="FFFFFF"/>
          <w14:textFill>
            <w14:solidFill>
              <w14:schemeClr w14:val="tx1"/>
            </w14:solidFill>
          </w14:textFill>
        </w:rPr>
        <w:t>Figure 3.9. The “Statistics” Menu</w:t>
      </w:r>
    </w:p>
    <w:tbl>
      <w:tblPr>
        <w:tblStyle w:val="7"/>
        <w:tblpPr w:leftFromText="180" w:rightFromText="180" w:vertAnchor="text" w:horzAnchor="page" w:tblpX="1534" w:tblpY="505"/>
        <w:tblOverlap w:val="never"/>
        <w:tblW w:w="4250" w:type="pct"/>
        <w:tblInd w:w="0" w:type="dxa"/>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802"/>
      </w:tblGrid>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118" w:type="dxa"/>
              <w:left w:w="131" w:type="dxa"/>
              <w:bottom w:w="118" w:type="dxa"/>
              <w:right w:w="131" w:type="dxa"/>
            </w:tcMar>
            <w:vAlign w:val="center"/>
          </w:tcPr>
          <w:p>
            <w:pPr>
              <w:keepNext w:val="0"/>
              <w:keepLines w:val="0"/>
              <w:widowControl/>
              <w:suppressLineNumbers w:val="0"/>
              <w:bidi w:val="0"/>
              <w:spacing w:before="0" w:beforeAutospacing="0" w:after="0" w:afterAutospacing="0" w:line="24" w:lineRule="atLeast"/>
              <w:ind w:left="0" w:right="0"/>
              <w:jc w:val="left"/>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drawing>
                <wp:inline distT="0" distB="0" distL="114300" distR="114300">
                  <wp:extent cx="6043295" cy="4490720"/>
                  <wp:effectExtent l="0" t="0" r="14605" b="5080"/>
                  <wp:docPr id="8"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IMG_256"/>
                          <pic:cNvPicPr>
                            <a:picLocks noChangeAspect="1"/>
                          </pic:cNvPicPr>
                        </pic:nvPicPr>
                        <pic:blipFill>
                          <a:blip r:embed="rId25"/>
                          <a:stretch>
                            <a:fillRect/>
                          </a:stretch>
                        </pic:blipFill>
                        <pic:spPr>
                          <a:xfrm>
                            <a:off x="0" y="0"/>
                            <a:ext cx="6043295" cy="4490720"/>
                          </a:xfrm>
                          <a:prstGeom prst="rect">
                            <a:avLst/>
                          </a:prstGeom>
                          <a:noFill/>
                          <a:ln w="9525">
                            <a:noFill/>
                          </a:ln>
                        </pic:spPr>
                      </pic:pic>
                    </a:graphicData>
                  </a:graphic>
                </wp:inline>
              </w:drawing>
            </w:r>
          </w:p>
        </w:tc>
      </w:tr>
    </w:tbl>
    <w:p>
      <w:pPr>
        <w:keepNext w:val="0"/>
        <w:keepLines w:val="0"/>
        <w:widowControl/>
        <w:suppressLineNumbers w:val="0"/>
        <w:jc w:val="left"/>
        <w:rPr>
          <w:rFonts w:hint="default" w:ascii="Times New Roman" w:hAnsi="Times New Roman" w:cs="Times New Roman"/>
          <w:color w:val="000000" w:themeColor="text1"/>
          <w:sz w:val="24"/>
          <w:szCs w:val="24"/>
          <w14:textFill>
            <w14:solidFill>
              <w14:schemeClr w14:val="tx1"/>
            </w14:solidFill>
          </w14:textFill>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line="24" w:lineRule="atLeast"/>
        <w:ind w:left="0" w:firstLine="720" w:firstLineChars="0"/>
        <w:rPr>
          <w:rFonts w:hint="default" w:ascii="Times New Roman" w:hAnsi="Times New Roman" w:eastAsia="Georgia" w:cs="Times New Roman"/>
          <w:i w:val="0"/>
          <w:iCs w:val="0"/>
          <w:caps w:val="0"/>
          <w:spacing w:val="-2"/>
          <w:sz w:val="24"/>
          <w:szCs w:val="24"/>
        </w:rPr>
      </w:pPr>
      <w:r>
        <w:rPr>
          <w:rFonts w:hint="default" w:ascii="Times New Roman" w:hAnsi="Times New Roman" w:eastAsia="Georgia" w:cs="Times New Roman"/>
          <w:i w:val="0"/>
          <w:iCs w:val="0"/>
          <w:caps w:val="0"/>
          <w:spacing w:val="-2"/>
          <w:sz w:val="24"/>
          <w:szCs w:val="24"/>
          <w:shd w:val="clear" w:fill="FFFFFF"/>
        </w:rPr>
        <w:t>Each menu item brings up a new window showing specific statistics.</w:t>
      </w:r>
    </w:p>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firstLine="720" w:firstLineChars="0"/>
        <w:rPr>
          <w:rFonts w:hint="default" w:ascii="Times New Roman" w:hAnsi="Times New Roman" w:eastAsia="Georgia" w:cs="Times New Roman"/>
          <w:b/>
          <w:bCs/>
          <w:i w:val="0"/>
          <w:iCs w:val="0"/>
          <w:caps w:val="0"/>
          <w:spacing w:val="-2"/>
          <w:sz w:val="24"/>
          <w:szCs w:val="24"/>
          <w:shd w:val="clear" w:fill="FFFFFF"/>
        </w:rPr>
      </w:pPr>
      <w:bookmarkStart w:id="3" w:name="ChUseStatistics"/>
      <w:bookmarkEnd w:id="3"/>
    </w:p>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firstLine="720" w:firstLineChars="0"/>
        <w:rPr>
          <w:rFonts w:hint="default" w:ascii="Times New Roman" w:hAnsi="Times New Roman" w:eastAsia="Georgia" w:cs="Times New Roman"/>
          <w:b/>
          <w:bCs/>
          <w:i w:val="0"/>
          <w:iCs w:val="0"/>
          <w:caps w:val="0"/>
          <w:spacing w:val="-2"/>
          <w:sz w:val="24"/>
          <w:szCs w:val="24"/>
          <w:shd w:val="clear" w:fill="FFFFFF"/>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firstLine="720" w:firstLineChars="0"/>
        <w:rPr>
          <w:rFonts w:hint="default" w:ascii="Times New Roman" w:hAnsi="Times New Roman" w:eastAsia="Georgia" w:cs="Times New Roman"/>
          <w:b/>
          <w:bCs/>
          <w:i w:val="0"/>
          <w:iCs w:val="0"/>
          <w:caps w:val="0"/>
          <w:spacing w:val="-2"/>
          <w:sz w:val="24"/>
          <w:szCs w:val="24"/>
          <w:shd w:val="clear" w:fill="FFFFFF"/>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firstLine="720" w:firstLineChars="0"/>
        <w:rPr>
          <w:rFonts w:hint="default" w:ascii="Times New Roman" w:hAnsi="Times New Roman" w:eastAsia="Georgia" w:cs="Times New Roman"/>
          <w:b/>
          <w:bCs/>
          <w:i w:val="0"/>
          <w:iCs w:val="0"/>
          <w:caps w:val="0"/>
          <w:spacing w:val="-2"/>
          <w:sz w:val="24"/>
          <w:szCs w:val="24"/>
          <w:shd w:val="clear" w:fill="FFFFFF"/>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firstLine="720" w:firstLineChars="0"/>
        <w:rPr>
          <w:rFonts w:hint="default" w:ascii="Times New Roman" w:hAnsi="Times New Roman" w:eastAsia="Georgia" w:cs="Times New Roman"/>
          <w:b/>
          <w:bCs/>
          <w:i w:val="0"/>
          <w:iCs w:val="0"/>
          <w:caps w:val="0"/>
          <w:spacing w:val="-2"/>
          <w:sz w:val="24"/>
          <w:szCs w:val="24"/>
          <w:shd w:val="clear" w:fill="FFFFFF"/>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firstLine="720" w:firstLineChars="0"/>
        <w:rPr>
          <w:rFonts w:hint="default" w:ascii="Times New Roman" w:hAnsi="Times New Roman" w:eastAsia="Georgia" w:cs="Times New Roman"/>
          <w:b/>
          <w:bCs/>
          <w:i w:val="0"/>
          <w:iCs w:val="0"/>
          <w:caps w:val="0"/>
          <w:spacing w:val="-2"/>
          <w:sz w:val="24"/>
          <w:szCs w:val="24"/>
          <w:shd w:val="clear" w:fill="FFFFFF"/>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firstLine="720" w:firstLineChars="0"/>
        <w:rPr>
          <w:rFonts w:hint="default" w:ascii="Times New Roman" w:hAnsi="Times New Roman" w:eastAsia="Georgia" w:cs="Times New Roman"/>
          <w:b/>
          <w:bCs/>
          <w:i w:val="0"/>
          <w:iCs w:val="0"/>
          <w:caps w:val="0"/>
          <w:spacing w:val="-2"/>
          <w:sz w:val="24"/>
          <w:szCs w:val="24"/>
          <w:shd w:val="clear" w:fill="FFFFFF"/>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firstLine="720" w:firstLineChars="0"/>
        <w:rPr>
          <w:rFonts w:hint="default" w:ascii="Times New Roman" w:hAnsi="Times New Roman" w:cs="Times New Roman"/>
          <w:spacing w:val="-2"/>
          <w:sz w:val="24"/>
          <w:szCs w:val="24"/>
        </w:rPr>
      </w:pPr>
      <w:r>
        <w:rPr>
          <w:rFonts w:hint="default" w:ascii="Times New Roman" w:hAnsi="Times New Roman" w:eastAsia="Georgia" w:cs="Times New Roman"/>
          <w:b/>
          <w:bCs/>
          <w:i w:val="0"/>
          <w:iCs w:val="0"/>
          <w:caps w:val="0"/>
          <w:spacing w:val="-2"/>
          <w:sz w:val="24"/>
          <w:szCs w:val="24"/>
          <w:shd w:val="clear" w:fill="FFFFFF"/>
        </w:rPr>
        <w:t>Table 3.9. Statistics menu items</w:t>
      </w:r>
    </w:p>
    <w:tbl>
      <w:tblPr>
        <w:tblStyle w:val="7"/>
        <w:tblpPr w:leftFromText="180" w:rightFromText="180" w:vertAnchor="text" w:horzAnchor="page" w:tblpX="1616" w:tblpY="439"/>
        <w:tblOverlap w:val="never"/>
        <w:tblW w:w="0" w:type="auto"/>
        <w:tblInd w:w="0" w:type="dxa"/>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shd w:val="clear" w:color="auto" w:fill="FFFFFF"/>
        <w:tblLayout w:type="autofit"/>
        <w:tblCellMar>
          <w:top w:w="15" w:type="dxa"/>
          <w:left w:w="15" w:type="dxa"/>
          <w:bottom w:w="15" w:type="dxa"/>
          <w:right w:w="15" w:type="dxa"/>
        </w:tblCellMar>
      </w:tblPr>
      <w:tblGrid>
        <w:gridCol w:w="3627"/>
        <w:gridCol w:w="1462"/>
        <w:gridCol w:w="4080"/>
      </w:tblGrid>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953" w:hRule="atLeast"/>
          <w:tblHeader/>
        </w:trPr>
        <w:tc>
          <w:tcPr>
            <w:tcW w:w="0" w:type="auto"/>
            <w:tcBorders>
              <w:top w:val="outset" w:color="auto" w:sz="6" w:space="0"/>
              <w:left w:val="outset" w:color="auto" w:sz="6" w:space="0"/>
              <w:bottom w:val="outset" w:color="auto" w:sz="6" w:space="0"/>
              <w:right w:val="outset" w:color="auto"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Menu Item</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Accelerator</w:t>
            </w:r>
          </w:p>
        </w:tc>
        <w:tc>
          <w:tcPr>
            <w:tcW w:w="4080" w:type="dxa"/>
            <w:tcBorders>
              <w:top w:val="outset" w:color="auto" w:sz="6" w:space="0"/>
              <w:left w:val="outset" w:color="auto" w:sz="6" w:space="0"/>
              <w:bottom w:val="outset" w:color="auto" w:sz="6" w:space="0"/>
              <w:right w:val="outset" w:color="auto"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Description</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1018" w:hRule="atLeast"/>
        </w:trPr>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Capture File Properties</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keepNext w:val="0"/>
              <w:keepLines w:val="0"/>
              <w:widowControl/>
              <w:suppressLineNumbers w:val="0"/>
              <w:bidi w:val="0"/>
              <w:spacing w:before="0" w:beforeAutospacing="0" w:after="0" w:afterAutospacing="0" w:line="24" w:lineRule="atLeast"/>
              <w:ind w:left="0" w:right="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w:t>
            </w:r>
          </w:p>
        </w:tc>
        <w:tc>
          <w:tcPr>
            <w:tcW w:w="4080" w:type="dxa"/>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Show information about the capture file, see </w:t>
            </w:r>
            <w:r>
              <w:rPr>
                <w:rFonts w:hint="default" w:ascii="Times New Roman" w:hAnsi="Times New Roman" w:cs="Times New Roman"/>
                <w:color w:val="2156A5"/>
                <w:spacing w:val="-2"/>
                <w:sz w:val="24"/>
                <w:szCs w:val="24"/>
                <w:u w:val="single"/>
              </w:rPr>
              <w:fldChar w:fldCharType="begin"/>
            </w:r>
            <w:r>
              <w:rPr>
                <w:rFonts w:hint="default" w:ascii="Times New Roman" w:hAnsi="Times New Roman" w:cs="Times New Roman"/>
                <w:color w:val="2156A5"/>
                <w:spacing w:val="-2"/>
                <w:sz w:val="24"/>
                <w:szCs w:val="24"/>
                <w:u w:val="single"/>
              </w:rPr>
              <w:instrText xml:space="preserve"> HYPERLINK "https://www.wireshark.org/docs/wsug_html_chunked/ChStatSummary.html" \o "8.2. The \“Capture File Properties\” Dialog" </w:instrText>
            </w:r>
            <w:r>
              <w:rPr>
                <w:rFonts w:hint="default" w:ascii="Times New Roman" w:hAnsi="Times New Roman" w:cs="Times New Roman"/>
                <w:color w:val="2156A5"/>
                <w:spacing w:val="-2"/>
                <w:sz w:val="24"/>
                <w:szCs w:val="24"/>
                <w:u w:val="single"/>
              </w:rPr>
              <w:fldChar w:fldCharType="separate"/>
            </w:r>
            <w:r>
              <w:rPr>
                <w:rStyle w:val="12"/>
                <w:rFonts w:hint="default" w:ascii="Times New Roman" w:hAnsi="Times New Roman" w:cs="Times New Roman"/>
                <w:color w:val="2156A5"/>
                <w:spacing w:val="-2"/>
                <w:sz w:val="24"/>
                <w:szCs w:val="24"/>
                <w:u w:val="single"/>
              </w:rPr>
              <w:t>Section 8.2, “The “Capture File Properties” Dialog”</w:t>
            </w:r>
            <w:r>
              <w:rPr>
                <w:rFonts w:hint="default" w:ascii="Times New Roman" w:hAnsi="Times New Roman" w:cs="Times New Roman"/>
                <w:color w:val="2156A5"/>
                <w:spacing w:val="-2"/>
                <w:sz w:val="24"/>
                <w:szCs w:val="24"/>
                <w:u w:val="single"/>
              </w:rPr>
              <w:fldChar w:fldCharType="end"/>
            </w:r>
            <w:r>
              <w:rPr>
                <w:rFonts w:hint="default" w:ascii="Times New Roman" w:hAnsi="Times New Roman" w:cs="Times New Roman"/>
                <w:spacing w:val="-2"/>
                <w:sz w:val="24"/>
                <w:szCs w:val="24"/>
              </w:rPr>
              <w:t>.</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953" w:hRule="atLeast"/>
        </w:trPr>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Resolved Addresses</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keepNext w:val="0"/>
              <w:keepLines w:val="0"/>
              <w:widowControl/>
              <w:suppressLineNumbers w:val="0"/>
              <w:bidi w:val="0"/>
              <w:spacing w:before="0" w:beforeAutospacing="0" w:after="0" w:afterAutospacing="0" w:line="24" w:lineRule="atLeast"/>
              <w:ind w:left="0" w:right="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w:t>
            </w:r>
          </w:p>
        </w:tc>
        <w:tc>
          <w:tcPr>
            <w:tcW w:w="4080" w:type="dxa"/>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See </w:t>
            </w:r>
            <w:r>
              <w:rPr>
                <w:rFonts w:hint="default" w:ascii="Times New Roman" w:hAnsi="Times New Roman" w:cs="Times New Roman"/>
                <w:color w:val="2156A5"/>
                <w:spacing w:val="-2"/>
                <w:sz w:val="24"/>
                <w:szCs w:val="24"/>
                <w:u w:val="single"/>
              </w:rPr>
              <w:fldChar w:fldCharType="begin"/>
            </w:r>
            <w:r>
              <w:rPr>
                <w:rFonts w:hint="default" w:ascii="Times New Roman" w:hAnsi="Times New Roman" w:cs="Times New Roman"/>
                <w:color w:val="2156A5"/>
                <w:spacing w:val="-2"/>
                <w:sz w:val="24"/>
                <w:szCs w:val="24"/>
                <w:u w:val="single"/>
              </w:rPr>
              <w:instrText xml:space="preserve"> HYPERLINK "https://www.wireshark.org/docs/wsug_html_chunked/ChStatResolvedAddresses.html" \o "8.3. Resolved Addresses" </w:instrText>
            </w:r>
            <w:r>
              <w:rPr>
                <w:rFonts w:hint="default" w:ascii="Times New Roman" w:hAnsi="Times New Roman" w:cs="Times New Roman"/>
                <w:color w:val="2156A5"/>
                <w:spacing w:val="-2"/>
                <w:sz w:val="24"/>
                <w:szCs w:val="24"/>
                <w:u w:val="single"/>
              </w:rPr>
              <w:fldChar w:fldCharType="separate"/>
            </w:r>
            <w:r>
              <w:rPr>
                <w:rStyle w:val="12"/>
                <w:rFonts w:hint="default" w:ascii="Times New Roman" w:hAnsi="Times New Roman" w:cs="Times New Roman"/>
                <w:color w:val="2156A5"/>
                <w:spacing w:val="-2"/>
                <w:sz w:val="24"/>
                <w:szCs w:val="24"/>
                <w:u w:val="single"/>
              </w:rPr>
              <w:t>Section 8.3, “Resolved Addresses”</w:t>
            </w:r>
            <w:r>
              <w:rPr>
                <w:rFonts w:hint="default" w:ascii="Times New Roman" w:hAnsi="Times New Roman" w:cs="Times New Roman"/>
                <w:color w:val="2156A5"/>
                <w:spacing w:val="-2"/>
                <w:sz w:val="24"/>
                <w:szCs w:val="24"/>
                <w:u w:val="single"/>
              </w:rPr>
              <w:fldChar w:fldCharType="end"/>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1018" w:hRule="atLeast"/>
        </w:trPr>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Protocol Hierarchy</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keepNext w:val="0"/>
              <w:keepLines w:val="0"/>
              <w:widowControl/>
              <w:suppressLineNumbers w:val="0"/>
              <w:bidi w:val="0"/>
              <w:spacing w:before="0" w:beforeAutospacing="0" w:after="0" w:afterAutospacing="0" w:line="24" w:lineRule="atLeast"/>
              <w:ind w:left="0" w:right="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w:t>
            </w:r>
          </w:p>
        </w:tc>
        <w:tc>
          <w:tcPr>
            <w:tcW w:w="4080" w:type="dxa"/>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Display a hierarchical tree of protocol statistics, see </w:t>
            </w:r>
            <w:r>
              <w:rPr>
                <w:rFonts w:hint="default" w:ascii="Times New Roman" w:hAnsi="Times New Roman" w:cs="Times New Roman"/>
                <w:color w:val="2156A5"/>
                <w:spacing w:val="-2"/>
                <w:sz w:val="24"/>
                <w:szCs w:val="24"/>
                <w:u w:val="single"/>
              </w:rPr>
              <w:fldChar w:fldCharType="begin"/>
            </w:r>
            <w:r>
              <w:rPr>
                <w:rFonts w:hint="default" w:ascii="Times New Roman" w:hAnsi="Times New Roman" w:cs="Times New Roman"/>
                <w:color w:val="2156A5"/>
                <w:spacing w:val="-2"/>
                <w:sz w:val="24"/>
                <w:szCs w:val="24"/>
                <w:u w:val="single"/>
              </w:rPr>
              <w:instrText xml:space="preserve"> HYPERLINK "https://www.wireshark.org/docs/wsug_html_chunked/ChStatHierarchy.html" \o "8.4. The \“Protocol Hierarchy\” Window" </w:instrText>
            </w:r>
            <w:r>
              <w:rPr>
                <w:rFonts w:hint="default" w:ascii="Times New Roman" w:hAnsi="Times New Roman" w:cs="Times New Roman"/>
                <w:color w:val="2156A5"/>
                <w:spacing w:val="-2"/>
                <w:sz w:val="24"/>
                <w:szCs w:val="24"/>
                <w:u w:val="single"/>
              </w:rPr>
              <w:fldChar w:fldCharType="separate"/>
            </w:r>
            <w:r>
              <w:rPr>
                <w:rStyle w:val="12"/>
                <w:rFonts w:hint="default" w:ascii="Times New Roman" w:hAnsi="Times New Roman" w:cs="Times New Roman"/>
                <w:color w:val="2156A5"/>
                <w:spacing w:val="-2"/>
                <w:sz w:val="24"/>
                <w:szCs w:val="24"/>
                <w:u w:val="single"/>
              </w:rPr>
              <w:t>Section 8.4, “The “Protocol Hierarchy” Window”</w:t>
            </w:r>
            <w:r>
              <w:rPr>
                <w:rFonts w:hint="default" w:ascii="Times New Roman" w:hAnsi="Times New Roman" w:cs="Times New Roman"/>
                <w:color w:val="2156A5"/>
                <w:spacing w:val="-2"/>
                <w:sz w:val="24"/>
                <w:szCs w:val="24"/>
                <w:u w:val="single"/>
              </w:rPr>
              <w:fldChar w:fldCharType="end"/>
            </w:r>
            <w:r>
              <w:rPr>
                <w:rFonts w:hint="default" w:ascii="Times New Roman" w:hAnsi="Times New Roman" w:cs="Times New Roman"/>
                <w:spacing w:val="-2"/>
                <w:sz w:val="24"/>
                <w:szCs w:val="24"/>
              </w:rPr>
              <w:t>.</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1018" w:hRule="atLeast"/>
        </w:trPr>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Conversations</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keepNext w:val="0"/>
              <w:keepLines w:val="0"/>
              <w:widowControl/>
              <w:suppressLineNumbers w:val="0"/>
              <w:bidi w:val="0"/>
              <w:spacing w:before="0" w:beforeAutospacing="0" w:after="0" w:afterAutospacing="0" w:line="24" w:lineRule="atLeast"/>
              <w:ind w:left="0" w:right="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w:t>
            </w:r>
          </w:p>
        </w:tc>
        <w:tc>
          <w:tcPr>
            <w:tcW w:w="4080" w:type="dxa"/>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Display a list of conversations (traffic between two endpoints), see </w:t>
            </w:r>
            <w:r>
              <w:rPr>
                <w:rFonts w:hint="default" w:ascii="Times New Roman" w:hAnsi="Times New Roman" w:cs="Times New Roman"/>
                <w:color w:val="2156A5"/>
                <w:spacing w:val="-2"/>
                <w:sz w:val="24"/>
                <w:szCs w:val="24"/>
                <w:u w:val="single"/>
              </w:rPr>
              <w:fldChar w:fldCharType="begin"/>
            </w:r>
            <w:r>
              <w:rPr>
                <w:rFonts w:hint="default" w:ascii="Times New Roman" w:hAnsi="Times New Roman" w:cs="Times New Roman"/>
                <w:color w:val="2156A5"/>
                <w:spacing w:val="-2"/>
                <w:sz w:val="24"/>
                <w:szCs w:val="24"/>
                <w:u w:val="single"/>
              </w:rPr>
              <w:instrText xml:space="preserve"> HYPERLINK "https://www.wireshark.org/docs/wsug_html_chunked/ChStatConversations.html" \l "ChStatConversationsWindow" \o "8.5.1. The \“Conversations\” Window" </w:instrText>
            </w:r>
            <w:r>
              <w:rPr>
                <w:rFonts w:hint="default" w:ascii="Times New Roman" w:hAnsi="Times New Roman" w:cs="Times New Roman"/>
                <w:color w:val="2156A5"/>
                <w:spacing w:val="-2"/>
                <w:sz w:val="24"/>
                <w:szCs w:val="24"/>
                <w:u w:val="single"/>
              </w:rPr>
              <w:fldChar w:fldCharType="separate"/>
            </w:r>
            <w:r>
              <w:rPr>
                <w:rStyle w:val="12"/>
                <w:rFonts w:hint="default" w:ascii="Times New Roman" w:hAnsi="Times New Roman" w:cs="Times New Roman"/>
                <w:color w:val="2156A5"/>
                <w:spacing w:val="-2"/>
                <w:sz w:val="24"/>
                <w:szCs w:val="24"/>
                <w:u w:val="single"/>
              </w:rPr>
              <w:t>Section 8.5.1, “The “Conversations” Window”</w:t>
            </w:r>
            <w:r>
              <w:rPr>
                <w:rFonts w:hint="default" w:ascii="Times New Roman" w:hAnsi="Times New Roman" w:cs="Times New Roman"/>
                <w:color w:val="2156A5"/>
                <w:spacing w:val="-2"/>
                <w:sz w:val="24"/>
                <w:szCs w:val="24"/>
                <w:u w:val="single"/>
              </w:rPr>
              <w:fldChar w:fldCharType="end"/>
            </w:r>
            <w:r>
              <w:rPr>
                <w:rFonts w:hint="default" w:ascii="Times New Roman" w:hAnsi="Times New Roman" w:cs="Times New Roman"/>
                <w:spacing w:val="-2"/>
                <w:sz w:val="24"/>
                <w:szCs w:val="24"/>
              </w:rPr>
              <w:t>.</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1018" w:hRule="atLeast"/>
        </w:trPr>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Endpoints</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keepNext w:val="0"/>
              <w:keepLines w:val="0"/>
              <w:widowControl/>
              <w:suppressLineNumbers w:val="0"/>
              <w:bidi w:val="0"/>
              <w:spacing w:before="0" w:beforeAutospacing="0" w:after="0" w:afterAutospacing="0" w:line="24" w:lineRule="atLeast"/>
              <w:ind w:left="0" w:right="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w:t>
            </w:r>
          </w:p>
        </w:tc>
        <w:tc>
          <w:tcPr>
            <w:tcW w:w="4080" w:type="dxa"/>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Display a list of endpoints (traffic to/from an address), see </w:t>
            </w:r>
            <w:r>
              <w:rPr>
                <w:rFonts w:hint="default" w:ascii="Times New Roman" w:hAnsi="Times New Roman" w:cs="Times New Roman"/>
                <w:color w:val="2156A5"/>
                <w:spacing w:val="-2"/>
                <w:sz w:val="24"/>
                <w:szCs w:val="24"/>
                <w:u w:val="single"/>
              </w:rPr>
              <w:fldChar w:fldCharType="begin"/>
            </w:r>
            <w:r>
              <w:rPr>
                <w:rFonts w:hint="default" w:ascii="Times New Roman" w:hAnsi="Times New Roman" w:cs="Times New Roman"/>
                <w:color w:val="2156A5"/>
                <w:spacing w:val="-2"/>
                <w:sz w:val="24"/>
                <w:szCs w:val="24"/>
                <w:u w:val="single"/>
              </w:rPr>
              <w:instrText xml:space="preserve"> HYPERLINK "https://www.wireshark.org/docs/wsug_html_chunked/ChStatEndpoints.html" \l "ChStatEndpointsWindow" \o "8.6.1. The \“Endpoints\” Window" </w:instrText>
            </w:r>
            <w:r>
              <w:rPr>
                <w:rFonts w:hint="default" w:ascii="Times New Roman" w:hAnsi="Times New Roman" w:cs="Times New Roman"/>
                <w:color w:val="2156A5"/>
                <w:spacing w:val="-2"/>
                <w:sz w:val="24"/>
                <w:szCs w:val="24"/>
                <w:u w:val="single"/>
              </w:rPr>
              <w:fldChar w:fldCharType="separate"/>
            </w:r>
            <w:r>
              <w:rPr>
                <w:rStyle w:val="12"/>
                <w:rFonts w:hint="default" w:ascii="Times New Roman" w:hAnsi="Times New Roman" w:cs="Times New Roman"/>
                <w:color w:val="2156A5"/>
                <w:spacing w:val="-2"/>
                <w:sz w:val="24"/>
                <w:szCs w:val="24"/>
                <w:u w:val="single"/>
              </w:rPr>
              <w:t>Section 8.6.1, “The “Endpoints” Window”</w:t>
            </w:r>
            <w:r>
              <w:rPr>
                <w:rFonts w:hint="default" w:ascii="Times New Roman" w:hAnsi="Times New Roman" w:cs="Times New Roman"/>
                <w:color w:val="2156A5"/>
                <w:spacing w:val="-2"/>
                <w:sz w:val="24"/>
                <w:szCs w:val="24"/>
                <w:u w:val="single"/>
              </w:rPr>
              <w:fldChar w:fldCharType="end"/>
            </w:r>
            <w:r>
              <w:rPr>
                <w:rFonts w:hint="default" w:ascii="Times New Roman" w:hAnsi="Times New Roman" w:cs="Times New Roman"/>
                <w:spacing w:val="-2"/>
                <w:sz w:val="24"/>
                <w:szCs w:val="24"/>
              </w:rPr>
              <w:t>.</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953" w:hRule="atLeast"/>
        </w:trPr>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Packet Lengths</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keepNext w:val="0"/>
              <w:keepLines w:val="0"/>
              <w:widowControl/>
              <w:suppressLineNumbers w:val="0"/>
              <w:bidi w:val="0"/>
              <w:spacing w:before="0" w:beforeAutospacing="0" w:after="0" w:afterAutospacing="0" w:line="24" w:lineRule="atLeast"/>
              <w:ind w:left="0" w:right="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w:t>
            </w:r>
          </w:p>
        </w:tc>
        <w:tc>
          <w:tcPr>
            <w:tcW w:w="4080" w:type="dxa"/>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See </w:t>
            </w:r>
            <w:r>
              <w:rPr>
                <w:rFonts w:hint="default" w:ascii="Times New Roman" w:hAnsi="Times New Roman" w:cs="Times New Roman"/>
                <w:color w:val="2156A5"/>
                <w:spacing w:val="-2"/>
                <w:sz w:val="24"/>
                <w:szCs w:val="24"/>
                <w:u w:val="single"/>
              </w:rPr>
              <w:fldChar w:fldCharType="begin"/>
            </w:r>
            <w:r>
              <w:rPr>
                <w:rFonts w:hint="default" w:ascii="Times New Roman" w:hAnsi="Times New Roman" w:cs="Times New Roman"/>
                <w:color w:val="2156A5"/>
                <w:spacing w:val="-2"/>
                <w:sz w:val="24"/>
                <w:szCs w:val="24"/>
                <w:u w:val="single"/>
              </w:rPr>
              <w:instrText xml:space="preserve"> HYPERLINK "https://www.wireshark.org/docs/wsug_html_chunked/ChStatPacketLengths.html" \o "8.7. Packet Lengths" </w:instrText>
            </w:r>
            <w:r>
              <w:rPr>
                <w:rFonts w:hint="default" w:ascii="Times New Roman" w:hAnsi="Times New Roman" w:cs="Times New Roman"/>
                <w:color w:val="2156A5"/>
                <w:spacing w:val="-2"/>
                <w:sz w:val="24"/>
                <w:szCs w:val="24"/>
                <w:u w:val="single"/>
              </w:rPr>
              <w:fldChar w:fldCharType="separate"/>
            </w:r>
            <w:r>
              <w:rPr>
                <w:rStyle w:val="12"/>
                <w:rFonts w:hint="default" w:ascii="Times New Roman" w:hAnsi="Times New Roman" w:cs="Times New Roman"/>
                <w:color w:val="2156A5"/>
                <w:spacing w:val="-2"/>
                <w:sz w:val="24"/>
                <w:szCs w:val="24"/>
                <w:u w:val="single"/>
              </w:rPr>
              <w:t>Section 8.7, “Packet Lengths”</w:t>
            </w:r>
            <w:r>
              <w:rPr>
                <w:rFonts w:hint="default" w:ascii="Times New Roman" w:hAnsi="Times New Roman" w:cs="Times New Roman"/>
                <w:color w:val="2156A5"/>
                <w:spacing w:val="-2"/>
                <w:sz w:val="24"/>
                <w:szCs w:val="24"/>
                <w:u w:val="single"/>
              </w:rPr>
              <w:fldChar w:fldCharType="end"/>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1085" w:hRule="atLeast"/>
        </w:trPr>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I/O Graphs</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keepNext w:val="0"/>
              <w:keepLines w:val="0"/>
              <w:widowControl/>
              <w:suppressLineNumbers w:val="0"/>
              <w:bidi w:val="0"/>
              <w:spacing w:before="0" w:beforeAutospacing="0" w:after="0" w:afterAutospacing="0" w:line="24" w:lineRule="atLeast"/>
              <w:ind w:left="0" w:right="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w:t>
            </w:r>
          </w:p>
        </w:tc>
        <w:tc>
          <w:tcPr>
            <w:tcW w:w="4080" w:type="dxa"/>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Display user specified graphs (e.g., the number of packets in the course of time), see </w:t>
            </w:r>
            <w:r>
              <w:rPr>
                <w:rFonts w:hint="default" w:ascii="Times New Roman" w:hAnsi="Times New Roman" w:cs="Times New Roman"/>
                <w:color w:val="2156A5"/>
                <w:spacing w:val="-2"/>
                <w:sz w:val="24"/>
                <w:szCs w:val="24"/>
                <w:u w:val="single"/>
              </w:rPr>
              <w:fldChar w:fldCharType="begin"/>
            </w:r>
            <w:r>
              <w:rPr>
                <w:rFonts w:hint="default" w:ascii="Times New Roman" w:hAnsi="Times New Roman" w:cs="Times New Roman"/>
                <w:color w:val="2156A5"/>
                <w:spacing w:val="-2"/>
                <w:sz w:val="24"/>
                <w:szCs w:val="24"/>
                <w:u w:val="single"/>
              </w:rPr>
              <w:instrText xml:space="preserve"> HYPERLINK "https://www.wireshark.org/docs/wsug_html_chunked/ChStatIOGraphs.html" \o "8.8. The \“I/O Graphs\” Window" </w:instrText>
            </w:r>
            <w:r>
              <w:rPr>
                <w:rFonts w:hint="default" w:ascii="Times New Roman" w:hAnsi="Times New Roman" w:cs="Times New Roman"/>
                <w:color w:val="2156A5"/>
                <w:spacing w:val="-2"/>
                <w:sz w:val="24"/>
                <w:szCs w:val="24"/>
                <w:u w:val="single"/>
              </w:rPr>
              <w:fldChar w:fldCharType="separate"/>
            </w:r>
            <w:r>
              <w:rPr>
                <w:rStyle w:val="12"/>
                <w:rFonts w:hint="default" w:ascii="Times New Roman" w:hAnsi="Times New Roman" w:cs="Times New Roman"/>
                <w:color w:val="2156A5"/>
                <w:spacing w:val="-2"/>
                <w:sz w:val="24"/>
                <w:szCs w:val="24"/>
                <w:u w:val="single"/>
              </w:rPr>
              <w:t>Section 8.8, “The “I/O Graphs” Window”</w:t>
            </w:r>
            <w:r>
              <w:rPr>
                <w:rFonts w:hint="default" w:ascii="Times New Roman" w:hAnsi="Times New Roman" w:cs="Times New Roman"/>
                <w:color w:val="2156A5"/>
                <w:spacing w:val="-2"/>
                <w:sz w:val="24"/>
                <w:szCs w:val="24"/>
                <w:u w:val="single"/>
              </w:rPr>
              <w:fldChar w:fldCharType="end"/>
            </w:r>
            <w:r>
              <w:rPr>
                <w:rFonts w:hint="default" w:ascii="Times New Roman" w:hAnsi="Times New Roman" w:cs="Times New Roman"/>
                <w:spacing w:val="-2"/>
                <w:sz w:val="24"/>
                <w:szCs w:val="24"/>
              </w:rPr>
              <w:t>.</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1018" w:hRule="atLeast"/>
        </w:trPr>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Service Response Time</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keepNext w:val="0"/>
              <w:keepLines w:val="0"/>
              <w:widowControl/>
              <w:suppressLineNumbers w:val="0"/>
              <w:bidi w:val="0"/>
              <w:spacing w:before="0" w:beforeAutospacing="0" w:after="0" w:afterAutospacing="0" w:line="24" w:lineRule="atLeast"/>
              <w:ind w:left="0" w:right="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w:t>
            </w:r>
          </w:p>
        </w:tc>
        <w:tc>
          <w:tcPr>
            <w:tcW w:w="4080" w:type="dxa"/>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Display the time between a request and the corresponding response, see </w:t>
            </w:r>
            <w:r>
              <w:rPr>
                <w:rFonts w:hint="default" w:ascii="Times New Roman" w:hAnsi="Times New Roman" w:cs="Times New Roman"/>
                <w:color w:val="2156A5"/>
                <w:spacing w:val="-2"/>
                <w:sz w:val="24"/>
                <w:szCs w:val="24"/>
                <w:u w:val="single"/>
              </w:rPr>
              <w:fldChar w:fldCharType="begin"/>
            </w:r>
            <w:r>
              <w:rPr>
                <w:rFonts w:hint="default" w:ascii="Times New Roman" w:hAnsi="Times New Roman" w:cs="Times New Roman"/>
                <w:color w:val="2156A5"/>
                <w:spacing w:val="-2"/>
                <w:sz w:val="24"/>
                <w:szCs w:val="24"/>
                <w:u w:val="single"/>
              </w:rPr>
              <w:instrText xml:space="preserve"> HYPERLINK "https://www.wireshark.org/docs/wsug_html_chunked/ChStatSRT.html" \o "8.9. Service Response Time" </w:instrText>
            </w:r>
            <w:r>
              <w:rPr>
                <w:rFonts w:hint="default" w:ascii="Times New Roman" w:hAnsi="Times New Roman" w:cs="Times New Roman"/>
                <w:color w:val="2156A5"/>
                <w:spacing w:val="-2"/>
                <w:sz w:val="24"/>
                <w:szCs w:val="24"/>
                <w:u w:val="single"/>
              </w:rPr>
              <w:fldChar w:fldCharType="separate"/>
            </w:r>
            <w:r>
              <w:rPr>
                <w:rStyle w:val="12"/>
                <w:rFonts w:hint="default" w:ascii="Times New Roman" w:hAnsi="Times New Roman" w:cs="Times New Roman"/>
                <w:color w:val="2156A5"/>
                <w:spacing w:val="-2"/>
                <w:sz w:val="24"/>
                <w:szCs w:val="24"/>
                <w:u w:val="single"/>
              </w:rPr>
              <w:t>Section 8.9, “Service Response Time”</w:t>
            </w:r>
            <w:r>
              <w:rPr>
                <w:rFonts w:hint="default" w:ascii="Times New Roman" w:hAnsi="Times New Roman" w:cs="Times New Roman"/>
                <w:color w:val="2156A5"/>
                <w:spacing w:val="-2"/>
                <w:sz w:val="24"/>
                <w:szCs w:val="24"/>
                <w:u w:val="single"/>
              </w:rPr>
              <w:fldChar w:fldCharType="end"/>
            </w:r>
            <w:r>
              <w:rPr>
                <w:rFonts w:hint="default" w:ascii="Times New Roman" w:hAnsi="Times New Roman" w:cs="Times New Roman"/>
                <w:spacing w:val="-2"/>
                <w:sz w:val="24"/>
                <w:szCs w:val="24"/>
              </w:rPr>
              <w:t>.</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953" w:hRule="atLeast"/>
        </w:trPr>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DHCP (BOOTP)</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keepNext w:val="0"/>
              <w:keepLines w:val="0"/>
              <w:widowControl/>
              <w:suppressLineNumbers w:val="0"/>
              <w:bidi w:val="0"/>
              <w:spacing w:before="0" w:beforeAutospacing="0" w:after="0" w:afterAutospacing="0" w:line="24" w:lineRule="atLeast"/>
              <w:ind w:left="0" w:right="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w:t>
            </w:r>
          </w:p>
        </w:tc>
        <w:tc>
          <w:tcPr>
            <w:tcW w:w="4080" w:type="dxa"/>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See </w:t>
            </w:r>
            <w:r>
              <w:rPr>
                <w:rFonts w:hint="default" w:ascii="Times New Roman" w:hAnsi="Times New Roman" w:cs="Times New Roman"/>
                <w:color w:val="2156A5"/>
                <w:spacing w:val="-2"/>
                <w:sz w:val="24"/>
                <w:szCs w:val="24"/>
                <w:u w:val="single"/>
              </w:rPr>
              <w:fldChar w:fldCharType="begin"/>
            </w:r>
            <w:r>
              <w:rPr>
                <w:rFonts w:hint="default" w:ascii="Times New Roman" w:hAnsi="Times New Roman" w:cs="Times New Roman"/>
                <w:color w:val="2156A5"/>
                <w:spacing w:val="-2"/>
                <w:sz w:val="24"/>
                <w:szCs w:val="24"/>
                <w:u w:val="single"/>
              </w:rPr>
              <w:instrText xml:space="preserve"> HYPERLINK "https://www.wireshark.org/docs/wsug_html_chunked/ChStatDHCPBOOTP.html" \o "8.10. DHCP (BOOTP) Statistics" </w:instrText>
            </w:r>
            <w:r>
              <w:rPr>
                <w:rFonts w:hint="default" w:ascii="Times New Roman" w:hAnsi="Times New Roman" w:cs="Times New Roman"/>
                <w:color w:val="2156A5"/>
                <w:spacing w:val="-2"/>
                <w:sz w:val="24"/>
                <w:szCs w:val="24"/>
                <w:u w:val="single"/>
              </w:rPr>
              <w:fldChar w:fldCharType="separate"/>
            </w:r>
            <w:r>
              <w:rPr>
                <w:rStyle w:val="12"/>
                <w:rFonts w:hint="default" w:ascii="Times New Roman" w:hAnsi="Times New Roman" w:cs="Times New Roman"/>
                <w:color w:val="2156A5"/>
                <w:spacing w:val="-2"/>
                <w:sz w:val="24"/>
                <w:szCs w:val="24"/>
                <w:u w:val="single"/>
              </w:rPr>
              <w:t>Section 8.10, “DHCP (BOOTP) Statistics”</w:t>
            </w:r>
            <w:r>
              <w:rPr>
                <w:rFonts w:hint="default" w:ascii="Times New Roman" w:hAnsi="Times New Roman" w:cs="Times New Roman"/>
                <w:color w:val="2156A5"/>
                <w:spacing w:val="-2"/>
                <w:sz w:val="24"/>
                <w:szCs w:val="24"/>
                <w:u w:val="single"/>
              </w:rPr>
              <w:fldChar w:fldCharType="end"/>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953" w:hRule="atLeast"/>
        </w:trPr>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NetPerfMeter</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keepNext w:val="0"/>
              <w:keepLines w:val="0"/>
              <w:widowControl/>
              <w:suppressLineNumbers w:val="0"/>
              <w:bidi w:val="0"/>
              <w:spacing w:before="0" w:beforeAutospacing="0" w:after="0" w:afterAutospacing="0" w:line="24" w:lineRule="atLeast"/>
              <w:ind w:left="0" w:right="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w:t>
            </w:r>
          </w:p>
        </w:tc>
        <w:tc>
          <w:tcPr>
            <w:tcW w:w="4080" w:type="dxa"/>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See </w:t>
            </w:r>
            <w:r>
              <w:rPr>
                <w:rFonts w:hint="default" w:ascii="Times New Roman" w:hAnsi="Times New Roman" w:cs="Times New Roman"/>
                <w:color w:val="2156A5"/>
                <w:spacing w:val="-2"/>
                <w:sz w:val="24"/>
                <w:szCs w:val="24"/>
                <w:u w:val="single"/>
              </w:rPr>
              <w:fldChar w:fldCharType="begin"/>
            </w:r>
            <w:r>
              <w:rPr>
                <w:rFonts w:hint="default" w:ascii="Times New Roman" w:hAnsi="Times New Roman" w:cs="Times New Roman"/>
                <w:color w:val="2156A5"/>
                <w:spacing w:val="-2"/>
                <w:sz w:val="24"/>
                <w:szCs w:val="24"/>
                <w:u w:val="single"/>
              </w:rPr>
              <w:instrText xml:space="preserve"> HYPERLINK "https://www.wireshark.org/docs/wsug_html_chunked/ChStatNetPerfMeter.html" \o "8.11. NetPerfMeter Statistics" </w:instrText>
            </w:r>
            <w:r>
              <w:rPr>
                <w:rFonts w:hint="default" w:ascii="Times New Roman" w:hAnsi="Times New Roman" w:cs="Times New Roman"/>
                <w:color w:val="2156A5"/>
                <w:spacing w:val="-2"/>
                <w:sz w:val="24"/>
                <w:szCs w:val="24"/>
                <w:u w:val="single"/>
              </w:rPr>
              <w:fldChar w:fldCharType="separate"/>
            </w:r>
            <w:r>
              <w:rPr>
                <w:rStyle w:val="12"/>
                <w:rFonts w:hint="default" w:ascii="Times New Roman" w:hAnsi="Times New Roman" w:cs="Times New Roman"/>
                <w:color w:val="2156A5"/>
                <w:spacing w:val="-2"/>
                <w:sz w:val="24"/>
                <w:szCs w:val="24"/>
                <w:u w:val="single"/>
              </w:rPr>
              <w:t>Section 8.11, “NetPerfMeter Statistics”</w:t>
            </w:r>
            <w:r>
              <w:rPr>
                <w:rFonts w:hint="default" w:ascii="Times New Roman" w:hAnsi="Times New Roman" w:cs="Times New Roman"/>
                <w:color w:val="2156A5"/>
                <w:spacing w:val="-2"/>
                <w:sz w:val="24"/>
                <w:szCs w:val="24"/>
                <w:u w:val="single"/>
              </w:rPr>
              <w:fldChar w:fldCharType="end"/>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953" w:hRule="atLeast"/>
        </w:trPr>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ONC-RPC Programs</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keepNext w:val="0"/>
              <w:keepLines w:val="0"/>
              <w:widowControl/>
              <w:suppressLineNumbers w:val="0"/>
              <w:bidi w:val="0"/>
              <w:spacing w:before="0" w:beforeAutospacing="0" w:after="0" w:afterAutospacing="0" w:line="24" w:lineRule="atLeast"/>
              <w:ind w:left="0" w:right="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w:t>
            </w:r>
          </w:p>
        </w:tc>
        <w:tc>
          <w:tcPr>
            <w:tcW w:w="4080" w:type="dxa"/>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See </w:t>
            </w:r>
            <w:r>
              <w:rPr>
                <w:rFonts w:hint="default" w:ascii="Times New Roman" w:hAnsi="Times New Roman" w:cs="Times New Roman"/>
                <w:color w:val="2156A5"/>
                <w:spacing w:val="-2"/>
                <w:sz w:val="24"/>
                <w:szCs w:val="24"/>
                <w:u w:val="single"/>
              </w:rPr>
              <w:fldChar w:fldCharType="begin"/>
            </w:r>
            <w:r>
              <w:rPr>
                <w:rFonts w:hint="default" w:ascii="Times New Roman" w:hAnsi="Times New Roman" w:cs="Times New Roman"/>
                <w:color w:val="2156A5"/>
                <w:spacing w:val="-2"/>
                <w:sz w:val="24"/>
                <w:szCs w:val="24"/>
                <w:u w:val="single"/>
              </w:rPr>
              <w:instrText xml:space="preserve"> HYPERLINK "https://www.wireshark.org/docs/wsug_html_chunked/ChStatONCRPC.html" \o "8.12. ONC-RPC Programs" </w:instrText>
            </w:r>
            <w:r>
              <w:rPr>
                <w:rFonts w:hint="default" w:ascii="Times New Roman" w:hAnsi="Times New Roman" w:cs="Times New Roman"/>
                <w:color w:val="2156A5"/>
                <w:spacing w:val="-2"/>
                <w:sz w:val="24"/>
                <w:szCs w:val="24"/>
                <w:u w:val="single"/>
              </w:rPr>
              <w:fldChar w:fldCharType="separate"/>
            </w:r>
            <w:r>
              <w:rPr>
                <w:rStyle w:val="12"/>
                <w:rFonts w:hint="default" w:ascii="Times New Roman" w:hAnsi="Times New Roman" w:cs="Times New Roman"/>
                <w:color w:val="2156A5"/>
                <w:spacing w:val="-2"/>
                <w:sz w:val="24"/>
                <w:szCs w:val="24"/>
                <w:u w:val="single"/>
              </w:rPr>
              <w:t>Section 8.12, “ONC-RPC Programs”</w:t>
            </w:r>
            <w:r>
              <w:rPr>
                <w:rFonts w:hint="default" w:ascii="Times New Roman" w:hAnsi="Times New Roman" w:cs="Times New Roman"/>
                <w:color w:val="2156A5"/>
                <w:spacing w:val="-2"/>
                <w:sz w:val="24"/>
                <w:szCs w:val="24"/>
                <w:u w:val="single"/>
              </w:rPr>
              <w:fldChar w:fldCharType="end"/>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953" w:hRule="atLeast"/>
        </w:trPr>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29West</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keepNext w:val="0"/>
              <w:keepLines w:val="0"/>
              <w:widowControl/>
              <w:suppressLineNumbers w:val="0"/>
              <w:bidi w:val="0"/>
              <w:spacing w:before="0" w:beforeAutospacing="0" w:after="0" w:afterAutospacing="0" w:line="24" w:lineRule="atLeast"/>
              <w:ind w:left="0" w:right="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w:t>
            </w:r>
          </w:p>
        </w:tc>
        <w:tc>
          <w:tcPr>
            <w:tcW w:w="4080" w:type="dxa"/>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See </w:t>
            </w:r>
            <w:r>
              <w:rPr>
                <w:rFonts w:hint="default" w:ascii="Times New Roman" w:hAnsi="Times New Roman" w:cs="Times New Roman"/>
                <w:color w:val="2156A5"/>
                <w:spacing w:val="-2"/>
                <w:sz w:val="24"/>
                <w:szCs w:val="24"/>
                <w:u w:val="single"/>
              </w:rPr>
              <w:fldChar w:fldCharType="begin"/>
            </w:r>
            <w:r>
              <w:rPr>
                <w:rFonts w:hint="default" w:ascii="Times New Roman" w:hAnsi="Times New Roman" w:cs="Times New Roman"/>
                <w:color w:val="2156A5"/>
                <w:spacing w:val="-2"/>
                <w:sz w:val="24"/>
                <w:szCs w:val="24"/>
                <w:u w:val="single"/>
              </w:rPr>
              <w:instrText xml:space="preserve"> HYPERLINK "https://www.wireshark.org/docs/wsug_html_chunked/ChStat29West.html" \o "8.13. 29West" </w:instrText>
            </w:r>
            <w:r>
              <w:rPr>
                <w:rFonts w:hint="default" w:ascii="Times New Roman" w:hAnsi="Times New Roman" w:cs="Times New Roman"/>
                <w:color w:val="2156A5"/>
                <w:spacing w:val="-2"/>
                <w:sz w:val="24"/>
                <w:szCs w:val="24"/>
                <w:u w:val="single"/>
              </w:rPr>
              <w:fldChar w:fldCharType="separate"/>
            </w:r>
            <w:r>
              <w:rPr>
                <w:rStyle w:val="12"/>
                <w:rFonts w:hint="default" w:ascii="Times New Roman" w:hAnsi="Times New Roman" w:cs="Times New Roman"/>
                <w:color w:val="2156A5"/>
                <w:spacing w:val="-2"/>
                <w:sz w:val="24"/>
                <w:szCs w:val="24"/>
                <w:u w:val="single"/>
              </w:rPr>
              <w:t>Section 8.13, “29West”</w:t>
            </w:r>
            <w:r>
              <w:rPr>
                <w:rFonts w:hint="default" w:ascii="Times New Roman" w:hAnsi="Times New Roman" w:cs="Times New Roman"/>
                <w:color w:val="2156A5"/>
                <w:spacing w:val="-2"/>
                <w:sz w:val="24"/>
                <w:szCs w:val="24"/>
                <w:u w:val="single"/>
              </w:rPr>
              <w:fldChar w:fldCharType="end"/>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953" w:hRule="atLeast"/>
        </w:trPr>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ANCP</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keepNext w:val="0"/>
              <w:keepLines w:val="0"/>
              <w:widowControl/>
              <w:suppressLineNumbers w:val="0"/>
              <w:bidi w:val="0"/>
              <w:spacing w:before="0" w:beforeAutospacing="0" w:after="0" w:afterAutospacing="0" w:line="24" w:lineRule="atLeast"/>
              <w:ind w:left="0" w:right="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w:t>
            </w:r>
          </w:p>
        </w:tc>
        <w:tc>
          <w:tcPr>
            <w:tcW w:w="4080" w:type="dxa"/>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See </w:t>
            </w:r>
            <w:r>
              <w:rPr>
                <w:rFonts w:hint="default" w:ascii="Times New Roman" w:hAnsi="Times New Roman" w:cs="Times New Roman"/>
                <w:color w:val="2156A5"/>
                <w:spacing w:val="-2"/>
                <w:sz w:val="24"/>
                <w:szCs w:val="24"/>
                <w:u w:val="single"/>
              </w:rPr>
              <w:fldChar w:fldCharType="begin"/>
            </w:r>
            <w:r>
              <w:rPr>
                <w:rFonts w:hint="default" w:ascii="Times New Roman" w:hAnsi="Times New Roman" w:cs="Times New Roman"/>
                <w:color w:val="2156A5"/>
                <w:spacing w:val="-2"/>
                <w:sz w:val="24"/>
                <w:szCs w:val="24"/>
                <w:u w:val="single"/>
              </w:rPr>
              <w:instrText xml:space="preserve"> HYPERLINK "https://www.wireshark.org/docs/wsug_html_chunked/ChStatANCP.html" \o "8.14. ANCP" </w:instrText>
            </w:r>
            <w:r>
              <w:rPr>
                <w:rFonts w:hint="default" w:ascii="Times New Roman" w:hAnsi="Times New Roman" w:cs="Times New Roman"/>
                <w:color w:val="2156A5"/>
                <w:spacing w:val="-2"/>
                <w:sz w:val="24"/>
                <w:szCs w:val="24"/>
                <w:u w:val="single"/>
              </w:rPr>
              <w:fldChar w:fldCharType="separate"/>
            </w:r>
            <w:r>
              <w:rPr>
                <w:rStyle w:val="12"/>
                <w:rFonts w:hint="default" w:ascii="Times New Roman" w:hAnsi="Times New Roman" w:cs="Times New Roman"/>
                <w:color w:val="2156A5"/>
                <w:spacing w:val="-2"/>
                <w:sz w:val="24"/>
                <w:szCs w:val="24"/>
                <w:u w:val="single"/>
              </w:rPr>
              <w:t>Section 8.14, “ANCP”</w:t>
            </w:r>
            <w:r>
              <w:rPr>
                <w:rFonts w:hint="default" w:ascii="Times New Roman" w:hAnsi="Times New Roman" w:cs="Times New Roman"/>
                <w:color w:val="2156A5"/>
                <w:spacing w:val="-2"/>
                <w:sz w:val="24"/>
                <w:szCs w:val="24"/>
                <w:u w:val="single"/>
              </w:rPr>
              <w:fldChar w:fldCharType="end"/>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953" w:hRule="atLeast"/>
        </w:trPr>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BACnet</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keepNext w:val="0"/>
              <w:keepLines w:val="0"/>
              <w:widowControl/>
              <w:suppressLineNumbers w:val="0"/>
              <w:bidi w:val="0"/>
              <w:spacing w:before="0" w:beforeAutospacing="0" w:after="0" w:afterAutospacing="0" w:line="24" w:lineRule="atLeast"/>
              <w:ind w:left="0" w:right="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w:t>
            </w:r>
          </w:p>
        </w:tc>
        <w:tc>
          <w:tcPr>
            <w:tcW w:w="4080" w:type="dxa"/>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See </w:t>
            </w:r>
            <w:r>
              <w:rPr>
                <w:rFonts w:hint="default" w:ascii="Times New Roman" w:hAnsi="Times New Roman" w:cs="Times New Roman"/>
                <w:color w:val="2156A5"/>
                <w:spacing w:val="-2"/>
                <w:sz w:val="24"/>
                <w:szCs w:val="24"/>
                <w:u w:val="single"/>
              </w:rPr>
              <w:fldChar w:fldCharType="begin"/>
            </w:r>
            <w:r>
              <w:rPr>
                <w:rFonts w:hint="default" w:ascii="Times New Roman" w:hAnsi="Times New Roman" w:cs="Times New Roman"/>
                <w:color w:val="2156A5"/>
                <w:spacing w:val="-2"/>
                <w:sz w:val="24"/>
                <w:szCs w:val="24"/>
                <w:u w:val="single"/>
              </w:rPr>
              <w:instrText xml:space="preserve"> HYPERLINK "https://www.wireshark.org/docs/wsug_html_chunked/ChStatBACnet.html" \o "8.15. BACnet" </w:instrText>
            </w:r>
            <w:r>
              <w:rPr>
                <w:rFonts w:hint="default" w:ascii="Times New Roman" w:hAnsi="Times New Roman" w:cs="Times New Roman"/>
                <w:color w:val="2156A5"/>
                <w:spacing w:val="-2"/>
                <w:sz w:val="24"/>
                <w:szCs w:val="24"/>
                <w:u w:val="single"/>
              </w:rPr>
              <w:fldChar w:fldCharType="separate"/>
            </w:r>
            <w:r>
              <w:rPr>
                <w:rStyle w:val="12"/>
                <w:rFonts w:hint="default" w:ascii="Times New Roman" w:hAnsi="Times New Roman" w:cs="Times New Roman"/>
                <w:color w:val="2156A5"/>
                <w:spacing w:val="-2"/>
                <w:sz w:val="24"/>
                <w:szCs w:val="24"/>
                <w:u w:val="single"/>
              </w:rPr>
              <w:t>Section 8.15, “BACnet”</w:t>
            </w:r>
            <w:r>
              <w:rPr>
                <w:rFonts w:hint="default" w:ascii="Times New Roman" w:hAnsi="Times New Roman" w:cs="Times New Roman"/>
                <w:color w:val="2156A5"/>
                <w:spacing w:val="-2"/>
                <w:sz w:val="24"/>
                <w:szCs w:val="24"/>
                <w:u w:val="single"/>
              </w:rPr>
              <w:fldChar w:fldCharType="end"/>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953" w:hRule="atLeast"/>
        </w:trPr>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Collectd</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keepNext w:val="0"/>
              <w:keepLines w:val="0"/>
              <w:widowControl/>
              <w:suppressLineNumbers w:val="0"/>
              <w:bidi w:val="0"/>
              <w:spacing w:before="0" w:beforeAutospacing="0" w:after="0" w:afterAutospacing="0" w:line="24" w:lineRule="atLeast"/>
              <w:ind w:left="0" w:right="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w:t>
            </w:r>
          </w:p>
        </w:tc>
        <w:tc>
          <w:tcPr>
            <w:tcW w:w="4080" w:type="dxa"/>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See </w:t>
            </w:r>
            <w:r>
              <w:rPr>
                <w:rFonts w:hint="default" w:ascii="Times New Roman" w:hAnsi="Times New Roman" w:cs="Times New Roman"/>
                <w:color w:val="2156A5"/>
                <w:spacing w:val="-2"/>
                <w:sz w:val="24"/>
                <w:szCs w:val="24"/>
                <w:u w:val="single"/>
              </w:rPr>
              <w:fldChar w:fldCharType="begin"/>
            </w:r>
            <w:r>
              <w:rPr>
                <w:rFonts w:hint="default" w:ascii="Times New Roman" w:hAnsi="Times New Roman" w:cs="Times New Roman"/>
                <w:color w:val="2156A5"/>
                <w:spacing w:val="-2"/>
                <w:sz w:val="24"/>
                <w:szCs w:val="24"/>
                <w:u w:val="single"/>
              </w:rPr>
              <w:instrText xml:space="preserve"> HYPERLINK "https://www.wireshark.org/docs/wsug_html_chunked/ChStatCollectd.html" \o "8.16. Collectd" </w:instrText>
            </w:r>
            <w:r>
              <w:rPr>
                <w:rFonts w:hint="default" w:ascii="Times New Roman" w:hAnsi="Times New Roman" w:cs="Times New Roman"/>
                <w:color w:val="2156A5"/>
                <w:spacing w:val="-2"/>
                <w:sz w:val="24"/>
                <w:szCs w:val="24"/>
                <w:u w:val="single"/>
              </w:rPr>
              <w:fldChar w:fldCharType="separate"/>
            </w:r>
            <w:r>
              <w:rPr>
                <w:rStyle w:val="12"/>
                <w:rFonts w:hint="default" w:ascii="Times New Roman" w:hAnsi="Times New Roman" w:cs="Times New Roman"/>
                <w:color w:val="2156A5"/>
                <w:spacing w:val="-2"/>
                <w:sz w:val="24"/>
                <w:szCs w:val="24"/>
                <w:u w:val="single"/>
              </w:rPr>
              <w:t>Section 8.16, “Collectd”</w:t>
            </w:r>
            <w:r>
              <w:rPr>
                <w:rFonts w:hint="default" w:ascii="Times New Roman" w:hAnsi="Times New Roman" w:cs="Times New Roman"/>
                <w:color w:val="2156A5"/>
                <w:spacing w:val="-2"/>
                <w:sz w:val="24"/>
                <w:szCs w:val="24"/>
                <w:u w:val="single"/>
              </w:rPr>
              <w:fldChar w:fldCharType="end"/>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953" w:hRule="atLeast"/>
        </w:trPr>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DNS</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keepNext w:val="0"/>
              <w:keepLines w:val="0"/>
              <w:widowControl/>
              <w:suppressLineNumbers w:val="0"/>
              <w:bidi w:val="0"/>
              <w:spacing w:before="0" w:beforeAutospacing="0" w:after="0" w:afterAutospacing="0" w:line="24" w:lineRule="atLeast"/>
              <w:ind w:left="0" w:right="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w:t>
            </w:r>
          </w:p>
        </w:tc>
        <w:tc>
          <w:tcPr>
            <w:tcW w:w="4080" w:type="dxa"/>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See </w:t>
            </w:r>
            <w:r>
              <w:rPr>
                <w:rFonts w:hint="default" w:ascii="Times New Roman" w:hAnsi="Times New Roman" w:cs="Times New Roman"/>
                <w:color w:val="2156A5"/>
                <w:spacing w:val="-2"/>
                <w:sz w:val="24"/>
                <w:szCs w:val="24"/>
                <w:u w:val="single"/>
              </w:rPr>
              <w:fldChar w:fldCharType="begin"/>
            </w:r>
            <w:r>
              <w:rPr>
                <w:rFonts w:hint="default" w:ascii="Times New Roman" w:hAnsi="Times New Roman" w:cs="Times New Roman"/>
                <w:color w:val="2156A5"/>
                <w:spacing w:val="-2"/>
                <w:sz w:val="24"/>
                <w:szCs w:val="24"/>
                <w:u w:val="single"/>
              </w:rPr>
              <w:instrText xml:space="preserve"> HYPERLINK "https://www.wireshark.org/docs/wsug_html_chunked/ChStatDNS.html" \o "8.17. DNS" </w:instrText>
            </w:r>
            <w:r>
              <w:rPr>
                <w:rFonts w:hint="default" w:ascii="Times New Roman" w:hAnsi="Times New Roman" w:cs="Times New Roman"/>
                <w:color w:val="2156A5"/>
                <w:spacing w:val="-2"/>
                <w:sz w:val="24"/>
                <w:szCs w:val="24"/>
                <w:u w:val="single"/>
              </w:rPr>
              <w:fldChar w:fldCharType="separate"/>
            </w:r>
            <w:r>
              <w:rPr>
                <w:rStyle w:val="12"/>
                <w:rFonts w:hint="default" w:ascii="Times New Roman" w:hAnsi="Times New Roman" w:cs="Times New Roman"/>
                <w:color w:val="2156A5"/>
                <w:spacing w:val="-2"/>
                <w:sz w:val="24"/>
                <w:szCs w:val="24"/>
                <w:u w:val="single"/>
              </w:rPr>
              <w:t>Section 8.17, “DNS”</w:t>
            </w:r>
            <w:r>
              <w:rPr>
                <w:rFonts w:hint="default" w:ascii="Times New Roman" w:hAnsi="Times New Roman" w:cs="Times New Roman"/>
                <w:color w:val="2156A5"/>
                <w:spacing w:val="-2"/>
                <w:sz w:val="24"/>
                <w:szCs w:val="24"/>
                <w:u w:val="single"/>
              </w:rPr>
              <w:fldChar w:fldCharType="end"/>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953" w:hRule="atLeast"/>
        </w:trPr>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Flow Graph</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keepNext w:val="0"/>
              <w:keepLines w:val="0"/>
              <w:widowControl/>
              <w:suppressLineNumbers w:val="0"/>
              <w:bidi w:val="0"/>
              <w:spacing w:before="0" w:beforeAutospacing="0" w:after="0" w:afterAutospacing="0" w:line="24" w:lineRule="atLeast"/>
              <w:ind w:left="0" w:right="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w:t>
            </w:r>
          </w:p>
        </w:tc>
        <w:tc>
          <w:tcPr>
            <w:tcW w:w="4080" w:type="dxa"/>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See </w:t>
            </w:r>
            <w:r>
              <w:rPr>
                <w:rFonts w:hint="default" w:ascii="Times New Roman" w:hAnsi="Times New Roman" w:cs="Times New Roman"/>
                <w:color w:val="2156A5"/>
                <w:spacing w:val="-2"/>
                <w:sz w:val="24"/>
                <w:szCs w:val="24"/>
                <w:u w:val="single"/>
              </w:rPr>
              <w:fldChar w:fldCharType="begin"/>
            </w:r>
            <w:r>
              <w:rPr>
                <w:rFonts w:hint="default" w:ascii="Times New Roman" w:hAnsi="Times New Roman" w:cs="Times New Roman"/>
                <w:color w:val="2156A5"/>
                <w:spacing w:val="-2"/>
                <w:sz w:val="24"/>
                <w:szCs w:val="24"/>
                <w:u w:val="single"/>
              </w:rPr>
              <w:instrText xml:space="preserve"> HYPERLINK "https://www.wireshark.org/docs/wsug_html_chunked/ChStatFlowGraph.html" \o "8.18. Flow Graph" </w:instrText>
            </w:r>
            <w:r>
              <w:rPr>
                <w:rFonts w:hint="default" w:ascii="Times New Roman" w:hAnsi="Times New Roman" w:cs="Times New Roman"/>
                <w:color w:val="2156A5"/>
                <w:spacing w:val="-2"/>
                <w:sz w:val="24"/>
                <w:szCs w:val="24"/>
                <w:u w:val="single"/>
              </w:rPr>
              <w:fldChar w:fldCharType="separate"/>
            </w:r>
            <w:r>
              <w:rPr>
                <w:rStyle w:val="12"/>
                <w:rFonts w:hint="default" w:ascii="Times New Roman" w:hAnsi="Times New Roman" w:cs="Times New Roman"/>
                <w:color w:val="2156A5"/>
                <w:spacing w:val="-2"/>
                <w:sz w:val="24"/>
                <w:szCs w:val="24"/>
                <w:u w:val="single"/>
              </w:rPr>
              <w:t>Section 8.18, “Flow Graph”</w:t>
            </w:r>
            <w:r>
              <w:rPr>
                <w:rFonts w:hint="default" w:ascii="Times New Roman" w:hAnsi="Times New Roman" w:cs="Times New Roman"/>
                <w:color w:val="2156A5"/>
                <w:spacing w:val="-2"/>
                <w:sz w:val="24"/>
                <w:szCs w:val="24"/>
                <w:u w:val="single"/>
              </w:rPr>
              <w:fldChar w:fldCharType="end"/>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953" w:hRule="atLeast"/>
        </w:trPr>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HART-IP</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keepNext w:val="0"/>
              <w:keepLines w:val="0"/>
              <w:widowControl/>
              <w:suppressLineNumbers w:val="0"/>
              <w:bidi w:val="0"/>
              <w:spacing w:before="0" w:beforeAutospacing="0" w:after="0" w:afterAutospacing="0" w:line="24" w:lineRule="atLeast"/>
              <w:ind w:left="0" w:right="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w:t>
            </w:r>
          </w:p>
        </w:tc>
        <w:tc>
          <w:tcPr>
            <w:tcW w:w="4080" w:type="dxa"/>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See </w:t>
            </w:r>
            <w:r>
              <w:rPr>
                <w:rFonts w:hint="default" w:ascii="Times New Roman" w:hAnsi="Times New Roman" w:cs="Times New Roman"/>
                <w:color w:val="2156A5"/>
                <w:spacing w:val="-2"/>
                <w:sz w:val="24"/>
                <w:szCs w:val="24"/>
                <w:u w:val="single"/>
              </w:rPr>
              <w:fldChar w:fldCharType="begin"/>
            </w:r>
            <w:r>
              <w:rPr>
                <w:rFonts w:hint="default" w:ascii="Times New Roman" w:hAnsi="Times New Roman" w:cs="Times New Roman"/>
                <w:color w:val="2156A5"/>
                <w:spacing w:val="-2"/>
                <w:sz w:val="24"/>
                <w:szCs w:val="24"/>
                <w:u w:val="single"/>
              </w:rPr>
              <w:instrText xml:space="preserve"> HYPERLINK "https://www.wireshark.org/docs/wsug_html_chunked/ChStatHARTIP.html" \o "8.19. HART-IP" </w:instrText>
            </w:r>
            <w:r>
              <w:rPr>
                <w:rFonts w:hint="default" w:ascii="Times New Roman" w:hAnsi="Times New Roman" w:cs="Times New Roman"/>
                <w:color w:val="2156A5"/>
                <w:spacing w:val="-2"/>
                <w:sz w:val="24"/>
                <w:szCs w:val="24"/>
                <w:u w:val="single"/>
              </w:rPr>
              <w:fldChar w:fldCharType="separate"/>
            </w:r>
            <w:r>
              <w:rPr>
                <w:rStyle w:val="12"/>
                <w:rFonts w:hint="default" w:ascii="Times New Roman" w:hAnsi="Times New Roman" w:cs="Times New Roman"/>
                <w:color w:val="2156A5"/>
                <w:spacing w:val="-2"/>
                <w:sz w:val="24"/>
                <w:szCs w:val="24"/>
                <w:u w:val="single"/>
              </w:rPr>
              <w:t>Section 8.19, “HART-IP”</w:t>
            </w:r>
            <w:r>
              <w:rPr>
                <w:rFonts w:hint="default" w:ascii="Times New Roman" w:hAnsi="Times New Roman" w:cs="Times New Roman"/>
                <w:color w:val="2156A5"/>
                <w:spacing w:val="-2"/>
                <w:sz w:val="24"/>
                <w:szCs w:val="24"/>
                <w:u w:val="single"/>
              </w:rPr>
              <w:fldChar w:fldCharType="end"/>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953" w:hRule="atLeast"/>
        </w:trPr>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HPFEEDS</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keepNext w:val="0"/>
              <w:keepLines w:val="0"/>
              <w:widowControl/>
              <w:suppressLineNumbers w:val="0"/>
              <w:bidi w:val="0"/>
              <w:spacing w:before="0" w:beforeAutospacing="0" w:after="0" w:afterAutospacing="0" w:line="24" w:lineRule="atLeast"/>
              <w:ind w:left="0" w:right="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w:t>
            </w:r>
          </w:p>
        </w:tc>
        <w:tc>
          <w:tcPr>
            <w:tcW w:w="4080" w:type="dxa"/>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See </w:t>
            </w:r>
            <w:r>
              <w:rPr>
                <w:rFonts w:hint="default" w:ascii="Times New Roman" w:hAnsi="Times New Roman" w:cs="Times New Roman"/>
                <w:color w:val="2156A5"/>
                <w:spacing w:val="-2"/>
                <w:sz w:val="24"/>
                <w:szCs w:val="24"/>
                <w:u w:val="single"/>
              </w:rPr>
              <w:fldChar w:fldCharType="begin"/>
            </w:r>
            <w:r>
              <w:rPr>
                <w:rFonts w:hint="default" w:ascii="Times New Roman" w:hAnsi="Times New Roman" w:cs="Times New Roman"/>
                <w:color w:val="2156A5"/>
                <w:spacing w:val="-2"/>
                <w:sz w:val="24"/>
                <w:szCs w:val="24"/>
                <w:u w:val="single"/>
              </w:rPr>
              <w:instrText xml:space="preserve"> HYPERLINK "https://www.wireshark.org/docs/wsug_html_chunked/ChStatHPFEEDS.html" \o "8.20. HPFEEDS" </w:instrText>
            </w:r>
            <w:r>
              <w:rPr>
                <w:rFonts w:hint="default" w:ascii="Times New Roman" w:hAnsi="Times New Roman" w:cs="Times New Roman"/>
                <w:color w:val="2156A5"/>
                <w:spacing w:val="-2"/>
                <w:sz w:val="24"/>
                <w:szCs w:val="24"/>
                <w:u w:val="single"/>
              </w:rPr>
              <w:fldChar w:fldCharType="separate"/>
            </w:r>
            <w:r>
              <w:rPr>
                <w:rStyle w:val="12"/>
                <w:rFonts w:hint="default" w:ascii="Times New Roman" w:hAnsi="Times New Roman" w:cs="Times New Roman"/>
                <w:color w:val="2156A5"/>
                <w:spacing w:val="-2"/>
                <w:sz w:val="24"/>
                <w:szCs w:val="24"/>
                <w:u w:val="single"/>
              </w:rPr>
              <w:t>Section 8.20, “HPFEEDS”</w:t>
            </w:r>
            <w:r>
              <w:rPr>
                <w:rFonts w:hint="default" w:ascii="Times New Roman" w:hAnsi="Times New Roman" w:cs="Times New Roman"/>
                <w:color w:val="2156A5"/>
                <w:spacing w:val="-2"/>
                <w:sz w:val="24"/>
                <w:szCs w:val="24"/>
                <w:u w:val="single"/>
              </w:rPr>
              <w:fldChar w:fldCharType="end"/>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1018" w:hRule="atLeast"/>
        </w:trPr>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HTTP</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keepNext w:val="0"/>
              <w:keepLines w:val="0"/>
              <w:widowControl/>
              <w:suppressLineNumbers w:val="0"/>
              <w:bidi w:val="0"/>
              <w:spacing w:before="0" w:beforeAutospacing="0" w:after="0" w:afterAutospacing="0" w:line="24" w:lineRule="atLeast"/>
              <w:ind w:left="0" w:right="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w:t>
            </w:r>
          </w:p>
        </w:tc>
        <w:tc>
          <w:tcPr>
            <w:tcW w:w="4080" w:type="dxa"/>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HTTP request/response statistics, see </w:t>
            </w:r>
            <w:r>
              <w:rPr>
                <w:rFonts w:hint="default" w:ascii="Times New Roman" w:hAnsi="Times New Roman" w:cs="Times New Roman"/>
                <w:color w:val="2156A5"/>
                <w:spacing w:val="-2"/>
                <w:sz w:val="24"/>
                <w:szCs w:val="24"/>
                <w:u w:val="single"/>
              </w:rPr>
              <w:fldChar w:fldCharType="begin"/>
            </w:r>
            <w:r>
              <w:rPr>
                <w:rFonts w:hint="default" w:ascii="Times New Roman" w:hAnsi="Times New Roman" w:cs="Times New Roman"/>
                <w:color w:val="2156A5"/>
                <w:spacing w:val="-2"/>
                <w:sz w:val="24"/>
                <w:szCs w:val="24"/>
                <w:u w:val="single"/>
              </w:rPr>
              <w:instrText xml:space="preserve"> HYPERLINK "https://www.wireshark.org/docs/wsug_html_chunked/ChStatHTTP.html" \o "8.21. HTTP Statistics" </w:instrText>
            </w:r>
            <w:r>
              <w:rPr>
                <w:rFonts w:hint="default" w:ascii="Times New Roman" w:hAnsi="Times New Roman" w:cs="Times New Roman"/>
                <w:color w:val="2156A5"/>
                <w:spacing w:val="-2"/>
                <w:sz w:val="24"/>
                <w:szCs w:val="24"/>
                <w:u w:val="single"/>
              </w:rPr>
              <w:fldChar w:fldCharType="separate"/>
            </w:r>
            <w:r>
              <w:rPr>
                <w:rStyle w:val="12"/>
                <w:rFonts w:hint="default" w:ascii="Times New Roman" w:hAnsi="Times New Roman" w:cs="Times New Roman"/>
                <w:color w:val="2156A5"/>
                <w:spacing w:val="-2"/>
                <w:sz w:val="24"/>
                <w:szCs w:val="24"/>
                <w:u w:val="single"/>
              </w:rPr>
              <w:t>Section 8.21, “HTTP Statistics”</w:t>
            </w:r>
            <w:r>
              <w:rPr>
                <w:rFonts w:hint="default" w:ascii="Times New Roman" w:hAnsi="Times New Roman" w:cs="Times New Roman"/>
                <w:color w:val="2156A5"/>
                <w:spacing w:val="-2"/>
                <w:sz w:val="24"/>
                <w:szCs w:val="24"/>
                <w:u w:val="single"/>
              </w:rPr>
              <w:fldChar w:fldCharType="end"/>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953" w:hRule="atLeast"/>
        </w:trPr>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HTTP2</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keepNext w:val="0"/>
              <w:keepLines w:val="0"/>
              <w:widowControl/>
              <w:suppressLineNumbers w:val="0"/>
              <w:bidi w:val="0"/>
              <w:spacing w:before="0" w:beforeAutospacing="0" w:after="0" w:afterAutospacing="0" w:line="24" w:lineRule="atLeast"/>
              <w:ind w:left="0" w:right="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w:t>
            </w:r>
          </w:p>
        </w:tc>
        <w:tc>
          <w:tcPr>
            <w:tcW w:w="4080" w:type="dxa"/>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See </w:t>
            </w:r>
            <w:r>
              <w:rPr>
                <w:rFonts w:hint="default" w:ascii="Times New Roman" w:hAnsi="Times New Roman" w:cs="Times New Roman"/>
                <w:color w:val="2156A5"/>
                <w:spacing w:val="-2"/>
                <w:sz w:val="24"/>
                <w:szCs w:val="24"/>
                <w:u w:val="single"/>
              </w:rPr>
              <w:fldChar w:fldCharType="begin"/>
            </w:r>
            <w:r>
              <w:rPr>
                <w:rFonts w:hint="default" w:ascii="Times New Roman" w:hAnsi="Times New Roman" w:cs="Times New Roman"/>
                <w:color w:val="2156A5"/>
                <w:spacing w:val="-2"/>
                <w:sz w:val="24"/>
                <w:szCs w:val="24"/>
                <w:u w:val="single"/>
              </w:rPr>
              <w:instrText xml:space="preserve"> HYPERLINK "https://www.wireshark.org/docs/wsug_html_chunked/ChStatHTTP2.html" \o "8.22. HTTP2" </w:instrText>
            </w:r>
            <w:r>
              <w:rPr>
                <w:rFonts w:hint="default" w:ascii="Times New Roman" w:hAnsi="Times New Roman" w:cs="Times New Roman"/>
                <w:color w:val="2156A5"/>
                <w:spacing w:val="-2"/>
                <w:sz w:val="24"/>
                <w:szCs w:val="24"/>
                <w:u w:val="single"/>
              </w:rPr>
              <w:fldChar w:fldCharType="separate"/>
            </w:r>
            <w:r>
              <w:rPr>
                <w:rStyle w:val="12"/>
                <w:rFonts w:hint="default" w:ascii="Times New Roman" w:hAnsi="Times New Roman" w:cs="Times New Roman"/>
                <w:color w:val="2156A5"/>
                <w:spacing w:val="-2"/>
                <w:sz w:val="24"/>
                <w:szCs w:val="24"/>
                <w:u w:val="single"/>
              </w:rPr>
              <w:t>Section 8.22, “HTTP2”</w:t>
            </w:r>
            <w:r>
              <w:rPr>
                <w:rFonts w:hint="default" w:ascii="Times New Roman" w:hAnsi="Times New Roman" w:cs="Times New Roman"/>
                <w:color w:val="2156A5"/>
                <w:spacing w:val="-2"/>
                <w:sz w:val="24"/>
                <w:szCs w:val="24"/>
                <w:u w:val="single"/>
              </w:rPr>
              <w:fldChar w:fldCharType="end"/>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953" w:hRule="atLeast"/>
        </w:trPr>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Sametime</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keepNext w:val="0"/>
              <w:keepLines w:val="0"/>
              <w:widowControl/>
              <w:suppressLineNumbers w:val="0"/>
              <w:bidi w:val="0"/>
              <w:spacing w:before="0" w:beforeAutospacing="0" w:after="0" w:afterAutospacing="0" w:line="24" w:lineRule="atLeast"/>
              <w:ind w:left="0" w:right="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w:t>
            </w:r>
          </w:p>
        </w:tc>
        <w:tc>
          <w:tcPr>
            <w:tcW w:w="4080" w:type="dxa"/>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See </w:t>
            </w:r>
            <w:r>
              <w:rPr>
                <w:rFonts w:hint="default" w:ascii="Times New Roman" w:hAnsi="Times New Roman" w:cs="Times New Roman"/>
                <w:color w:val="2156A5"/>
                <w:spacing w:val="-2"/>
                <w:sz w:val="24"/>
                <w:szCs w:val="24"/>
                <w:u w:val="single"/>
              </w:rPr>
              <w:fldChar w:fldCharType="begin"/>
            </w:r>
            <w:r>
              <w:rPr>
                <w:rFonts w:hint="default" w:ascii="Times New Roman" w:hAnsi="Times New Roman" w:cs="Times New Roman"/>
                <w:color w:val="2156A5"/>
                <w:spacing w:val="-2"/>
                <w:sz w:val="24"/>
                <w:szCs w:val="24"/>
                <w:u w:val="single"/>
              </w:rPr>
              <w:instrText xml:space="preserve"> HYPERLINK "https://www.wireshark.org/docs/wsug_html_chunked/ChStatSametime.html" \o "8.23. Sametime" </w:instrText>
            </w:r>
            <w:r>
              <w:rPr>
                <w:rFonts w:hint="default" w:ascii="Times New Roman" w:hAnsi="Times New Roman" w:cs="Times New Roman"/>
                <w:color w:val="2156A5"/>
                <w:spacing w:val="-2"/>
                <w:sz w:val="24"/>
                <w:szCs w:val="24"/>
                <w:u w:val="single"/>
              </w:rPr>
              <w:fldChar w:fldCharType="separate"/>
            </w:r>
            <w:r>
              <w:rPr>
                <w:rStyle w:val="12"/>
                <w:rFonts w:hint="default" w:ascii="Times New Roman" w:hAnsi="Times New Roman" w:cs="Times New Roman"/>
                <w:color w:val="2156A5"/>
                <w:spacing w:val="-2"/>
                <w:sz w:val="24"/>
                <w:szCs w:val="24"/>
                <w:u w:val="single"/>
              </w:rPr>
              <w:t>Section 8.23, “Sametime”</w:t>
            </w:r>
            <w:r>
              <w:rPr>
                <w:rFonts w:hint="default" w:ascii="Times New Roman" w:hAnsi="Times New Roman" w:cs="Times New Roman"/>
                <w:color w:val="2156A5"/>
                <w:spacing w:val="-2"/>
                <w:sz w:val="24"/>
                <w:szCs w:val="24"/>
                <w:u w:val="single"/>
              </w:rPr>
              <w:fldChar w:fldCharType="end"/>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tblCellMar>
            <w:top w:w="15" w:type="dxa"/>
            <w:left w:w="15" w:type="dxa"/>
            <w:bottom w:w="15" w:type="dxa"/>
            <w:right w:w="15" w:type="dxa"/>
          </w:tblCellMar>
        </w:tblPrEx>
        <w:trPr>
          <w:trHeight w:val="953" w:hRule="atLeast"/>
        </w:trPr>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TCP Stream Graphs</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keepNext w:val="0"/>
              <w:keepLines w:val="0"/>
              <w:widowControl/>
              <w:suppressLineNumbers w:val="0"/>
              <w:bidi w:val="0"/>
              <w:spacing w:before="0" w:beforeAutospacing="0" w:after="0" w:afterAutospacing="0" w:line="24" w:lineRule="atLeast"/>
              <w:ind w:left="0" w:right="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w:t>
            </w:r>
          </w:p>
        </w:tc>
        <w:tc>
          <w:tcPr>
            <w:tcW w:w="4080" w:type="dxa"/>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See </w:t>
            </w:r>
            <w:r>
              <w:rPr>
                <w:rFonts w:hint="default" w:ascii="Times New Roman" w:hAnsi="Times New Roman" w:cs="Times New Roman"/>
                <w:color w:val="2156A5"/>
                <w:spacing w:val="-2"/>
                <w:sz w:val="24"/>
                <w:szCs w:val="24"/>
                <w:u w:val="single"/>
              </w:rPr>
              <w:fldChar w:fldCharType="begin"/>
            </w:r>
            <w:r>
              <w:rPr>
                <w:rFonts w:hint="default" w:ascii="Times New Roman" w:hAnsi="Times New Roman" w:cs="Times New Roman"/>
                <w:color w:val="2156A5"/>
                <w:spacing w:val="-2"/>
                <w:sz w:val="24"/>
                <w:szCs w:val="24"/>
                <w:u w:val="single"/>
              </w:rPr>
              <w:instrText xml:space="preserve"> HYPERLINK "https://www.wireshark.org/docs/wsug_html_chunked/ChStatTCPStreamGraphs.html" \o "8.24. TCP Stream Graphs" </w:instrText>
            </w:r>
            <w:r>
              <w:rPr>
                <w:rFonts w:hint="default" w:ascii="Times New Roman" w:hAnsi="Times New Roman" w:cs="Times New Roman"/>
                <w:color w:val="2156A5"/>
                <w:spacing w:val="-2"/>
                <w:sz w:val="24"/>
                <w:szCs w:val="24"/>
                <w:u w:val="single"/>
              </w:rPr>
              <w:fldChar w:fldCharType="separate"/>
            </w:r>
            <w:r>
              <w:rPr>
                <w:rStyle w:val="12"/>
                <w:rFonts w:hint="default" w:ascii="Times New Roman" w:hAnsi="Times New Roman" w:cs="Times New Roman"/>
                <w:color w:val="2156A5"/>
                <w:spacing w:val="-2"/>
                <w:sz w:val="24"/>
                <w:szCs w:val="24"/>
                <w:u w:val="single"/>
              </w:rPr>
              <w:t>Section 8.24, “TCP Stream Graphs”</w:t>
            </w:r>
            <w:r>
              <w:rPr>
                <w:rFonts w:hint="default" w:ascii="Times New Roman" w:hAnsi="Times New Roman" w:cs="Times New Roman"/>
                <w:color w:val="2156A5"/>
                <w:spacing w:val="-2"/>
                <w:sz w:val="24"/>
                <w:szCs w:val="24"/>
                <w:u w:val="single"/>
              </w:rPr>
              <w:fldChar w:fldCharType="end"/>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tblCellMar>
            <w:top w:w="15" w:type="dxa"/>
            <w:left w:w="15" w:type="dxa"/>
            <w:bottom w:w="15" w:type="dxa"/>
            <w:right w:w="15" w:type="dxa"/>
          </w:tblCellMar>
        </w:tblPrEx>
        <w:trPr>
          <w:trHeight w:val="1018" w:hRule="atLeast"/>
        </w:trPr>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UDP Multicast Streams</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keepNext w:val="0"/>
              <w:keepLines w:val="0"/>
              <w:widowControl/>
              <w:suppressLineNumbers w:val="0"/>
              <w:bidi w:val="0"/>
              <w:spacing w:before="0" w:beforeAutospacing="0" w:after="0" w:afterAutospacing="0" w:line="24" w:lineRule="atLeast"/>
              <w:ind w:left="0" w:right="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w:t>
            </w:r>
          </w:p>
        </w:tc>
        <w:tc>
          <w:tcPr>
            <w:tcW w:w="4080" w:type="dxa"/>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See </w:t>
            </w:r>
            <w:r>
              <w:rPr>
                <w:rFonts w:hint="default" w:ascii="Times New Roman" w:hAnsi="Times New Roman" w:cs="Times New Roman"/>
                <w:color w:val="2156A5"/>
                <w:spacing w:val="-2"/>
                <w:sz w:val="24"/>
                <w:szCs w:val="24"/>
                <w:u w:val="single"/>
              </w:rPr>
              <w:fldChar w:fldCharType="begin"/>
            </w:r>
            <w:r>
              <w:rPr>
                <w:rFonts w:hint="default" w:ascii="Times New Roman" w:hAnsi="Times New Roman" w:cs="Times New Roman"/>
                <w:color w:val="2156A5"/>
                <w:spacing w:val="-2"/>
                <w:sz w:val="24"/>
                <w:szCs w:val="24"/>
                <w:u w:val="single"/>
              </w:rPr>
              <w:instrText xml:space="preserve"> HYPERLINK "https://www.wireshark.org/docs/wsug_html_chunked/ChStatUDPMulticastStreams.html" \o "8.25. UDP Multicast Streams" </w:instrText>
            </w:r>
            <w:r>
              <w:rPr>
                <w:rFonts w:hint="default" w:ascii="Times New Roman" w:hAnsi="Times New Roman" w:cs="Times New Roman"/>
                <w:color w:val="2156A5"/>
                <w:spacing w:val="-2"/>
                <w:sz w:val="24"/>
                <w:szCs w:val="24"/>
                <w:u w:val="single"/>
              </w:rPr>
              <w:fldChar w:fldCharType="separate"/>
            </w:r>
            <w:r>
              <w:rPr>
                <w:rStyle w:val="12"/>
                <w:rFonts w:hint="default" w:ascii="Times New Roman" w:hAnsi="Times New Roman" w:cs="Times New Roman"/>
                <w:color w:val="2156A5"/>
                <w:spacing w:val="-2"/>
                <w:sz w:val="24"/>
                <w:szCs w:val="24"/>
                <w:u w:val="single"/>
              </w:rPr>
              <w:t>Section 8.25, “UDP Multicast Streams”</w:t>
            </w:r>
            <w:r>
              <w:rPr>
                <w:rFonts w:hint="default" w:ascii="Times New Roman" w:hAnsi="Times New Roman" w:cs="Times New Roman"/>
                <w:color w:val="2156A5"/>
                <w:spacing w:val="-2"/>
                <w:sz w:val="24"/>
                <w:szCs w:val="24"/>
                <w:u w:val="single"/>
              </w:rPr>
              <w:fldChar w:fldCharType="end"/>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1018" w:hRule="atLeast"/>
        </w:trPr>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Reliable Server Pooling (RSerPool)</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keepNext w:val="0"/>
              <w:keepLines w:val="0"/>
              <w:widowControl/>
              <w:suppressLineNumbers w:val="0"/>
              <w:bidi w:val="0"/>
              <w:spacing w:before="0" w:beforeAutospacing="0" w:after="0" w:afterAutospacing="0" w:line="24" w:lineRule="atLeast"/>
              <w:ind w:left="0" w:right="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w:t>
            </w:r>
          </w:p>
        </w:tc>
        <w:tc>
          <w:tcPr>
            <w:tcW w:w="4080" w:type="dxa"/>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See </w:t>
            </w:r>
            <w:r>
              <w:rPr>
                <w:rFonts w:hint="default" w:ascii="Times New Roman" w:hAnsi="Times New Roman" w:cs="Times New Roman"/>
                <w:color w:val="2156A5"/>
                <w:spacing w:val="-2"/>
                <w:sz w:val="24"/>
                <w:szCs w:val="24"/>
                <w:u w:val="single"/>
              </w:rPr>
              <w:fldChar w:fldCharType="begin"/>
            </w:r>
            <w:r>
              <w:rPr>
                <w:rFonts w:hint="default" w:ascii="Times New Roman" w:hAnsi="Times New Roman" w:cs="Times New Roman"/>
                <w:color w:val="2156A5"/>
                <w:spacing w:val="-2"/>
                <w:sz w:val="24"/>
                <w:szCs w:val="24"/>
                <w:u w:val="single"/>
              </w:rPr>
              <w:instrText xml:space="preserve"> HYPERLINK "https://www.wireshark.org/docs/wsug_html_chunked/ChStatRSerPool.html" \o "8.26. Reliable Server Pooling (RSerPool)" </w:instrText>
            </w:r>
            <w:r>
              <w:rPr>
                <w:rFonts w:hint="default" w:ascii="Times New Roman" w:hAnsi="Times New Roman" w:cs="Times New Roman"/>
                <w:color w:val="2156A5"/>
                <w:spacing w:val="-2"/>
                <w:sz w:val="24"/>
                <w:szCs w:val="24"/>
                <w:u w:val="single"/>
              </w:rPr>
              <w:fldChar w:fldCharType="separate"/>
            </w:r>
            <w:r>
              <w:rPr>
                <w:rStyle w:val="12"/>
                <w:rFonts w:hint="default" w:ascii="Times New Roman" w:hAnsi="Times New Roman" w:cs="Times New Roman"/>
                <w:color w:val="2156A5"/>
                <w:spacing w:val="-2"/>
                <w:sz w:val="24"/>
                <w:szCs w:val="24"/>
                <w:u w:val="single"/>
              </w:rPr>
              <w:t>Section 8.26, “Reliable Server Pooling (RSerPool)”</w:t>
            </w:r>
            <w:r>
              <w:rPr>
                <w:rFonts w:hint="default" w:ascii="Times New Roman" w:hAnsi="Times New Roman" w:cs="Times New Roman"/>
                <w:color w:val="2156A5"/>
                <w:spacing w:val="-2"/>
                <w:sz w:val="24"/>
                <w:szCs w:val="24"/>
                <w:u w:val="single"/>
              </w:rPr>
              <w:fldChar w:fldCharType="end"/>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953" w:hRule="atLeast"/>
        </w:trPr>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F5</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keepNext w:val="0"/>
              <w:keepLines w:val="0"/>
              <w:widowControl/>
              <w:suppressLineNumbers w:val="0"/>
              <w:bidi w:val="0"/>
              <w:spacing w:before="0" w:beforeAutospacing="0" w:after="0" w:afterAutospacing="0" w:line="24" w:lineRule="atLeast"/>
              <w:ind w:left="0" w:right="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w:t>
            </w:r>
          </w:p>
        </w:tc>
        <w:tc>
          <w:tcPr>
            <w:tcW w:w="4080" w:type="dxa"/>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See </w:t>
            </w:r>
            <w:r>
              <w:rPr>
                <w:rFonts w:hint="default" w:ascii="Times New Roman" w:hAnsi="Times New Roman" w:cs="Times New Roman"/>
                <w:color w:val="2156A5"/>
                <w:spacing w:val="-2"/>
                <w:sz w:val="24"/>
                <w:szCs w:val="24"/>
                <w:u w:val="single"/>
              </w:rPr>
              <w:fldChar w:fldCharType="begin"/>
            </w:r>
            <w:r>
              <w:rPr>
                <w:rFonts w:hint="default" w:ascii="Times New Roman" w:hAnsi="Times New Roman" w:cs="Times New Roman"/>
                <w:color w:val="2156A5"/>
                <w:spacing w:val="-2"/>
                <w:sz w:val="24"/>
                <w:szCs w:val="24"/>
                <w:u w:val="single"/>
              </w:rPr>
              <w:instrText xml:space="preserve"> HYPERLINK "https://www.wireshark.org/docs/wsug_html_chunked/ChStatF5.html" \o "8.27. F5" </w:instrText>
            </w:r>
            <w:r>
              <w:rPr>
                <w:rFonts w:hint="default" w:ascii="Times New Roman" w:hAnsi="Times New Roman" w:cs="Times New Roman"/>
                <w:color w:val="2156A5"/>
                <w:spacing w:val="-2"/>
                <w:sz w:val="24"/>
                <w:szCs w:val="24"/>
                <w:u w:val="single"/>
              </w:rPr>
              <w:fldChar w:fldCharType="separate"/>
            </w:r>
            <w:r>
              <w:rPr>
                <w:rStyle w:val="12"/>
                <w:rFonts w:hint="default" w:ascii="Times New Roman" w:hAnsi="Times New Roman" w:cs="Times New Roman"/>
                <w:color w:val="2156A5"/>
                <w:spacing w:val="-2"/>
                <w:sz w:val="24"/>
                <w:szCs w:val="24"/>
                <w:u w:val="single"/>
              </w:rPr>
              <w:t>Section 8.27, “F5”</w:t>
            </w:r>
            <w:r>
              <w:rPr>
                <w:rFonts w:hint="default" w:ascii="Times New Roman" w:hAnsi="Times New Roman" w:cs="Times New Roman"/>
                <w:color w:val="2156A5"/>
                <w:spacing w:val="-2"/>
                <w:sz w:val="24"/>
                <w:szCs w:val="24"/>
                <w:u w:val="single"/>
              </w:rPr>
              <w:fldChar w:fldCharType="end"/>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953" w:hRule="atLeast"/>
        </w:trPr>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IPv4 Statistics</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keepNext w:val="0"/>
              <w:keepLines w:val="0"/>
              <w:widowControl/>
              <w:suppressLineNumbers w:val="0"/>
              <w:bidi w:val="0"/>
              <w:spacing w:before="0" w:beforeAutospacing="0" w:after="0" w:afterAutospacing="0" w:line="24" w:lineRule="atLeast"/>
              <w:ind w:left="0" w:right="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w:t>
            </w:r>
          </w:p>
        </w:tc>
        <w:tc>
          <w:tcPr>
            <w:tcW w:w="4080" w:type="dxa"/>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See </w:t>
            </w:r>
            <w:r>
              <w:rPr>
                <w:rFonts w:hint="default" w:ascii="Times New Roman" w:hAnsi="Times New Roman" w:cs="Times New Roman"/>
                <w:color w:val="2156A5"/>
                <w:spacing w:val="-2"/>
                <w:sz w:val="24"/>
                <w:szCs w:val="24"/>
                <w:u w:val="single"/>
              </w:rPr>
              <w:fldChar w:fldCharType="begin"/>
            </w:r>
            <w:r>
              <w:rPr>
                <w:rFonts w:hint="default" w:ascii="Times New Roman" w:hAnsi="Times New Roman" w:cs="Times New Roman"/>
                <w:color w:val="2156A5"/>
                <w:spacing w:val="-2"/>
                <w:sz w:val="24"/>
                <w:szCs w:val="24"/>
                <w:u w:val="single"/>
              </w:rPr>
              <w:instrText xml:space="preserve"> HYPERLINK "https://www.wireshark.org/docs/wsug_html_chunked/ChStatIPv4.html" \o "8.28. IPv4 Statistics" </w:instrText>
            </w:r>
            <w:r>
              <w:rPr>
                <w:rFonts w:hint="default" w:ascii="Times New Roman" w:hAnsi="Times New Roman" w:cs="Times New Roman"/>
                <w:color w:val="2156A5"/>
                <w:spacing w:val="-2"/>
                <w:sz w:val="24"/>
                <w:szCs w:val="24"/>
                <w:u w:val="single"/>
              </w:rPr>
              <w:fldChar w:fldCharType="separate"/>
            </w:r>
            <w:r>
              <w:rPr>
                <w:rStyle w:val="12"/>
                <w:rFonts w:hint="default" w:ascii="Times New Roman" w:hAnsi="Times New Roman" w:cs="Times New Roman"/>
                <w:color w:val="2156A5"/>
                <w:spacing w:val="-2"/>
                <w:sz w:val="24"/>
                <w:szCs w:val="24"/>
                <w:u w:val="single"/>
              </w:rPr>
              <w:t>Section 8.28, “IPv4 Statistics”</w:t>
            </w:r>
            <w:r>
              <w:rPr>
                <w:rFonts w:hint="default" w:ascii="Times New Roman" w:hAnsi="Times New Roman" w:cs="Times New Roman"/>
                <w:color w:val="2156A5"/>
                <w:spacing w:val="-2"/>
                <w:sz w:val="24"/>
                <w:szCs w:val="24"/>
                <w:u w:val="single"/>
              </w:rPr>
              <w:fldChar w:fldCharType="end"/>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1006" w:hRule="atLeast"/>
        </w:trPr>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IPv6 Statistics</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keepNext w:val="0"/>
              <w:keepLines w:val="0"/>
              <w:widowControl/>
              <w:suppressLineNumbers w:val="0"/>
              <w:bidi w:val="0"/>
              <w:spacing w:before="0" w:beforeAutospacing="0" w:after="0" w:afterAutospacing="0" w:line="24" w:lineRule="atLeast"/>
              <w:ind w:left="0" w:right="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w:t>
            </w:r>
          </w:p>
        </w:tc>
        <w:tc>
          <w:tcPr>
            <w:tcW w:w="4080" w:type="dxa"/>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bidi w:val="0"/>
              <w:spacing w:line="24" w:lineRule="atLeast"/>
              <w:jc w:val="left"/>
              <w:rPr>
                <w:rFonts w:hint="default" w:ascii="Times New Roman" w:hAnsi="Times New Roman" w:cs="Times New Roman"/>
                <w:spacing w:val="-2"/>
                <w:sz w:val="24"/>
                <w:szCs w:val="24"/>
              </w:rPr>
            </w:pPr>
            <w:r>
              <w:rPr>
                <w:rFonts w:hint="default" w:ascii="Times New Roman" w:hAnsi="Times New Roman" w:cs="Times New Roman"/>
                <w:spacing w:val="-2"/>
                <w:sz w:val="24"/>
                <w:szCs w:val="24"/>
              </w:rPr>
              <w:t>See </w:t>
            </w:r>
            <w:r>
              <w:rPr>
                <w:rFonts w:hint="default" w:ascii="Times New Roman" w:hAnsi="Times New Roman" w:cs="Times New Roman"/>
                <w:color w:val="2156A5"/>
                <w:spacing w:val="-2"/>
                <w:sz w:val="24"/>
                <w:szCs w:val="24"/>
                <w:u w:val="single"/>
              </w:rPr>
              <w:fldChar w:fldCharType="begin"/>
            </w:r>
            <w:r>
              <w:rPr>
                <w:rFonts w:hint="default" w:ascii="Times New Roman" w:hAnsi="Times New Roman" w:cs="Times New Roman"/>
                <w:color w:val="2156A5"/>
                <w:spacing w:val="-2"/>
                <w:sz w:val="24"/>
                <w:szCs w:val="24"/>
                <w:u w:val="single"/>
              </w:rPr>
              <w:instrText xml:space="preserve"> HYPERLINK "https://www.wireshark.org/docs/wsug_html_chunked/ChStatIPv6.html" \o "8.29. IPv6 Statistics" </w:instrText>
            </w:r>
            <w:r>
              <w:rPr>
                <w:rFonts w:hint="default" w:ascii="Times New Roman" w:hAnsi="Times New Roman" w:cs="Times New Roman"/>
                <w:color w:val="2156A5"/>
                <w:spacing w:val="-2"/>
                <w:sz w:val="24"/>
                <w:szCs w:val="24"/>
                <w:u w:val="single"/>
              </w:rPr>
              <w:fldChar w:fldCharType="separate"/>
            </w:r>
            <w:r>
              <w:rPr>
                <w:rStyle w:val="12"/>
                <w:rFonts w:hint="default" w:ascii="Times New Roman" w:hAnsi="Times New Roman" w:cs="Times New Roman"/>
                <w:color w:val="2156A5"/>
                <w:spacing w:val="-2"/>
                <w:sz w:val="24"/>
                <w:szCs w:val="24"/>
                <w:u w:val="single"/>
              </w:rPr>
              <w:t>Section 8.29, “IPv6 Statistics”</w:t>
            </w:r>
            <w:r>
              <w:rPr>
                <w:rFonts w:hint="default" w:ascii="Times New Roman" w:hAnsi="Times New Roman" w:cs="Times New Roman"/>
                <w:color w:val="2156A5"/>
                <w:spacing w:val="-2"/>
                <w:sz w:val="24"/>
                <w:szCs w:val="24"/>
                <w:u w:val="single"/>
              </w:rPr>
              <w:fldChar w:fldCharType="end"/>
            </w:r>
          </w:p>
        </w:tc>
      </w:tr>
    </w:tbl>
    <w:p>
      <w:pPr>
        <w:pStyle w:val="8"/>
        <w:spacing w:before="0"/>
        <w:ind w:left="358"/>
        <w:rPr>
          <w:rFonts w:hint="default" w:ascii="Times New Roman" w:hAnsi="Times New Roman" w:cs="Times New Roman"/>
          <w:position w:val="0"/>
          <w:sz w:val="24"/>
          <w:szCs w:val="24"/>
        </w:rPr>
      </w:pPr>
    </w:p>
    <w:p>
      <w:pPr>
        <w:pStyle w:val="8"/>
        <w:spacing w:before="0"/>
        <w:ind w:left="358"/>
        <w:rPr>
          <w:rFonts w:hint="default" w:ascii="Times New Roman" w:hAnsi="Times New Roman" w:cs="Times New Roman"/>
          <w:position w:val="0"/>
          <w:sz w:val="24"/>
          <w:szCs w:val="24"/>
        </w:rPr>
      </w:pPr>
    </w:p>
    <w:p>
      <w:pPr>
        <w:pStyle w:val="8"/>
        <w:spacing w:before="0"/>
        <w:ind w:left="358"/>
        <w:rPr>
          <w:rFonts w:hint="default" w:ascii="Times New Roman" w:hAnsi="Times New Roman" w:cs="Times New Roman"/>
          <w:position w:val="0"/>
          <w:sz w:val="24"/>
          <w:szCs w:val="24"/>
        </w:rPr>
      </w:pPr>
    </w:p>
    <w:p>
      <w:pPr>
        <w:pStyle w:val="8"/>
        <w:spacing w:before="0"/>
        <w:ind w:left="358"/>
        <w:rPr>
          <w:rFonts w:hint="default" w:ascii="Times New Roman" w:hAnsi="Times New Roman" w:cs="Times New Roman"/>
          <w:position w:val="0"/>
          <w:sz w:val="24"/>
          <w:szCs w:val="24"/>
        </w:rPr>
      </w:pPr>
    </w:p>
    <w:p>
      <w:pPr>
        <w:pStyle w:val="8"/>
        <w:spacing w:before="0"/>
        <w:ind w:left="358"/>
        <w:rPr>
          <w:rFonts w:hint="default" w:ascii="Times New Roman" w:hAnsi="Times New Roman" w:cs="Times New Roman"/>
          <w:position w:val="0"/>
          <w:sz w:val="24"/>
          <w:szCs w:val="24"/>
        </w:rPr>
      </w:pPr>
    </w:p>
    <w:p>
      <w:pPr>
        <w:pStyle w:val="8"/>
        <w:spacing w:before="0"/>
        <w:ind w:left="358"/>
        <w:rPr>
          <w:rFonts w:hint="default" w:ascii="Times New Roman" w:hAnsi="Times New Roman" w:cs="Times New Roman"/>
          <w:position w:val="0"/>
          <w:sz w:val="24"/>
          <w:szCs w:val="24"/>
        </w:rPr>
      </w:pPr>
    </w:p>
    <w:p>
      <w:pPr>
        <w:pStyle w:val="8"/>
        <w:spacing w:before="0"/>
        <w:ind w:left="358"/>
        <w:rPr>
          <w:rFonts w:hint="default" w:ascii="Times New Roman" w:hAnsi="Times New Roman" w:cs="Times New Roman"/>
          <w:position w:val="0"/>
          <w:sz w:val="24"/>
          <w:szCs w:val="24"/>
        </w:rPr>
      </w:pPr>
    </w:p>
    <w:p>
      <w:pPr>
        <w:pStyle w:val="2"/>
        <w:ind w:right="3060" w:rightChars="0" w:firstLine="268" w:firstLineChars="100"/>
        <w:jc w:val="both"/>
        <w:rPr>
          <w:rFonts w:hint="default" w:ascii="Times New Roman" w:hAnsi="Times New Roman" w:cs="Times New Roman"/>
          <w:spacing w:val="-23"/>
          <w:sz w:val="28"/>
          <w:szCs w:val="28"/>
          <w:lang w:val="en-IN"/>
        </w:rPr>
      </w:pPr>
      <w:r>
        <w:rPr>
          <w:rFonts w:hint="default" w:ascii="Times New Roman" w:hAnsi="Times New Roman" w:cs="Times New Roman"/>
          <w:spacing w:val="-6"/>
          <w:sz w:val="28"/>
          <w:szCs w:val="28"/>
        </w:rPr>
        <w:t>EXPERIMENT</w:t>
      </w:r>
      <w:r>
        <w:rPr>
          <w:rFonts w:hint="default" w:ascii="Times New Roman" w:hAnsi="Times New Roman" w:cs="Times New Roman"/>
          <w:spacing w:val="-28"/>
          <w:sz w:val="28"/>
          <w:szCs w:val="28"/>
        </w:rPr>
        <w:t xml:space="preserve"> </w:t>
      </w:r>
      <w:r>
        <w:rPr>
          <w:rFonts w:hint="default" w:ascii="Times New Roman" w:hAnsi="Times New Roman" w:cs="Times New Roman"/>
          <w:spacing w:val="-5"/>
          <w:sz w:val="28"/>
          <w:szCs w:val="28"/>
        </w:rPr>
        <w:t>N</w:t>
      </w:r>
      <w:r>
        <w:rPr>
          <w:rFonts w:hint="default" w:ascii="Times New Roman" w:hAnsi="Times New Roman" w:cs="Times New Roman"/>
          <w:spacing w:val="-5"/>
          <w:sz w:val="28"/>
          <w:szCs w:val="28"/>
          <w:lang w:val="en-IN"/>
        </w:rPr>
        <w:t xml:space="preserve">o </w:t>
      </w:r>
      <w:r>
        <w:rPr>
          <w:rFonts w:hint="default" w:ascii="Times New Roman" w:hAnsi="Times New Roman" w:cs="Times New Roman"/>
          <w:spacing w:val="-5"/>
          <w:sz w:val="28"/>
          <w:szCs w:val="28"/>
        </w:rPr>
        <w:t>:</w:t>
      </w:r>
      <w:r>
        <w:rPr>
          <w:rFonts w:hint="default" w:ascii="Times New Roman" w:hAnsi="Times New Roman" w:cs="Times New Roman"/>
          <w:spacing w:val="-5"/>
          <w:sz w:val="28"/>
          <w:szCs w:val="28"/>
          <w:lang w:val="en-IN"/>
        </w:rPr>
        <w:t xml:space="preserve"> </w:t>
      </w:r>
      <w:r>
        <w:rPr>
          <w:rFonts w:hint="default" w:ascii="Times New Roman" w:hAnsi="Times New Roman" w:cs="Times New Roman"/>
          <w:spacing w:val="-23"/>
          <w:sz w:val="28"/>
          <w:szCs w:val="28"/>
          <w:lang w:val="en-IN"/>
        </w:rPr>
        <w:t>14</w:t>
      </w:r>
    </w:p>
    <w:p>
      <w:pPr>
        <w:rPr>
          <w:rFonts w:hint="default" w:ascii="Times New Roman" w:hAnsi="Times New Roman" w:cs="Times New Roman"/>
          <w:spacing w:val="-23"/>
          <w:sz w:val="24"/>
          <w:szCs w:val="24"/>
          <w:lang w:val="en-IN"/>
        </w:rPr>
      </w:pPr>
      <w:r>
        <w:rPr>
          <w:rFonts w:hint="default" w:ascii="Times New Roman" w:hAnsi="Times New Roman" w:cs="Times New Roman"/>
          <w:spacing w:val="-23"/>
          <w:sz w:val="24"/>
          <w:szCs w:val="24"/>
          <w:lang w:val="en-IN"/>
        </w:rPr>
        <w:tab/>
      </w:r>
      <w:r>
        <w:rPr>
          <w:rFonts w:hint="default" w:ascii="Times New Roman" w:hAnsi="Times New Roman" w:cs="Times New Roman"/>
          <w:spacing w:val="-23"/>
          <w:sz w:val="24"/>
          <w:szCs w:val="24"/>
          <w:lang w:val="en-IN"/>
        </w:rPr>
        <w:tab/>
      </w:r>
      <w:r>
        <w:rPr>
          <w:rFonts w:hint="default" w:ascii="Times New Roman" w:hAnsi="Times New Roman" w:cs="Times New Roman"/>
          <w:spacing w:val="-23"/>
          <w:sz w:val="24"/>
          <w:szCs w:val="24"/>
          <w:lang w:val="en-IN"/>
        </w:rPr>
        <w:tab/>
      </w:r>
      <w:r>
        <w:rPr>
          <w:rFonts w:hint="default" w:ascii="Times New Roman" w:hAnsi="Times New Roman" w:cs="Times New Roman"/>
          <w:spacing w:val="-23"/>
          <w:sz w:val="24"/>
          <w:szCs w:val="24"/>
          <w:lang w:val="en-IN"/>
        </w:rPr>
        <w:tab/>
      </w:r>
      <w:r>
        <w:rPr>
          <w:rFonts w:hint="default" w:ascii="Times New Roman" w:hAnsi="Times New Roman" w:cs="Times New Roman"/>
          <w:spacing w:val="-23"/>
          <w:sz w:val="24"/>
          <w:szCs w:val="24"/>
          <w:lang w:val="en-IN"/>
        </w:rPr>
        <w:tab/>
      </w:r>
    </w:p>
    <w:p>
      <w:pPr>
        <w:pStyle w:val="3"/>
        <w:spacing w:before="277"/>
        <w:rPr>
          <w:rFonts w:hint="default" w:ascii="Times New Roman" w:hAnsi="Times New Roman" w:cs="Times New Roman"/>
          <w:b w:val="0"/>
          <w:sz w:val="24"/>
          <w:szCs w:val="24"/>
        </w:rPr>
      </w:pPr>
      <w:r>
        <w:rPr>
          <w:rFonts w:hint="default" w:ascii="Times New Roman" w:hAnsi="Times New Roman" w:cs="Times New Roman"/>
          <w:w w:val="105"/>
          <w:sz w:val="24"/>
          <w:szCs w:val="24"/>
        </w:rPr>
        <w:t>NAME</w:t>
      </w:r>
      <w:r>
        <w:rPr>
          <w:rFonts w:hint="default" w:ascii="Times New Roman" w:hAnsi="Times New Roman" w:cs="Times New Roman"/>
          <w:spacing w:val="-11"/>
          <w:w w:val="105"/>
          <w:sz w:val="24"/>
          <w:szCs w:val="24"/>
        </w:rPr>
        <w:t xml:space="preserve"> </w:t>
      </w:r>
      <w:r>
        <w:rPr>
          <w:rFonts w:hint="default" w:ascii="Times New Roman" w:hAnsi="Times New Roman" w:cs="Times New Roman"/>
          <w:w w:val="105"/>
          <w:sz w:val="24"/>
          <w:szCs w:val="24"/>
        </w:rPr>
        <w:t>OF</w:t>
      </w:r>
      <w:r>
        <w:rPr>
          <w:rFonts w:hint="default" w:ascii="Times New Roman" w:hAnsi="Times New Roman" w:cs="Times New Roman"/>
          <w:spacing w:val="-6"/>
          <w:w w:val="105"/>
          <w:sz w:val="24"/>
          <w:szCs w:val="24"/>
        </w:rPr>
        <w:t xml:space="preserve"> </w:t>
      </w:r>
      <w:r>
        <w:rPr>
          <w:rFonts w:hint="default" w:ascii="Times New Roman" w:hAnsi="Times New Roman" w:cs="Times New Roman"/>
          <w:w w:val="105"/>
          <w:sz w:val="24"/>
          <w:szCs w:val="24"/>
        </w:rPr>
        <w:t>THE</w:t>
      </w:r>
      <w:r>
        <w:rPr>
          <w:rFonts w:hint="default" w:ascii="Times New Roman" w:hAnsi="Times New Roman" w:cs="Times New Roman"/>
          <w:spacing w:val="-5"/>
          <w:w w:val="105"/>
          <w:sz w:val="24"/>
          <w:szCs w:val="24"/>
        </w:rPr>
        <w:t xml:space="preserve"> </w:t>
      </w:r>
      <w:r>
        <w:rPr>
          <w:rFonts w:hint="default" w:ascii="Times New Roman" w:hAnsi="Times New Roman" w:cs="Times New Roman"/>
          <w:w w:val="105"/>
          <w:sz w:val="24"/>
          <w:szCs w:val="24"/>
        </w:rPr>
        <w:t>EXPERIMENT</w:t>
      </w:r>
      <w:r>
        <w:rPr>
          <w:rFonts w:hint="default" w:ascii="Times New Roman" w:hAnsi="Times New Roman" w:cs="Times New Roman"/>
          <w:b w:val="0"/>
          <w:w w:val="105"/>
          <w:sz w:val="24"/>
          <w:szCs w:val="24"/>
        </w:rPr>
        <w:t>:</w:t>
      </w:r>
      <w:r>
        <w:rPr>
          <w:rFonts w:hint="default" w:ascii="Times New Roman" w:hAnsi="Times New Roman" w:cs="Times New Roman"/>
          <w:b w:val="0"/>
          <w:w w:val="105"/>
          <w:sz w:val="24"/>
          <w:szCs w:val="24"/>
          <w:lang w:val="en-IN"/>
        </w:rPr>
        <w:t xml:space="preserve"> </w:t>
      </w:r>
      <w:r>
        <w:rPr>
          <w:rFonts w:hint="default" w:ascii="Times New Roman" w:hAnsi="Times New Roman" w:eastAsia="Helvetica" w:cs="Times New Roman"/>
          <w:b/>
          <w:bCs/>
          <w:i w:val="0"/>
          <w:iCs w:val="0"/>
          <w:caps w:val="0"/>
          <w:color w:val="222222"/>
          <w:spacing w:val="0"/>
          <w:sz w:val="24"/>
          <w:szCs w:val="24"/>
          <w:u w:val="none"/>
          <w:vertAlign w:val="baseline"/>
        </w:rPr>
        <w:fldChar w:fldCharType="begin"/>
      </w:r>
      <w:r>
        <w:rPr>
          <w:rFonts w:hint="default" w:ascii="Times New Roman" w:hAnsi="Times New Roman" w:eastAsia="Helvetica" w:cs="Times New Roman"/>
          <w:b/>
          <w:bCs/>
          <w:i w:val="0"/>
          <w:iCs w:val="0"/>
          <w:caps w:val="0"/>
          <w:color w:val="222222"/>
          <w:spacing w:val="0"/>
          <w:sz w:val="24"/>
          <w:szCs w:val="24"/>
          <w:u w:val="none"/>
          <w:vertAlign w:val="baseline"/>
        </w:rPr>
        <w:instrText xml:space="preserve"> HYPERLINK "https://www.wikihow.com/Run-a-Simple-Nmap-Scan" </w:instrText>
      </w:r>
      <w:r>
        <w:rPr>
          <w:rFonts w:hint="default" w:ascii="Times New Roman" w:hAnsi="Times New Roman" w:eastAsia="Helvetica" w:cs="Times New Roman"/>
          <w:b/>
          <w:bCs/>
          <w:i w:val="0"/>
          <w:iCs w:val="0"/>
          <w:caps w:val="0"/>
          <w:color w:val="222222"/>
          <w:spacing w:val="0"/>
          <w:sz w:val="24"/>
          <w:szCs w:val="24"/>
          <w:u w:val="none"/>
          <w:vertAlign w:val="baseline"/>
        </w:rPr>
        <w:fldChar w:fldCharType="separate"/>
      </w:r>
      <w:r>
        <w:rPr>
          <w:rStyle w:val="12"/>
          <w:rFonts w:hint="default" w:ascii="Times New Roman" w:hAnsi="Times New Roman" w:eastAsia="Helvetica" w:cs="Times New Roman"/>
          <w:b/>
          <w:bCs/>
          <w:i w:val="0"/>
          <w:iCs w:val="0"/>
          <w:caps w:val="0"/>
          <w:color w:val="222222"/>
          <w:spacing w:val="0"/>
          <w:sz w:val="24"/>
          <w:szCs w:val="24"/>
          <w:u w:val="none"/>
          <w:vertAlign w:val="baseline"/>
        </w:rPr>
        <w:t>How to Run a Simple Nmap Scan</w:t>
      </w:r>
      <w:r>
        <w:rPr>
          <w:rFonts w:hint="default" w:ascii="Times New Roman" w:hAnsi="Times New Roman" w:eastAsia="Helvetica" w:cs="Times New Roman"/>
          <w:b/>
          <w:bCs/>
          <w:i w:val="0"/>
          <w:iCs w:val="0"/>
          <w:caps w:val="0"/>
          <w:color w:val="222222"/>
          <w:spacing w:val="0"/>
          <w:sz w:val="24"/>
          <w:szCs w:val="24"/>
          <w:u w:val="none"/>
          <w:vertAlign w:val="baseline"/>
        </w:rPr>
        <w:fldChar w:fldCharType="end"/>
      </w:r>
      <w:r>
        <w:rPr>
          <w:rFonts w:hint="default" w:ascii="Times New Roman" w:hAnsi="Times New Roman" w:cs="Times New Roman"/>
          <w:b w:val="0"/>
          <w:w w:val="105"/>
          <w:sz w:val="24"/>
          <w:szCs w:val="24"/>
        </w:rPr>
        <w:t>.</w:t>
      </w:r>
    </w:p>
    <w:p>
      <w:pPr>
        <w:pStyle w:val="8"/>
        <w:rPr>
          <w:rFonts w:hint="default" w:ascii="Times New Roman" w:hAnsi="Times New Roman" w:eastAsia="Helvetica" w:cs="Times New Roman"/>
          <w:i w:val="0"/>
          <w:iCs w:val="0"/>
          <w:caps w:val="0"/>
          <w:color w:val="auto"/>
          <w:spacing w:val="0"/>
          <w:sz w:val="24"/>
          <w:szCs w:val="24"/>
          <w:shd w:val="clear" w:fill="FFFFFF"/>
          <w:vertAlign w:val="baseline"/>
        </w:rPr>
      </w:pPr>
      <w:r>
        <w:rPr>
          <w:rFonts w:hint="default" w:ascii="Times New Roman" w:hAnsi="Times New Roman" w:cs="Times New Roman"/>
          <w:b/>
          <w:w w:val="105"/>
          <w:sz w:val="24"/>
          <w:szCs w:val="24"/>
        </w:rPr>
        <w:t>OBJECTIVE</w:t>
      </w:r>
      <w:r>
        <w:rPr>
          <w:rFonts w:hint="default" w:ascii="Times New Roman" w:hAnsi="Times New Roman" w:cs="Times New Roman"/>
          <w:w w:val="105"/>
          <w:sz w:val="24"/>
          <w:szCs w:val="24"/>
        </w:rPr>
        <w:t>:</w:t>
      </w:r>
      <w:r>
        <w:rPr>
          <w:rFonts w:hint="default" w:ascii="Times New Roman" w:hAnsi="Times New Roman" w:cs="Times New Roman"/>
          <w:w w:val="105"/>
          <w:sz w:val="24"/>
          <w:szCs w:val="24"/>
          <w:lang w:val="en-IN"/>
        </w:rPr>
        <w:t xml:space="preserve"> </w:t>
      </w:r>
      <w:r>
        <w:rPr>
          <w:rFonts w:hint="default" w:ascii="Times New Roman" w:hAnsi="Times New Roman" w:eastAsia="Helvetica" w:cs="Times New Roman"/>
          <w:i w:val="0"/>
          <w:iCs w:val="0"/>
          <w:caps w:val="0"/>
          <w:color w:val="auto"/>
          <w:spacing w:val="0"/>
          <w:sz w:val="24"/>
          <w:szCs w:val="24"/>
          <w:shd w:val="clear" w:fill="FFFFFF"/>
          <w:vertAlign w:val="baseline"/>
        </w:rPr>
        <w:t xml:space="preserve">Ensuring that your router is protected from unwanted intruders is one of the </w:t>
      </w:r>
    </w:p>
    <w:p>
      <w:pPr>
        <w:pStyle w:val="8"/>
        <w:ind w:firstLine="1560" w:firstLineChars="650"/>
        <w:rPr>
          <w:rFonts w:hint="default" w:ascii="Times New Roman" w:hAnsi="Times New Roman" w:cs="Times New Roman"/>
          <w:color w:val="auto"/>
          <w:sz w:val="24"/>
          <w:szCs w:val="24"/>
        </w:rPr>
      </w:pPr>
      <w:r>
        <w:rPr>
          <w:rFonts w:hint="default" w:ascii="Times New Roman" w:hAnsi="Times New Roman" w:eastAsia="Helvetica" w:cs="Times New Roman"/>
          <w:i w:val="0"/>
          <w:iCs w:val="0"/>
          <w:caps w:val="0"/>
          <w:color w:val="auto"/>
          <w:spacing w:val="0"/>
          <w:sz w:val="24"/>
          <w:szCs w:val="24"/>
          <w:shd w:val="clear" w:fill="FFFFFF"/>
          <w:vertAlign w:val="baseline"/>
        </w:rPr>
        <w:t>foundations of a secure network.</w:t>
      </w:r>
    </w:p>
    <w:p>
      <w:pPr>
        <w:spacing w:before="9"/>
        <w:ind w:left="200" w:right="0" w:firstLine="0"/>
        <w:jc w:val="left"/>
        <w:rPr>
          <w:rFonts w:hint="default" w:ascii="Times New Roman" w:hAnsi="Times New Roman" w:cs="Times New Roman"/>
          <w:w w:val="105"/>
          <w:sz w:val="24"/>
          <w:szCs w:val="24"/>
          <w:lang w:val="en-IN"/>
        </w:rPr>
      </w:pPr>
      <w:r>
        <w:rPr>
          <w:rFonts w:hint="default" w:ascii="Times New Roman" w:hAnsi="Times New Roman" w:cs="Times New Roman"/>
          <w:b/>
          <w:w w:val="105"/>
          <w:sz w:val="24"/>
          <w:szCs w:val="24"/>
        </w:rPr>
        <w:t>RESOURCE:</w:t>
      </w:r>
      <w:r>
        <w:rPr>
          <w:rFonts w:hint="default" w:ascii="Times New Roman" w:hAnsi="Times New Roman" w:cs="Times New Roman"/>
          <w:b/>
          <w:spacing w:val="-5"/>
          <w:w w:val="105"/>
          <w:sz w:val="24"/>
          <w:szCs w:val="24"/>
        </w:rPr>
        <w:t xml:space="preserve"> </w:t>
      </w:r>
      <w:r>
        <w:rPr>
          <w:rFonts w:hint="default" w:ascii="Times New Roman" w:hAnsi="Times New Roman" w:cs="Times New Roman"/>
          <w:w w:val="105"/>
          <w:sz w:val="24"/>
          <w:szCs w:val="24"/>
          <w:lang w:val="en-IN"/>
        </w:rPr>
        <w:t>Nmap Installer, Linux, Windows</w:t>
      </w:r>
    </w:p>
    <w:p>
      <w:pPr>
        <w:spacing w:before="9"/>
        <w:ind w:left="200" w:right="0" w:firstLine="0"/>
        <w:jc w:val="left"/>
        <w:rPr>
          <w:rFonts w:hint="default" w:ascii="Times New Roman" w:hAnsi="Times New Roman" w:cs="Times New Roman"/>
          <w:color w:val="auto"/>
          <w:sz w:val="24"/>
          <w:szCs w:val="24"/>
        </w:rPr>
      </w:pPr>
      <w:r>
        <w:rPr>
          <w:rFonts w:hint="default" w:ascii="Times New Roman" w:hAnsi="Times New Roman" w:cs="Times New Roman"/>
          <w:b/>
          <w:bCs/>
          <w:w w:val="105"/>
          <w:sz w:val="24"/>
          <w:szCs w:val="24"/>
        </w:rPr>
        <w:t>PROGRAM</w:t>
      </w:r>
      <w:r>
        <w:rPr>
          <w:rFonts w:hint="default" w:ascii="Times New Roman" w:hAnsi="Times New Roman" w:cs="Times New Roman"/>
          <w:b/>
          <w:bCs/>
          <w:spacing w:val="-14"/>
          <w:w w:val="105"/>
          <w:sz w:val="24"/>
          <w:szCs w:val="24"/>
        </w:rPr>
        <w:t xml:space="preserve"> </w:t>
      </w:r>
      <w:r>
        <w:rPr>
          <w:rFonts w:hint="default" w:ascii="Times New Roman" w:hAnsi="Times New Roman" w:cs="Times New Roman"/>
          <w:b/>
          <w:bCs/>
          <w:w w:val="105"/>
          <w:sz w:val="24"/>
          <w:szCs w:val="24"/>
        </w:rPr>
        <w:t>LOGIC</w:t>
      </w:r>
      <w:r>
        <w:rPr>
          <w:rFonts w:hint="default" w:ascii="Times New Roman" w:hAnsi="Times New Roman" w:cs="Times New Roman"/>
          <w:w w:val="105"/>
          <w:sz w:val="24"/>
          <w:szCs w:val="24"/>
        </w:rPr>
        <w:t>:</w:t>
      </w:r>
      <w:r>
        <w:rPr>
          <w:rFonts w:hint="default" w:ascii="Times New Roman" w:hAnsi="Times New Roman" w:cs="Times New Roman"/>
          <w:w w:val="105"/>
          <w:sz w:val="24"/>
          <w:szCs w:val="24"/>
          <w:lang w:val="en-IN"/>
        </w:rPr>
        <w:t xml:space="preserve"> </w:t>
      </w:r>
      <w:r>
        <w:rPr>
          <w:rFonts w:hint="default" w:ascii="Times New Roman" w:hAnsi="Times New Roman" w:eastAsia="Helvetica" w:cs="Times New Roman"/>
          <w:i w:val="0"/>
          <w:iCs w:val="0"/>
          <w:caps w:val="0"/>
          <w:color w:val="545454"/>
          <w:spacing w:val="0"/>
          <w:sz w:val="24"/>
          <w:szCs w:val="24"/>
          <w:shd w:val="clear" w:fill="FFFFFF"/>
          <w:vertAlign w:val="baseline"/>
        </w:rPr>
        <w:t xml:space="preserve"> </w:t>
      </w:r>
      <w:r>
        <w:rPr>
          <w:rFonts w:hint="default" w:ascii="Times New Roman" w:hAnsi="Times New Roman" w:eastAsia="Helvetica" w:cs="Times New Roman"/>
          <w:i w:val="0"/>
          <w:iCs w:val="0"/>
          <w:caps w:val="0"/>
          <w:color w:val="auto"/>
          <w:spacing w:val="0"/>
          <w:sz w:val="24"/>
          <w:szCs w:val="24"/>
          <w:shd w:val="clear" w:fill="FFFFFF"/>
          <w:vertAlign w:val="baseline"/>
        </w:rPr>
        <w:t>Ensuring that your router is protected from unwanted intruders is one of the foundations of a secure network. One of the basic tools for this job is Nmap, or Network Mapper. This program will scan a target and report which ports are open and which are closed, among other things. Security specialists use this program to test the security of a network. To learn how to use it yourself, see Step 1 below.</w:t>
      </w:r>
    </w:p>
    <w:p>
      <w:pPr>
        <w:pStyle w:val="3"/>
        <w:spacing w:before="24"/>
        <w:rPr>
          <w:rFonts w:hint="default" w:ascii="Times New Roman" w:hAnsi="Times New Roman" w:cs="Times New Roman"/>
          <w:color w:val="auto"/>
          <w:sz w:val="24"/>
          <w:szCs w:val="24"/>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rFonts w:hint="default" w:ascii="Times New Roman" w:hAnsi="Times New Roman" w:eastAsia="Helvetica" w:cs="Times New Roman"/>
          <w:b/>
          <w:bCs/>
          <w:i w:val="0"/>
          <w:iCs w:val="0"/>
          <w:caps w:val="0"/>
          <w:color w:val="auto"/>
          <w:spacing w:val="0"/>
          <w:sz w:val="24"/>
          <w:szCs w:val="24"/>
          <w:u w:val="none"/>
          <w:vertAlign w:val="baseline"/>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720" w:firstLineChars="0"/>
        <w:jc w:val="left"/>
        <w:textAlignment w:val="baseline"/>
        <w:rPr>
          <w:rFonts w:hint="default" w:ascii="Times New Roman" w:hAnsi="Times New Roman" w:eastAsia="Helvetica" w:cs="Times New Roman"/>
          <w:b/>
          <w:bCs/>
          <w:i w:val="0"/>
          <w:iCs w:val="0"/>
          <w:caps w:val="0"/>
          <w:color w:val="auto"/>
          <w:spacing w:val="0"/>
          <w:sz w:val="24"/>
          <w:szCs w:val="24"/>
        </w:rPr>
      </w:pPr>
      <w:r>
        <w:rPr>
          <w:rFonts w:hint="default" w:ascii="Times New Roman" w:hAnsi="Times New Roman" w:eastAsia="Helvetica" w:cs="Times New Roman"/>
          <w:b/>
          <w:bCs/>
          <w:i w:val="0"/>
          <w:iCs w:val="0"/>
          <w:caps w:val="0"/>
          <w:color w:val="auto"/>
          <w:spacing w:val="0"/>
          <w:sz w:val="24"/>
          <w:szCs w:val="24"/>
          <w:u w:val="none"/>
          <w:vertAlign w:val="baseline"/>
        </w:rPr>
        <w:fldChar w:fldCharType="begin"/>
      </w:r>
      <w:r>
        <w:rPr>
          <w:rFonts w:hint="default" w:ascii="Times New Roman" w:hAnsi="Times New Roman" w:eastAsia="Helvetica" w:cs="Times New Roman"/>
          <w:b/>
          <w:bCs/>
          <w:i w:val="0"/>
          <w:iCs w:val="0"/>
          <w:caps w:val="0"/>
          <w:color w:val="auto"/>
          <w:spacing w:val="0"/>
          <w:sz w:val="24"/>
          <w:szCs w:val="24"/>
          <w:u w:val="none"/>
          <w:vertAlign w:val="baseline"/>
        </w:rPr>
        <w:instrText xml:space="preserve"> HYPERLINK "https://www.wikihow.com/Run-a-Simple-Nmap-Scan" </w:instrText>
      </w:r>
      <w:r>
        <w:rPr>
          <w:rFonts w:hint="default" w:ascii="Times New Roman" w:hAnsi="Times New Roman" w:eastAsia="Helvetica" w:cs="Times New Roman"/>
          <w:b/>
          <w:bCs/>
          <w:i w:val="0"/>
          <w:iCs w:val="0"/>
          <w:caps w:val="0"/>
          <w:color w:val="auto"/>
          <w:spacing w:val="0"/>
          <w:sz w:val="24"/>
          <w:szCs w:val="24"/>
          <w:u w:val="none"/>
          <w:vertAlign w:val="baseline"/>
        </w:rPr>
        <w:fldChar w:fldCharType="separate"/>
      </w:r>
      <w:r>
        <w:rPr>
          <w:rStyle w:val="12"/>
          <w:rFonts w:hint="default" w:ascii="Times New Roman" w:hAnsi="Times New Roman" w:eastAsia="Helvetica" w:cs="Times New Roman"/>
          <w:b/>
          <w:bCs/>
          <w:i w:val="0"/>
          <w:iCs w:val="0"/>
          <w:caps w:val="0"/>
          <w:color w:val="auto"/>
          <w:spacing w:val="0"/>
          <w:sz w:val="24"/>
          <w:szCs w:val="24"/>
          <w:u w:val="none"/>
          <w:vertAlign w:val="baseline"/>
        </w:rPr>
        <w:t>How to Run a Simple Nmap Scan</w:t>
      </w:r>
      <w:r>
        <w:rPr>
          <w:rFonts w:hint="default" w:ascii="Times New Roman" w:hAnsi="Times New Roman" w:eastAsia="Helvetica" w:cs="Times New Roman"/>
          <w:b/>
          <w:bCs/>
          <w:i w:val="0"/>
          <w:iCs w:val="0"/>
          <w:caps w:val="0"/>
          <w:color w:val="auto"/>
          <w:spacing w:val="0"/>
          <w:sz w:val="24"/>
          <w:szCs w:val="24"/>
          <w:u w:val="none"/>
          <w:vertAlign w:val="baseline"/>
        </w:rPr>
        <w:fldChar w:fldCharType="end"/>
      </w:r>
    </w:p>
    <w:p>
      <w:pPr>
        <w:rPr>
          <w:rFonts w:hint="default" w:ascii="Times New Roman" w:hAnsi="Times New Roman" w:cs="Times New Roman"/>
          <w:spacing w:val="-23"/>
          <w:sz w:val="24"/>
          <w:szCs w:val="24"/>
          <w:lang w:val="en-IN"/>
        </w:rPr>
      </w:pP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tabs>
          <w:tab w:val="left" w:pos="720"/>
          <w:tab w:val="clear" w:pos="1980"/>
        </w:tabs>
        <w:spacing w:before="0" w:beforeAutospacing="0" w:after="60" w:afterAutospacing="0"/>
        <w:ind w:left="1260" w:leftChars="0" w:right="0" w:hanging="360"/>
        <w:jc w:val="left"/>
        <w:rPr>
          <w:rFonts w:hint="default" w:ascii="Times New Roman" w:hAnsi="Times New Roman" w:cs="Times New Roman"/>
          <w:sz w:val="24"/>
          <w:szCs w:val="24"/>
        </w:rPr>
      </w:pPr>
      <w:r>
        <w:rPr>
          <w:rFonts w:hint="default" w:ascii="Times New Roman" w:hAnsi="Times New Roman" w:cs="Times New Roman"/>
          <w:i w:val="0"/>
          <w:iCs w:val="0"/>
          <w:caps w:val="0"/>
          <w:color w:val="202124"/>
          <w:spacing w:val="0"/>
          <w:sz w:val="24"/>
          <w:szCs w:val="24"/>
          <w:shd w:val="clear" w:fill="FFFFFF"/>
        </w:rPr>
        <w:t>Download the installer.</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tabs>
          <w:tab w:val="left" w:pos="720"/>
          <w:tab w:val="clear" w:pos="1980"/>
        </w:tabs>
        <w:spacing w:before="0" w:beforeAutospacing="0" w:after="60" w:afterAutospacing="0"/>
        <w:ind w:left="1260" w:leftChars="0" w:right="0" w:hanging="360"/>
        <w:jc w:val="left"/>
        <w:rPr>
          <w:rFonts w:hint="default" w:ascii="Times New Roman" w:hAnsi="Times New Roman" w:cs="Times New Roman"/>
          <w:sz w:val="24"/>
          <w:szCs w:val="24"/>
        </w:rPr>
      </w:pPr>
      <w:r>
        <w:rPr>
          <w:rFonts w:hint="default" w:ascii="Times New Roman" w:hAnsi="Times New Roman" w:cs="Times New Roman"/>
          <w:i w:val="0"/>
          <w:iCs w:val="0"/>
          <w:caps w:val="0"/>
          <w:color w:val="202124"/>
          <w:spacing w:val="0"/>
          <w:sz w:val="24"/>
          <w:szCs w:val="24"/>
          <w:shd w:val="clear" w:fill="FFFFFF"/>
        </w:rPr>
        <w:t>Run the installer.</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tabs>
          <w:tab w:val="left" w:pos="720"/>
          <w:tab w:val="clear" w:pos="1980"/>
        </w:tabs>
        <w:spacing w:before="0" w:beforeAutospacing="0" w:after="60" w:afterAutospacing="0"/>
        <w:ind w:left="1260" w:leftChars="0" w:right="0" w:hanging="360"/>
        <w:jc w:val="left"/>
        <w:rPr>
          <w:rFonts w:hint="default" w:ascii="Times New Roman" w:hAnsi="Times New Roman" w:cs="Times New Roman"/>
          <w:sz w:val="24"/>
          <w:szCs w:val="24"/>
        </w:rPr>
      </w:pPr>
      <w:r>
        <w:rPr>
          <w:rFonts w:hint="default" w:ascii="Times New Roman" w:hAnsi="Times New Roman" w:cs="Times New Roman"/>
          <w:i w:val="0"/>
          <w:iCs w:val="0"/>
          <w:caps w:val="0"/>
          <w:color w:val="202124"/>
          <w:spacing w:val="0"/>
          <w:sz w:val="24"/>
          <w:szCs w:val="24"/>
          <w:shd w:val="clear" w:fill="FFFFFF"/>
        </w:rPr>
        <w:t>Open NMap/Zenmap.</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tabs>
          <w:tab w:val="left" w:pos="720"/>
          <w:tab w:val="clear" w:pos="1980"/>
        </w:tabs>
        <w:spacing w:before="0" w:beforeAutospacing="0" w:after="60" w:afterAutospacing="0"/>
        <w:ind w:left="1260" w:leftChars="0" w:right="0" w:hanging="360"/>
        <w:jc w:val="left"/>
        <w:rPr>
          <w:rFonts w:hint="default" w:ascii="Times New Roman" w:hAnsi="Times New Roman" w:cs="Times New Roman"/>
          <w:sz w:val="24"/>
          <w:szCs w:val="24"/>
        </w:rPr>
      </w:pPr>
      <w:r>
        <w:rPr>
          <w:rFonts w:hint="default" w:ascii="Times New Roman" w:hAnsi="Times New Roman" w:cs="Times New Roman"/>
          <w:i w:val="0"/>
          <w:iCs w:val="0"/>
          <w:caps w:val="0"/>
          <w:color w:val="202124"/>
          <w:spacing w:val="0"/>
          <w:sz w:val="24"/>
          <w:szCs w:val="24"/>
          <w:shd w:val="clear" w:fill="FFFFFF"/>
        </w:rPr>
        <w:t>Enter the target address.</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tabs>
          <w:tab w:val="left" w:pos="720"/>
          <w:tab w:val="clear" w:pos="1980"/>
        </w:tabs>
        <w:spacing w:before="0" w:beforeAutospacing="0" w:after="60" w:afterAutospacing="0"/>
        <w:ind w:left="1260" w:leftChars="0" w:right="0" w:hanging="360"/>
        <w:jc w:val="left"/>
        <w:rPr>
          <w:rFonts w:hint="default" w:ascii="Times New Roman" w:hAnsi="Times New Roman" w:cs="Times New Roman"/>
          <w:sz w:val="24"/>
          <w:szCs w:val="24"/>
        </w:rPr>
      </w:pPr>
      <w:r>
        <w:rPr>
          <w:rFonts w:hint="default" w:ascii="Times New Roman" w:hAnsi="Times New Roman" w:cs="Times New Roman"/>
          <w:i w:val="0"/>
          <w:iCs w:val="0"/>
          <w:caps w:val="0"/>
          <w:color w:val="202124"/>
          <w:spacing w:val="0"/>
          <w:sz w:val="24"/>
          <w:szCs w:val="24"/>
          <w:shd w:val="clear" w:fill="FFFFFF"/>
        </w:rPr>
        <w:t>Choose a profile.</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tabs>
          <w:tab w:val="left" w:pos="720"/>
          <w:tab w:val="clear" w:pos="1980"/>
        </w:tabs>
        <w:spacing w:before="0" w:beforeAutospacing="0" w:after="60" w:afterAutospacing="0"/>
        <w:ind w:left="1260" w:leftChars="0" w:right="0" w:hanging="360"/>
        <w:jc w:val="left"/>
        <w:rPr>
          <w:rFonts w:hint="default" w:ascii="Times New Roman" w:hAnsi="Times New Roman" w:cs="Times New Roman"/>
          <w:sz w:val="24"/>
          <w:szCs w:val="24"/>
        </w:rPr>
      </w:pPr>
      <w:r>
        <w:rPr>
          <w:rFonts w:hint="default" w:ascii="Times New Roman" w:hAnsi="Times New Roman" w:cs="Times New Roman"/>
          <w:i w:val="0"/>
          <w:iCs w:val="0"/>
          <w:caps w:val="0"/>
          <w:color w:val="202124"/>
          <w:spacing w:val="0"/>
          <w:sz w:val="24"/>
          <w:szCs w:val="24"/>
          <w:shd w:val="clear" w:fill="FFFFFF"/>
        </w:rPr>
        <w:t>Click Scan.</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tabs>
          <w:tab w:val="left" w:pos="720"/>
          <w:tab w:val="clear" w:pos="1980"/>
        </w:tabs>
        <w:spacing w:before="0" w:beforeAutospacing="0" w:after="60" w:afterAutospacing="0"/>
        <w:ind w:left="1260" w:leftChars="0" w:right="0" w:hanging="360"/>
        <w:jc w:val="left"/>
        <w:rPr>
          <w:rFonts w:hint="default" w:ascii="Times New Roman" w:hAnsi="Times New Roman" w:cs="Times New Roman"/>
          <w:sz w:val="24"/>
          <w:szCs w:val="24"/>
        </w:rPr>
      </w:pPr>
      <w:r>
        <w:rPr>
          <w:rFonts w:hint="default" w:ascii="Times New Roman" w:hAnsi="Times New Roman" w:cs="Times New Roman"/>
          <w:i w:val="0"/>
          <w:iCs w:val="0"/>
          <w:caps w:val="0"/>
          <w:color w:val="202124"/>
          <w:spacing w:val="0"/>
          <w:sz w:val="24"/>
          <w:szCs w:val="24"/>
          <w:shd w:val="clear" w:fill="FFFFFF"/>
        </w:rPr>
        <w:t>Review the results.</w:t>
      </w:r>
    </w:p>
    <w:p>
      <w:pPr>
        <w:pStyle w:val="4"/>
        <w:keepNext w:val="0"/>
        <w:keepLines w:val="0"/>
        <w:pageBreakBefore w:val="0"/>
        <w:widowControl/>
        <w:suppressLineNumbers w:val="0"/>
        <w:pBdr>
          <w:top w:val="none" w:color="auto" w:sz="0" w:space="0"/>
          <w:left w:val="none" w:color="auto" w:sz="0" w:space="0"/>
          <w:bottom w:val="single" w:color="F3F3F3" w:sz="6" w:space="0"/>
          <w:right w:val="none" w:color="auto" w:sz="0" w:space="0"/>
        </w:pBdr>
        <w:shd w:val="clear" w:fill="FFFFFF"/>
        <w:kinsoku/>
        <w:wordWrap/>
        <w:overflowPunct/>
        <w:topLinePunct w:val="0"/>
        <w:autoSpaceDE/>
        <w:autoSpaceDN/>
        <w:bidi w:val="0"/>
        <w:adjustRightInd/>
        <w:snapToGrid/>
        <w:spacing w:before="0" w:beforeAutospacing="0" w:after="0" w:afterAutospacing="0" w:line="20" w:lineRule="atLeast"/>
        <w:ind w:left="0" w:right="0" w:firstLine="720" w:firstLineChars="0"/>
        <w:textAlignment w:val="baseline"/>
        <w:rPr>
          <w:rFonts w:hint="default" w:ascii="Times New Roman" w:hAnsi="Times New Roman" w:cs="Times New Roman"/>
          <w:b/>
          <w:bCs/>
          <w:i w:val="0"/>
          <w:iCs w:val="0"/>
          <w:caps w:val="0"/>
          <w:color w:val="222222"/>
          <w:spacing w:val="0"/>
          <w:sz w:val="24"/>
          <w:szCs w:val="24"/>
          <w:u w:val="thick"/>
          <w:shd w:val="clear" w:fill="FFFFFF"/>
        </w:rPr>
      </w:pPr>
    </w:p>
    <w:p>
      <w:pPr>
        <w:pStyle w:val="4"/>
        <w:keepNext w:val="0"/>
        <w:keepLines w:val="0"/>
        <w:pageBreakBefore w:val="0"/>
        <w:widowControl/>
        <w:suppressLineNumbers w:val="0"/>
        <w:pBdr>
          <w:top w:val="none" w:color="auto" w:sz="0" w:space="0"/>
          <w:left w:val="none" w:color="auto" w:sz="0" w:space="0"/>
          <w:bottom w:val="single" w:color="F3F3F3" w:sz="6" w:space="0"/>
          <w:right w:val="none" w:color="auto" w:sz="0" w:space="0"/>
        </w:pBdr>
        <w:shd w:val="clear" w:fill="FFFFFF"/>
        <w:kinsoku/>
        <w:wordWrap/>
        <w:overflowPunct/>
        <w:topLinePunct w:val="0"/>
        <w:autoSpaceDE/>
        <w:autoSpaceDN/>
        <w:bidi w:val="0"/>
        <w:adjustRightInd/>
        <w:snapToGrid/>
        <w:spacing w:before="0" w:beforeAutospacing="0" w:after="0" w:afterAutospacing="0" w:line="20" w:lineRule="atLeast"/>
        <w:ind w:left="0" w:right="0" w:firstLine="720" w:firstLineChars="0"/>
        <w:textAlignment w:val="baseline"/>
        <w:rPr>
          <w:rFonts w:hint="default" w:ascii="Times New Roman" w:hAnsi="Times New Roman" w:cs="Times New Roman"/>
          <w:b/>
          <w:bCs/>
          <w:i w:val="0"/>
          <w:iCs w:val="0"/>
          <w:caps w:val="0"/>
          <w:color w:val="222222"/>
          <w:spacing w:val="0"/>
          <w:sz w:val="24"/>
          <w:szCs w:val="24"/>
          <w:u w:val="thick"/>
          <w:shd w:val="clear" w:fill="FFFFFF"/>
        </w:rPr>
      </w:pPr>
    </w:p>
    <w:p>
      <w:pPr>
        <w:pStyle w:val="4"/>
        <w:keepNext w:val="0"/>
        <w:keepLines w:val="0"/>
        <w:pageBreakBefore w:val="0"/>
        <w:widowControl/>
        <w:suppressLineNumbers w:val="0"/>
        <w:pBdr>
          <w:top w:val="none" w:color="auto" w:sz="0" w:space="0"/>
          <w:left w:val="none" w:color="auto" w:sz="0" w:space="0"/>
          <w:bottom w:val="single" w:color="F3F3F3" w:sz="6" w:space="0"/>
          <w:right w:val="none" w:color="auto" w:sz="0" w:space="0"/>
        </w:pBdr>
        <w:shd w:val="clear" w:fill="FFFFFF"/>
        <w:kinsoku/>
        <w:wordWrap/>
        <w:overflowPunct/>
        <w:topLinePunct w:val="0"/>
        <w:autoSpaceDE/>
        <w:autoSpaceDN/>
        <w:bidi w:val="0"/>
        <w:adjustRightInd/>
        <w:snapToGrid/>
        <w:spacing w:before="0" w:beforeAutospacing="0" w:after="0" w:afterAutospacing="0" w:line="20" w:lineRule="atLeast"/>
        <w:ind w:left="0" w:right="0" w:firstLine="720" w:firstLineChars="0"/>
        <w:textAlignment w:val="baseline"/>
        <w:rPr>
          <w:rFonts w:hint="default" w:ascii="Times New Roman" w:hAnsi="Times New Roman" w:cs="Times New Roman"/>
          <w:b/>
          <w:bCs/>
          <w:i w:val="0"/>
          <w:iCs w:val="0"/>
          <w:caps w:val="0"/>
          <w:color w:val="333333"/>
          <w:spacing w:val="0"/>
          <w:sz w:val="24"/>
          <w:szCs w:val="24"/>
          <w:u w:val="none"/>
          <w:shd w:val="clear" w:fill="F6F8F7"/>
          <w:vertAlign w:val="baseline"/>
        </w:rPr>
      </w:pPr>
      <w:r>
        <w:rPr>
          <w:rFonts w:hint="default" w:ascii="Times New Roman" w:hAnsi="Times New Roman" w:cs="Times New Roman"/>
          <w:b/>
          <w:bCs/>
          <w:i w:val="0"/>
          <w:iCs w:val="0"/>
          <w:caps w:val="0"/>
          <w:color w:val="222222"/>
          <w:spacing w:val="0"/>
          <w:sz w:val="24"/>
          <w:szCs w:val="24"/>
          <w:u w:val="thick"/>
          <w:shd w:val="clear" w:fill="FFFFFF"/>
        </w:rPr>
        <w:t>Using Zenmap</w:t>
      </w:r>
      <w:r>
        <w:rPr>
          <w:rFonts w:hint="default" w:ascii="Times New Roman" w:hAnsi="Times New Roman" w:cs="Times New Roman"/>
          <w:b/>
          <w:bCs/>
          <w:i w:val="0"/>
          <w:iCs w:val="0"/>
          <w:caps w:val="0"/>
          <w:color w:val="333333"/>
          <w:spacing w:val="0"/>
          <w:sz w:val="24"/>
          <w:szCs w:val="24"/>
          <w:u w:val="thick"/>
          <w:shd w:val="clear" w:fill="F6F8F7"/>
          <w:vertAlign w:val="baseline"/>
        </w:rPr>
        <w:fldChar w:fldCharType="begin"/>
      </w:r>
      <w:r>
        <w:rPr>
          <w:rFonts w:hint="default" w:ascii="Times New Roman" w:hAnsi="Times New Roman" w:cs="Times New Roman"/>
          <w:b/>
          <w:bCs/>
          <w:i w:val="0"/>
          <w:iCs w:val="0"/>
          <w:caps w:val="0"/>
          <w:color w:val="333333"/>
          <w:spacing w:val="0"/>
          <w:sz w:val="24"/>
          <w:szCs w:val="24"/>
          <w:u w:val="thick"/>
          <w:shd w:val="clear" w:fill="F6F8F7"/>
          <w:vertAlign w:val="baseline"/>
        </w:rPr>
        <w:instrText xml:space="preserve"> HYPERLINK "https://www.wikihow.com/Run-a-Simple-Nmap-Scan" </w:instrText>
      </w:r>
      <w:r>
        <w:rPr>
          <w:rFonts w:hint="default" w:ascii="Times New Roman" w:hAnsi="Times New Roman" w:cs="Times New Roman"/>
          <w:b/>
          <w:bCs/>
          <w:i w:val="0"/>
          <w:iCs w:val="0"/>
          <w:caps w:val="0"/>
          <w:color w:val="333333"/>
          <w:spacing w:val="0"/>
          <w:sz w:val="24"/>
          <w:szCs w:val="24"/>
          <w:u w:val="thick"/>
          <w:shd w:val="clear" w:fill="F6F8F7"/>
          <w:vertAlign w:val="baseline"/>
        </w:rPr>
        <w:fldChar w:fldCharType="separate"/>
      </w:r>
      <w:r>
        <w:rPr>
          <w:rStyle w:val="12"/>
          <w:rFonts w:hint="default" w:ascii="Times New Roman" w:hAnsi="Times New Roman" w:cs="Times New Roman"/>
          <w:b/>
          <w:bCs/>
          <w:i w:val="0"/>
          <w:iCs w:val="0"/>
          <w:caps w:val="0"/>
          <w:color w:val="333333"/>
          <w:spacing w:val="0"/>
          <w:sz w:val="24"/>
          <w:szCs w:val="24"/>
          <w:u w:val="thick"/>
          <w:shd w:val="clear" w:fill="F6F8F7"/>
          <w:vertAlign w:val="baseline"/>
        </w:rPr>
        <w:t>Download Article</w:t>
      </w:r>
      <w:r>
        <w:rPr>
          <w:rFonts w:hint="default" w:ascii="Times New Roman" w:hAnsi="Times New Roman" w:cs="Times New Roman"/>
          <w:b/>
          <w:bCs/>
          <w:i w:val="0"/>
          <w:iCs w:val="0"/>
          <w:caps w:val="0"/>
          <w:color w:val="333333"/>
          <w:spacing w:val="0"/>
          <w:sz w:val="24"/>
          <w:szCs w:val="24"/>
          <w:u w:val="thick"/>
          <w:shd w:val="clear" w:fill="F6F8F7"/>
          <w:vertAlign w:val="baseline"/>
        </w:rPr>
        <w:fldChar w:fldCharType="end"/>
      </w:r>
    </w:p>
    <w:p>
      <w:pPr>
        <w:rPr>
          <w:rFonts w:hint="default"/>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10" w:lineRule="atLeast"/>
        <w:ind w:left="0" w:right="0" w:firstLine="720" w:firstLineChars="0"/>
        <w:jc w:val="left"/>
        <w:textAlignment w:val="baseline"/>
        <w:rPr>
          <w:rFonts w:hint="default" w:ascii="Times New Roman" w:hAnsi="Times New Roman" w:eastAsia="Helvetica" w:cs="Times New Roman"/>
          <w:i w:val="0"/>
          <w:iCs w:val="0"/>
          <w:caps w:val="0"/>
          <w:color w:val="000000" w:themeColor="text1"/>
          <w:spacing w:val="0"/>
          <w:sz w:val="24"/>
          <w:szCs w:val="24"/>
          <w14:textFill>
            <w14:solidFill>
              <w14:schemeClr w14:val="tx1"/>
            </w14:solidFill>
          </w14:textFill>
        </w:rPr>
      </w:pPr>
      <w:bookmarkStart w:id="4" w:name="step_1_1"/>
      <w:bookmarkEnd w:id="4"/>
      <w:r>
        <w:rPr>
          <w:rFonts w:hint="default" w:ascii="Times New Roman" w:hAnsi="Times New Roman" w:eastAsia="Helvetica" w:cs="Times New Roman"/>
          <w:b/>
          <w:bCs/>
          <w:i w:val="0"/>
          <w:iCs w:val="0"/>
          <w:caps w:val="0"/>
          <w:color w:val="000000" w:themeColor="text1"/>
          <w:spacing w:val="0"/>
          <w:kern w:val="0"/>
          <w:sz w:val="24"/>
          <w:szCs w:val="24"/>
          <w:shd w:val="clear" w:fill="FFFFFF"/>
          <w:vertAlign w:val="baseline"/>
          <w:lang w:val="en-US" w:eastAsia="zh-CN" w:bidi="ar"/>
          <w14:textFill>
            <w14:solidFill>
              <w14:schemeClr w14:val="tx1"/>
            </w14:solidFill>
          </w14:textFill>
        </w:rPr>
        <w:t>1</w:t>
      </w:r>
      <w:r>
        <w:rPr>
          <w:rFonts w:hint="default" w:ascii="Times New Roman" w:hAnsi="Times New Roman" w:eastAsia="Helvetica" w:cs="Times New Roman"/>
          <w:b/>
          <w:bCs/>
          <w:i w:val="0"/>
          <w:iCs w:val="0"/>
          <w:caps w:val="0"/>
          <w:color w:val="000000" w:themeColor="text1"/>
          <w:spacing w:val="0"/>
          <w:kern w:val="0"/>
          <w:sz w:val="24"/>
          <w:szCs w:val="24"/>
          <w:shd w:val="clear" w:fill="FFFFFF"/>
          <w:vertAlign w:val="baseline"/>
          <w:lang w:val="en-IN" w:eastAsia="zh-CN" w:bidi="ar"/>
          <w14:textFill>
            <w14:solidFill>
              <w14:schemeClr w14:val="tx1"/>
            </w14:solidFill>
          </w14:textFill>
        </w:rPr>
        <w:t xml:space="preserve">. </w:t>
      </w:r>
      <w:r>
        <w:rPr>
          <w:rFonts w:hint="default" w:ascii="Times New Roman" w:hAnsi="Times New Roman" w:eastAsia="Helvetica" w:cs="Times New Roman"/>
          <w:b/>
          <w:bCs/>
          <w:i w:val="0"/>
          <w:iCs w:val="0"/>
          <w:caps w:val="0"/>
          <w:color w:val="000000" w:themeColor="text1"/>
          <w:spacing w:val="0"/>
          <w:kern w:val="0"/>
          <w:sz w:val="24"/>
          <w:szCs w:val="24"/>
          <w:shd w:val="clear" w:fill="FFFFFF"/>
          <w:vertAlign w:val="baseline"/>
          <w:lang w:val="en-US" w:eastAsia="zh-CN" w:bidi="ar"/>
          <w14:textFill>
            <w14:solidFill>
              <w14:schemeClr w14:val="tx1"/>
            </w14:solidFill>
          </w14:textFill>
        </w:rPr>
        <w:t>Download the Nmap installer.</w:t>
      </w:r>
      <w:r>
        <w:rPr>
          <w:rFonts w:hint="default" w:ascii="Times New Roman" w:hAnsi="Times New Roman" w:eastAsia="Helvetica" w:cs="Times New Roman"/>
          <w:i w:val="0"/>
          <w:iCs w:val="0"/>
          <w:caps w:val="0"/>
          <w:color w:val="000000" w:themeColor="text1"/>
          <w:spacing w:val="0"/>
          <w:kern w:val="0"/>
          <w:sz w:val="24"/>
          <w:szCs w:val="24"/>
          <w:shd w:val="clear" w:fill="FFFFFF"/>
          <w:vertAlign w:val="baseline"/>
          <w:lang w:val="en-US" w:eastAsia="zh-CN" w:bidi="ar"/>
          <w14:textFill>
            <w14:solidFill>
              <w14:schemeClr w14:val="tx1"/>
            </w14:solidFill>
          </w14:textFill>
        </w:rPr>
        <w:t xml:space="preserve"> This can be found for free from the developer’s website. It </w:t>
      </w:r>
      <w:r>
        <w:rPr>
          <w:rFonts w:hint="default" w:ascii="Times New Roman" w:hAnsi="Times New Roman" w:eastAsia="Helvetica" w:cs="Times New Roman"/>
          <w:i w:val="0"/>
          <w:iCs w:val="0"/>
          <w:caps w:val="0"/>
          <w:color w:val="000000" w:themeColor="text1"/>
          <w:spacing w:val="0"/>
          <w:kern w:val="0"/>
          <w:sz w:val="24"/>
          <w:szCs w:val="24"/>
          <w:shd w:val="clear" w:fill="FFFFFF"/>
          <w:vertAlign w:val="baseline"/>
          <w:lang w:val="en-IN" w:eastAsia="zh-CN" w:bidi="ar"/>
          <w14:textFill>
            <w14:solidFill>
              <w14:schemeClr w14:val="tx1"/>
            </w14:solidFill>
          </w14:textFill>
        </w:rPr>
        <w:tab/>
      </w:r>
      <w:r>
        <w:rPr>
          <w:rFonts w:hint="default" w:ascii="Times New Roman" w:hAnsi="Times New Roman" w:eastAsia="Helvetica" w:cs="Times New Roman"/>
          <w:i w:val="0"/>
          <w:iCs w:val="0"/>
          <w:caps w:val="0"/>
          <w:color w:val="000000" w:themeColor="text1"/>
          <w:spacing w:val="0"/>
          <w:kern w:val="0"/>
          <w:sz w:val="24"/>
          <w:szCs w:val="24"/>
          <w:shd w:val="clear" w:fill="FFFFFF"/>
          <w:vertAlign w:val="baseline"/>
          <w:lang w:val="en-US" w:eastAsia="zh-CN" w:bidi="ar"/>
          <w14:textFill>
            <w14:solidFill>
              <w14:schemeClr w14:val="tx1"/>
            </w14:solidFill>
          </w14:textFill>
        </w:rPr>
        <w:t xml:space="preserve">is highly recommended that you download directly from the developer to avoid any potential </w:t>
      </w:r>
      <w:r>
        <w:rPr>
          <w:rFonts w:hint="default" w:ascii="Times New Roman" w:hAnsi="Times New Roman" w:eastAsia="Helvetica" w:cs="Times New Roman"/>
          <w:i w:val="0"/>
          <w:iCs w:val="0"/>
          <w:caps w:val="0"/>
          <w:color w:val="000000" w:themeColor="text1"/>
          <w:spacing w:val="0"/>
          <w:kern w:val="0"/>
          <w:sz w:val="24"/>
          <w:szCs w:val="24"/>
          <w:shd w:val="clear" w:fill="FFFFFF"/>
          <w:vertAlign w:val="baseline"/>
          <w:lang w:val="en-IN" w:eastAsia="zh-CN" w:bidi="ar"/>
          <w14:textFill>
            <w14:solidFill>
              <w14:schemeClr w14:val="tx1"/>
            </w14:solidFill>
          </w14:textFill>
        </w:rPr>
        <w:tab/>
      </w:r>
      <w:r>
        <w:rPr>
          <w:rFonts w:hint="default" w:ascii="Times New Roman" w:hAnsi="Times New Roman" w:eastAsia="Helvetica" w:cs="Times New Roman"/>
          <w:i w:val="0"/>
          <w:iCs w:val="0"/>
          <w:caps w:val="0"/>
          <w:color w:val="000000" w:themeColor="text1"/>
          <w:spacing w:val="0"/>
          <w:kern w:val="0"/>
          <w:sz w:val="24"/>
          <w:szCs w:val="24"/>
          <w:shd w:val="clear" w:fill="FFFFFF"/>
          <w:vertAlign w:val="baseline"/>
          <w:lang w:val="en-US" w:eastAsia="zh-CN" w:bidi="ar"/>
          <w14:textFill>
            <w14:solidFill>
              <w14:schemeClr w14:val="tx1"/>
            </w14:solidFill>
          </w14:textFill>
        </w:rPr>
        <w:t xml:space="preserve">viruses or fake files. Downloading the Nmap installer includes Zenmap, the graphical interface </w:t>
      </w:r>
      <w:r>
        <w:rPr>
          <w:rFonts w:hint="default" w:ascii="Times New Roman" w:hAnsi="Times New Roman" w:eastAsia="Helvetica" w:cs="Times New Roman"/>
          <w:i w:val="0"/>
          <w:iCs w:val="0"/>
          <w:caps w:val="0"/>
          <w:color w:val="000000" w:themeColor="text1"/>
          <w:spacing w:val="0"/>
          <w:kern w:val="0"/>
          <w:sz w:val="24"/>
          <w:szCs w:val="24"/>
          <w:shd w:val="clear" w:fill="FFFFFF"/>
          <w:vertAlign w:val="baseline"/>
          <w:lang w:val="en-IN" w:eastAsia="zh-CN" w:bidi="ar"/>
          <w14:textFill>
            <w14:solidFill>
              <w14:schemeClr w14:val="tx1"/>
            </w14:solidFill>
          </w14:textFill>
        </w:rPr>
        <w:tab/>
      </w:r>
      <w:r>
        <w:rPr>
          <w:rFonts w:hint="default" w:ascii="Times New Roman" w:hAnsi="Times New Roman" w:eastAsia="Helvetica" w:cs="Times New Roman"/>
          <w:i w:val="0"/>
          <w:iCs w:val="0"/>
          <w:caps w:val="0"/>
          <w:color w:val="000000" w:themeColor="text1"/>
          <w:spacing w:val="0"/>
          <w:kern w:val="0"/>
          <w:sz w:val="24"/>
          <w:szCs w:val="24"/>
          <w:shd w:val="clear" w:fill="FFFFFF"/>
          <w:vertAlign w:val="baseline"/>
          <w:lang w:val="en-US" w:eastAsia="zh-CN" w:bidi="ar"/>
          <w14:textFill>
            <w14:solidFill>
              <w14:schemeClr w14:val="tx1"/>
            </w14:solidFill>
          </w14:textFill>
        </w:rPr>
        <w:t xml:space="preserve">for Nmap which makes it easy for newcomers to perform scans without having to learn </w:t>
      </w:r>
      <w:r>
        <w:rPr>
          <w:rFonts w:hint="default" w:ascii="Times New Roman" w:hAnsi="Times New Roman" w:eastAsia="Helvetica" w:cs="Times New Roman"/>
          <w:i w:val="0"/>
          <w:iCs w:val="0"/>
          <w:caps w:val="0"/>
          <w:color w:val="000000" w:themeColor="text1"/>
          <w:spacing w:val="0"/>
          <w:kern w:val="0"/>
          <w:sz w:val="24"/>
          <w:szCs w:val="24"/>
          <w:shd w:val="clear" w:fill="FFFFFF"/>
          <w:vertAlign w:val="baseline"/>
          <w:lang w:val="en-IN" w:eastAsia="zh-CN" w:bidi="ar"/>
          <w14:textFill>
            <w14:solidFill>
              <w14:schemeClr w14:val="tx1"/>
            </w14:solidFill>
          </w14:textFill>
        </w:rPr>
        <w:tab/>
      </w:r>
      <w:r>
        <w:rPr>
          <w:rFonts w:hint="default" w:ascii="Times New Roman" w:hAnsi="Times New Roman" w:eastAsia="Helvetica" w:cs="Times New Roman"/>
          <w:i w:val="0"/>
          <w:iCs w:val="0"/>
          <w:caps w:val="0"/>
          <w:color w:val="000000" w:themeColor="text1"/>
          <w:spacing w:val="0"/>
          <w:kern w:val="0"/>
          <w:sz w:val="24"/>
          <w:szCs w:val="24"/>
          <w:shd w:val="clear" w:fill="FFFFFF"/>
          <w:vertAlign w:val="baseline"/>
          <w:lang w:val="en-US" w:eastAsia="zh-CN" w:bidi="ar"/>
          <w14:textFill>
            <w14:solidFill>
              <w14:schemeClr w14:val="tx1"/>
            </w14:solidFill>
          </w14:textFill>
        </w:rPr>
        <w:t>command lines.</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5" w:lineRule="atLeast"/>
        <w:ind w:left="840" w:leftChars="0" w:right="450" w:rightChars="0" w:hanging="420" w:firstLineChars="0"/>
        <w:textAlignment w:val="baseline"/>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4"/>
          <w:szCs w:val="24"/>
          <w:shd w:val="clear" w:fill="FFFFFF"/>
          <w:vertAlign w:val="baseline"/>
          <w14:textFill>
            <w14:solidFill>
              <w14:schemeClr w14:val="tx1"/>
            </w14:solidFill>
          </w14:textFill>
        </w:rPr>
        <w:t>The Zenmap program is available for Windows, Linux, and Mac OS X. You can find the installation files for all operating systems on the Nmap website.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2" w:beforeAutospacing="0" w:after="300" w:afterAutospacing="0" w:line="0" w:lineRule="atLeast"/>
        <w:ind w:left="0" w:right="-300" w:firstLine="0"/>
        <w:jc w:val="center"/>
        <w:textAlignment w:val="baseline"/>
        <w:rPr>
          <w:rFonts w:hint="default" w:ascii="Times New Roman" w:hAnsi="Times New Roman" w:eastAsia="Helvetica" w:cs="Times New Roman"/>
          <w:i w:val="0"/>
          <w:iCs w:val="0"/>
          <w:caps w:val="0"/>
          <w:color w:val="000000" w:themeColor="text1"/>
          <w:spacing w:val="0"/>
          <w:sz w:val="24"/>
          <w:szCs w:val="24"/>
          <w14:textFill>
            <w14:solidFill>
              <w14:schemeClr w14:val="tx1"/>
            </w14:solidFill>
          </w14:textFill>
        </w:rPr>
      </w:pPr>
      <w:bookmarkStart w:id="5" w:name="step_1_2"/>
      <w:bookmarkEnd w:id="5"/>
      <w:r>
        <w:rPr>
          <w:rFonts w:hint="default" w:ascii="Times New Roman" w:hAnsi="Times New Roman" w:eastAsia="Helvetica" w:cs="Times New Roman"/>
          <w:i w:val="0"/>
          <w:iCs w:val="0"/>
          <w:caps w:val="0"/>
          <w:color w:val="000000" w:themeColor="text1"/>
          <w:spacing w:val="0"/>
          <w:kern w:val="0"/>
          <w:sz w:val="24"/>
          <w:szCs w:val="24"/>
          <w:u w:val="none"/>
          <w:shd w:val="clear" w:fill="FFFFFF"/>
          <w:vertAlign w:val="baseline"/>
          <w:lang w:val="en-US" w:eastAsia="zh-CN" w:bidi="ar"/>
          <w14:textFill>
            <w14:solidFill>
              <w14:schemeClr w14:val="tx1"/>
            </w14:solidFill>
          </w14:textFill>
        </w:rPr>
        <w:fldChar w:fldCharType="begin"/>
      </w:r>
      <w:r>
        <w:rPr>
          <w:rFonts w:hint="default" w:ascii="Times New Roman" w:hAnsi="Times New Roman" w:eastAsia="Helvetica" w:cs="Times New Roman"/>
          <w:i w:val="0"/>
          <w:iCs w:val="0"/>
          <w:caps w:val="0"/>
          <w:color w:val="000000" w:themeColor="text1"/>
          <w:spacing w:val="0"/>
          <w:kern w:val="0"/>
          <w:sz w:val="24"/>
          <w:szCs w:val="24"/>
          <w:u w:val="none"/>
          <w:shd w:val="clear" w:fill="FFFFFF"/>
          <w:vertAlign w:val="baseline"/>
          <w:lang w:val="en-US" w:eastAsia="zh-CN" w:bidi="ar"/>
          <w14:textFill>
            <w14:solidFill>
              <w14:schemeClr w14:val="tx1"/>
            </w14:solidFill>
          </w14:textFill>
        </w:rPr>
        <w:instrText xml:space="preserve"> HYPERLINK "https://www.wikihow.com/Run-a-Simple-Nmap-Scan" \l "/Image:Run-a-Simple-Nmap-Scan-Step-2-Version-3.jpg" </w:instrText>
      </w:r>
      <w:r>
        <w:rPr>
          <w:rFonts w:hint="default" w:ascii="Times New Roman" w:hAnsi="Times New Roman" w:eastAsia="Helvetica" w:cs="Times New Roman"/>
          <w:i w:val="0"/>
          <w:iCs w:val="0"/>
          <w:caps w:val="0"/>
          <w:color w:val="000000" w:themeColor="text1"/>
          <w:spacing w:val="0"/>
          <w:kern w:val="0"/>
          <w:sz w:val="24"/>
          <w:szCs w:val="24"/>
          <w:u w:val="none"/>
          <w:shd w:val="clear" w:fill="FFFFFF"/>
          <w:vertAlign w:val="baseline"/>
          <w:lang w:val="en-US" w:eastAsia="zh-CN" w:bidi="ar"/>
          <w14:textFill>
            <w14:solidFill>
              <w14:schemeClr w14:val="tx1"/>
            </w14:solidFill>
          </w14:textFill>
        </w:rPr>
        <w:fldChar w:fldCharType="separate"/>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line="375" w:lineRule="atLeast"/>
        <w:ind w:left="0" w:right="0" w:hanging="360"/>
        <w:textAlignment w:val="baseline"/>
        <w:rPr>
          <w:rFonts w:hint="default" w:ascii="Times New Roman" w:hAnsi="Times New Roman" w:cs="Times New Roman"/>
          <w:color w:val="000000" w:themeColor="text1"/>
          <w:sz w:val="24"/>
          <w:szCs w:val="24"/>
          <w14:textFill>
            <w14:solidFill>
              <w14:schemeClr w14:val="tx1"/>
            </w14:solidFill>
          </w14:textFill>
        </w:rPr>
      </w:pPr>
      <w:r>
        <w:rPr>
          <w:rStyle w:val="12"/>
          <w:rFonts w:hint="default" w:ascii="Times New Roman" w:hAnsi="Times New Roman" w:eastAsia="Helvetica" w:cs="Times New Roman"/>
          <w:i w:val="0"/>
          <w:iCs w:val="0"/>
          <w:caps w:val="0"/>
          <w:color w:val="000000" w:themeColor="text1"/>
          <w:spacing w:val="0"/>
          <w:sz w:val="24"/>
          <w:szCs w:val="24"/>
          <w:u w:val="none"/>
          <w:shd w:val="clear" w:fill="FFFFFF"/>
          <w:vertAlign w:val="baseline"/>
          <w14:textFill>
            <w14:solidFill>
              <w14:schemeClr w14:val="tx1"/>
            </w14:solidFill>
          </w14:textFill>
        </w:rPr>
        <w:drawing>
          <wp:inline distT="0" distB="0" distL="114300" distR="114300">
            <wp:extent cx="5506085" cy="7098030"/>
            <wp:effectExtent l="0" t="0" r="18415" b="7620"/>
            <wp:docPr id="10" name="Picture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IMG_258"/>
                    <pic:cNvPicPr>
                      <a:picLocks noChangeAspect="1"/>
                    </pic:cNvPicPr>
                  </pic:nvPicPr>
                  <pic:blipFill>
                    <a:blip r:embed="rId26"/>
                    <a:stretch>
                      <a:fillRect/>
                    </a:stretch>
                  </pic:blipFill>
                  <pic:spPr>
                    <a:xfrm>
                      <a:off x="0" y="0"/>
                      <a:ext cx="5506085" cy="7098030"/>
                    </a:xfrm>
                    <a:prstGeom prst="rect">
                      <a:avLst/>
                    </a:prstGeom>
                    <a:noFill/>
                    <a:ln w="9525">
                      <a:noFill/>
                    </a:ln>
                  </pic:spPr>
                </pic:pic>
              </a:graphicData>
            </a:graphic>
          </wp:inline>
        </w:drawing>
      </w:r>
    </w:p>
    <w:p>
      <w:pPr>
        <w:keepNext w:val="0"/>
        <w:keepLines w:val="0"/>
        <w:widowControl/>
        <w:suppressLineNumbers w:val="0"/>
        <w:spacing w:before="162" w:beforeAutospacing="0" w:after="300" w:afterAutospacing="0"/>
        <w:ind w:left="0" w:right="-300" w:firstLine="720" w:firstLineChars="0"/>
        <w:jc w:val="left"/>
        <w:rPr>
          <w:rFonts w:hint="default" w:ascii="Times New Roman" w:hAnsi="Times New Roman" w:eastAsia="Helvetica" w:cs="Times New Roman"/>
          <w:i w:val="0"/>
          <w:iCs w:val="0"/>
          <w:caps w:val="0"/>
          <w:color w:val="000000" w:themeColor="text1"/>
          <w:spacing w:val="0"/>
          <w:kern w:val="0"/>
          <w:sz w:val="24"/>
          <w:szCs w:val="24"/>
          <w:u w:val="none"/>
          <w:shd w:val="clear" w:fill="FFFFFF"/>
          <w:vertAlign w:val="baseline"/>
          <w:lang w:val="en-US" w:eastAsia="zh-CN" w:bidi="ar"/>
          <w14:textFill>
            <w14:solidFill>
              <w14:schemeClr w14:val="tx1"/>
            </w14:solidFill>
          </w14:textFill>
        </w:rPr>
      </w:pPr>
      <w:r>
        <w:rPr>
          <w:rFonts w:hint="default" w:ascii="Times New Roman" w:hAnsi="Times New Roman" w:eastAsia="Helvetica" w:cs="Times New Roman"/>
          <w:i w:val="0"/>
          <w:iCs w:val="0"/>
          <w:caps w:val="0"/>
          <w:color w:val="000000" w:themeColor="text1"/>
          <w:spacing w:val="0"/>
          <w:kern w:val="0"/>
          <w:sz w:val="24"/>
          <w:szCs w:val="24"/>
          <w:u w:val="none"/>
          <w:shd w:val="clear" w:fill="FFFFFF"/>
          <w:vertAlign w:val="baseline"/>
          <w:lang w:val="en-US" w:eastAsia="zh-CN" w:bidi="ar"/>
          <w14:textFill>
            <w14:solidFill>
              <w14:schemeClr w14:val="tx1"/>
            </w14:solidFill>
          </w14:textFill>
        </w:rPr>
        <w:fldChar w:fldCharType="end"/>
      </w:r>
    </w:p>
    <w:p>
      <w:pPr>
        <w:keepNext w:val="0"/>
        <w:keepLines w:val="0"/>
        <w:widowControl/>
        <w:suppressLineNumbers w:val="0"/>
        <w:spacing w:before="162" w:beforeAutospacing="0" w:after="300" w:afterAutospacing="0"/>
        <w:ind w:left="0" w:right="-300" w:firstLine="720" w:firstLineChars="0"/>
        <w:jc w:val="left"/>
        <w:rPr>
          <w:rFonts w:hint="default" w:ascii="Times New Roman" w:hAnsi="Times New Roman" w:eastAsia="Helvetica" w:cs="Times New Roman"/>
          <w:i w:val="0"/>
          <w:iCs w:val="0"/>
          <w:caps w:val="0"/>
          <w:color w:val="000000" w:themeColor="text1"/>
          <w:spacing w:val="0"/>
          <w:kern w:val="0"/>
          <w:sz w:val="24"/>
          <w:szCs w:val="24"/>
          <w:u w:val="none"/>
          <w:shd w:val="clear" w:fill="FFFFFF"/>
          <w:vertAlign w:val="baseline"/>
          <w:lang w:val="en-US" w:eastAsia="zh-CN" w:bidi="ar"/>
          <w14:textFill>
            <w14:solidFill>
              <w14:schemeClr w14:val="tx1"/>
            </w14:solidFill>
          </w14:textFill>
        </w:rPr>
      </w:pPr>
    </w:p>
    <w:p>
      <w:pPr>
        <w:keepNext w:val="0"/>
        <w:keepLines w:val="0"/>
        <w:widowControl/>
        <w:suppressLineNumbers w:val="0"/>
        <w:spacing w:before="162" w:beforeAutospacing="0" w:after="300" w:afterAutospacing="0"/>
        <w:ind w:left="0" w:right="-300" w:firstLine="720" w:firstLineChars="0"/>
        <w:jc w:val="left"/>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pPr>
      <w:r>
        <w:rPr>
          <w:rFonts w:hint="default" w:ascii="Times New Roman" w:hAnsi="Times New Roman" w:eastAsia="Helvetica" w:cs="Times New Roman"/>
          <w:b/>
          <w:bCs/>
          <w:i w:val="0"/>
          <w:iCs w:val="0"/>
          <w:caps w:val="0"/>
          <w:color w:val="545454"/>
          <w:spacing w:val="0"/>
          <w:kern w:val="0"/>
          <w:sz w:val="24"/>
          <w:szCs w:val="24"/>
          <w:shd w:val="clear" w:fill="FFFFFF"/>
          <w:vertAlign w:val="baseline"/>
          <w:lang w:val="en-US" w:eastAsia="zh-CN" w:bidi="ar"/>
        </w:rPr>
        <w:t>2</w:t>
      </w:r>
      <w:r>
        <w:rPr>
          <w:rFonts w:hint="default" w:ascii="Times New Roman" w:hAnsi="Times New Roman" w:eastAsia="Helvetica" w:cs="Times New Roman"/>
          <w:b/>
          <w:bCs/>
          <w:i w:val="0"/>
          <w:iCs w:val="0"/>
          <w:caps w:val="0"/>
          <w:color w:val="545454"/>
          <w:spacing w:val="0"/>
          <w:kern w:val="0"/>
          <w:sz w:val="24"/>
          <w:szCs w:val="24"/>
          <w:shd w:val="clear" w:fill="FFFFFF"/>
          <w:vertAlign w:val="baseline"/>
          <w:lang w:val="en-IN" w:eastAsia="zh-CN" w:bidi="ar"/>
        </w:rPr>
        <w:t xml:space="preserve">. </w:t>
      </w:r>
      <w:r>
        <w:rPr>
          <w:rFonts w:hint="default" w:ascii="Times New Roman" w:hAnsi="Times New Roman" w:eastAsia="Helvetica" w:cs="Times New Roman"/>
          <w:b/>
          <w:bCs/>
          <w:i w:val="0"/>
          <w:iCs w:val="0"/>
          <w:caps w:val="0"/>
          <w:color w:val="auto"/>
          <w:spacing w:val="0"/>
          <w:kern w:val="0"/>
          <w:sz w:val="24"/>
          <w:szCs w:val="24"/>
          <w:shd w:val="clear" w:fill="FFFFFF"/>
          <w:vertAlign w:val="baseline"/>
          <w:lang w:val="en-US" w:eastAsia="zh-CN" w:bidi="ar"/>
        </w:rPr>
        <w:t>Install Nmap.</w:t>
      </w:r>
      <w:r>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t xml:space="preserve"> Run the installer once it is finished downloading. You will be asked which </w:t>
      </w:r>
      <w:r>
        <w:rPr>
          <w:rFonts w:hint="default" w:ascii="Times New Roman" w:hAnsi="Times New Roman" w:eastAsia="Helvetica" w:cs="Times New Roman"/>
          <w:i w:val="0"/>
          <w:iCs w:val="0"/>
          <w:caps w:val="0"/>
          <w:color w:val="auto"/>
          <w:spacing w:val="0"/>
          <w:kern w:val="0"/>
          <w:sz w:val="24"/>
          <w:szCs w:val="24"/>
          <w:shd w:val="clear" w:fill="FFFFFF"/>
          <w:vertAlign w:val="baseline"/>
          <w:lang w:val="en-IN" w:eastAsia="zh-CN" w:bidi="ar"/>
        </w:rPr>
        <w:tab/>
      </w:r>
      <w:r>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t xml:space="preserve">components you would like to install. In order to get the full benefit of Nmap, keep all of these </w:t>
      </w:r>
      <w:r>
        <w:rPr>
          <w:rFonts w:hint="default" w:ascii="Times New Roman" w:hAnsi="Times New Roman" w:eastAsia="Helvetica" w:cs="Times New Roman"/>
          <w:i w:val="0"/>
          <w:iCs w:val="0"/>
          <w:caps w:val="0"/>
          <w:color w:val="auto"/>
          <w:spacing w:val="0"/>
          <w:kern w:val="0"/>
          <w:sz w:val="24"/>
          <w:szCs w:val="24"/>
          <w:shd w:val="clear" w:fill="FFFFFF"/>
          <w:vertAlign w:val="baseline"/>
          <w:lang w:val="en-IN" w:eastAsia="zh-CN" w:bidi="ar"/>
        </w:rPr>
        <w:tab/>
      </w:r>
      <w:r>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t>checked. Nmap will not install any adware or spyware.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2" w:beforeAutospacing="0" w:after="300" w:afterAutospacing="0" w:line="0" w:lineRule="atLeast"/>
        <w:ind w:left="0" w:right="-300" w:firstLine="0"/>
        <w:jc w:val="center"/>
        <w:textAlignment w:val="baseline"/>
        <w:rPr>
          <w:rFonts w:hint="default" w:ascii="Times New Roman" w:hAnsi="Times New Roman" w:eastAsia="Helvetica" w:cs="Times New Roman"/>
          <w:i w:val="0"/>
          <w:iCs w:val="0"/>
          <w:caps w:val="0"/>
          <w:color w:val="auto"/>
          <w:spacing w:val="0"/>
          <w:sz w:val="24"/>
          <w:szCs w:val="24"/>
        </w:rPr>
      </w:pPr>
      <w:bookmarkStart w:id="6" w:name="step_1_3"/>
      <w:bookmarkEnd w:id="6"/>
      <w:r>
        <w:rPr>
          <w:rFonts w:hint="default" w:ascii="Times New Roman" w:hAnsi="Times New Roman" w:eastAsia="Helvetica" w:cs="Times New Roman"/>
          <w:i w:val="0"/>
          <w:iCs w:val="0"/>
          <w:caps w:val="0"/>
          <w:color w:val="auto"/>
          <w:spacing w:val="0"/>
          <w:kern w:val="0"/>
          <w:sz w:val="24"/>
          <w:szCs w:val="24"/>
          <w:u w:val="none"/>
          <w:shd w:val="clear" w:fill="FFFFFF"/>
          <w:vertAlign w:val="baseline"/>
          <w:lang w:val="en-US" w:eastAsia="zh-CN" w:bidi="ar"/>
        </w:rPr>
        <w:fldChar w:fldCharType="begin"/>
      </w:r>
      <w:r>
        <w:rPr>
          <w:rFonts w:hint="default" w:ascii="Times New Roman" w:hAnsi="Times New Roman" w:eastAsia="Helvetica" w:cs="Times New Roman"/>
          <w:i w:val="0"/>
          <w:iCs w:val="0"/>
          <w:caps w:val="0"/>
          <w:color w:val="auto"/>
          <w:spacing w:val="0"/>
          <w:kern w:val="0"/>
          <w:sz w:val="24"/>
          <w:szCs w:val="24"/>
          <w:u w:val="none"/>
          <w:shd w:val="clear" w:fill="FFFFFF"/>
          <w:vertAlign w:val="baseline"/>
          <w:lang w:val="en-US" w:eastAsia="zh-CN" w:bidi="ar"/>
        </w:rPr>
        <w:instrText xml:space="preserve"> HYPERLINK "https://www.wikihow.com/Run-a-Simple-Nmap-Scan" \l "/Image:Run-a-Simple-Nmap-Scan-Step-3-Version-3.jpg" </w:instrText>
      </w:r>
      <w:r>
        <w:rPr>
          <w:rFonts w:hint="default" w:ascii="Times New Roman" w:hAnsi="Times New Roman" w:eastAsia="Helvetica" w:cs="Times New Roman"/>
          <w:i w:val="0"/>
          <w:iCs w:val="0"/>
          <w:caps w:val="0"/>
          <w:color w:val="auto"/>
          <w:spacing w:val="0"/>
          <w:kern w:val="0"/>
          <w:sz w:val="24"/>
          <w:szCs w:val="24"/>
          <w:u w:val="none"/>
          <w:shd w:val="clear" w:fill="FFFFFF"/>
          <w:vertAlign w:val="baseli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0" w:lineRule="atLeast"/>
        <w:ind w:left="0" w:right="-300" w:firstLine="0"/>
        <w:jc w:val="center"/>
        <w:textAlignment w:val="baseline"/>
        <w:rPr>
          <w:rFonts w:hint="default" w:ascii="Times New Roman" w:hAnsi="Times New Roman" w:eastAsia="Helvetica" w:cs="Times New Roman"/>
          <w:i w:val="0"/>
          <w:iCs w:val="0"/>
          <w:caps w:val="0"/>
          <w:color w:val="auto"/>
          <w:spacing w:val="0"/>
          <w:sz w:val="24"/>
          <w:szCs w:val="24"/>
          <w:u w:val="none"/>
        </w:rPr>
      </w:pPr>
      <w:r>
        <w:rPr>
          <w:rStyle w:val="12"/>
          <w:rFonts w:hint="default" w:ascii="Times New Roman" w:hAnsi="Times New Roman" w:eastAsia="Helvetica" w:cs="Times New Roman"/>
          <w:i w:val="0"/>
          <w:iCs w:val="0"/>
          <w:caps w:val="0"/>
          <w:color w:val="auto"/>
          <w:spacing w:val="0"/>
          <w:sz w:val="24"/>
          <w:szCs w:val="24"/>
          <w:u w:val="none"/>
          <w:shd w:val="clear" w:fill="FFFFFF"/>
          <w:vertAlign w:val="baseline"/>
        </w:rPr>
        <w:drawing>
          <wp:inline distT="0" distB="0" distL="114300" distR="114300">
            <wp:extent cx="5927090" cy="6367145"/>
            <wp:effectExtent l="0" t="0" r="16510" b="14605"/>
            <wp:docPr id="12" name="Picture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IMG_259"/>
                    <pic:cNvPicPr>
                      <a:picLocks noChangeAspect="1"/>
                    </pic:cNvPicPr>
                  </pic:nvPicPr>
                  <pic:blipFill>
                    <a:blip r:embed="rId27"/>
                    <a:stretch>
                      <a:fillRect/>
                    </a:stretch>
                  </pic:blipFill>
                  <pic:spPr>
                    <a:xfrm>
                      <a:off x="0" y="0"/>
                      <a:ext cx="5927090" cy="6367145"/>
                    </a:xfrm>
                    <a:prstGeom prst="rect">
                      <a:avLst/>
                    </a:prstGeom>
                    <a:noFill/>
                    <a:ln w="9525">
                      <a:noFill/>
                    </a:ln>
                  </pic:spPr>
                </pic:pic>
              </a:graphicData>
            </a:graphic>
          </wp:inline>
        </w:drawing>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line="375" w:lineRule="atLeast"/>
        <w:ind w:left="0" w:right="0" w:hanging="360"/>
        <w:textAlignment w:val="baseline"/>
        <w:rPr>
          <w:rFonts w:hint="default" w:ascii="Times New Roman" w:hAnsi="Times New Roman" w:cs="Times New Roman"/>
          <w:color w:val="auto"/>
          <w:sz w:val="24"/>
          <w:szCs w:val="24"/>
        </w:rPr>
      </w:pPr>
    </w:p>
    <w:p>
      <w:pPr>
        <w:keepNext w:val="0"/>
        <w:keepLines w:val="0"/>
        <w:widowControl/>
        <w:suppressLineNumbers w:val="0"/>
        <w:spacing w:before="162" w:beforeAutospacing="0" w:after="300" w:afterAutospacing="0"/>
        <w:ind w:left="0" w:right="-300"/>
        <w:jc w:val="left"/>
        <w:rPr>
          <w:rFonts w:hint="default" w:ascii="Times New Roman" w:hAnsi="Times New Roman" w:cs="Times New Roman"/>
          <w:sz w:val="24"/>
          <w:szCs w:val="24"/>
        </w:rPr>
      </w:pPr>
      <w:r>
        <w:rPr>
          <w:rFonts w:hint="default" w:ascii="Times New Roman" w:hAnsi="Times New Roman" w:eastAsia="Helvetica" w:cs="Times New Roman"/>
          <w:i w:val="0"/>
          <w:iCs w:val="0"/>
          <w:caps w:val="0"/>
          <w:color w:val="auto"/>
          <w:spacing w:val="0"/>
          <w:kern w:val="0"/>
          <w:sz w:val="24"/>
          <w:szCs w:val="24"/>
          <w:u w:val="none"/>
          <w:shd w:val="clear" w:fill="FFFFFF"/>
          <w:vertAlign w:val="baseli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10" w:lineRule="atLeast"/>
        <w:ind w:left="0" w:right="0" w:firstLine="0"/>
        <w:jc w:val="left"/>
        <w:textAlignment w:val="baseline"/>
        <w:rPr>
          <w:rFonts w:hint="default" w:ascii="Times New Roman" w:hAnsi="Times New Roman" w:eastAsia="Helvetica" w:cs="Times New Roman"/>
          <w:b/>
          <w:bCs/>
          <w:i w:val="0"/>
          <w:iCs w:val="0"/>
          <w:caps w:val="0"/>
          <w:color w:val="545454"/>
          <w:spacing w:val="0"/>
          <w:kern w:val="0"/>
          <w:sz w:val="24"/>
          <w:szCs w:val="24"/>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10" w:lineRule="atLeast"/>
        <w:ind w:left="0" w:right="0" w:firstLine="0"/>
        <w:jc w:val="left"/>
        <w:textAlignment w:val="baseline"/>
        <w:rPr>
          <w:rFonts w:hint="default" w:ascii="Times New Roman" w:hAnsi="Times New Roman" w:eastAsia="Helvetica" w:cs="Times New Roman"/>
          <w:b/>
          <w:bCs/>
          <w:i w:val="0"/>
          <w:iCs w:val="0"/>
          <w:caps w:val="0"/>
          <w:color w:val="545454"/>
          <w:spacing w:val="0"/>
          <w:kern w:val="0"/>
          <w:sz w:val="24"/>
          <w:szCs w:val="24"/>
          <w:shd w:val="clear" w:fill="FFFFFF"/>
          <w:vertAlign w:val="baseline"/>
          <w:lang w:val="en-US" w:eastAsia="zh-CN" w:bidi="ar"/>
        </w:rPr>
      </w:pP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5" w:lineRule="atLeast"/>
        <w:ind w:left="0" w:right="450" w:firstLine="720" w:firstLineChars="0"/>
        <w:jc w:val="left"/>
        <w:textAlignment w:val="baseline"/>
        <w:rPr>
          <w:rFonts w:hint="default" w:ascii="Times New Roman" w:hAnsi="Times New Roman" w:eastAsia="Helvetica" w:cs="Times New Roman"/>
          <w:i w:val="0"/>
          <w:iCs w:val="0"/>
          <w:caps w:val="0"/>
          <w:color w:val="auto"/>
          <w:spacing w:val="0"/>
          <w:sz w:val="24"/>
          <w:szCs w:val="24"/>
        </w:rPr>
      </w:pPr>
      <w:r>
        <w:rPr>
          <w:rFonts w:hint="default" w:ascii="Times New Roman" w:hAnsi="Times New Roman" w:eastAsia="Helvetica" w:cs="Times New Roman"/>
          <w:b/>
          <w:bCs/>
          <w:i w:val="0"/>
          <w:iCs w:val="0"/>
          <w:caps w:val="0"/>
          <w:color w:val="auto"/>
          <w:spacing w:val="0"/>
          <w:kern w:val="0"/>
          <w:sz w:val="24"/>
          <w:szCs w:val="24"/>
          <w:shd w:val="clear" w:fill="FFFFFF"/>
          <w:vertAlign w:val="baseline"/>
          <w:lang w:val="en-US" w:eastAsia="zh-CN" w:bidi="ar"/>
        </w:rPr>
        <w:t>Run the "Nmap – Zenmap" GUI program.</w:t>
      </w:r>
      <w:r>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t xml:space="preserve"> If you left your settings at default during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5" w:lineRule="atLeast"/>
        <w:ind w:left="720" w:leftChars="0" w:right="450" w:rightChars="0"/>
        <w:jc w:val="left"/>
        <w:textAlignment w:val="baseline"/>
        <w:rPr>
          <w:rFonts w:hint="default" w:ascii="Times New Roman" w:hAnsi="Times New Roman" w:eastAsia="Helvetica" w:cs="Times New Roman"/>
          <w:i w:val="0"/>
          <w:iCs w:val="0"/>
          <w:caps w:val="0"/>
          <w:color w:val="auto"/>
          <w:spacing w:val="0"/>
          <w:sz w:val="24"/>
          <w:szCs w:val="24"/>
        </w:rPr>
      </w:pPr>
      <w:r>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t>installation, you should be able to see an icon for it on your desktop. If not, look in your Start menu. Opening Zenmap will start the program.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2" w:beforeAutospacing="0" w:after="300" w:afterAutospacing="0" w:line="0" w:lineRule="atLeast"/>
        <w:ind w:left="0" w:right="-300" w:firstLine="0"/>
        <w:jc w:val="center"/>
        <w:textAlignment w:val="baseline"/>
        <w:rPr>
          <w:rFonts w:hint="default" w:ascii="Times New Roman" w:hAnsi="Times New Roman" w:eastAsia="Helvetica" w:cs="Times New Roman"/>
          <w:i w:val="0"/>
          <w:iCs w:val="0"/>
          <w:caps w:val="0"/>
          <w:color w:val="545454"/>
          <w:spacing w:val="0"/>
          <w:sz w:val="24"/>
          <w:szCs w:val="24"/>
        </w:rPr>
      </w:pPr>
      <w:bookmarkStart w:id="7" w:name="step_1_4"/>
      <w:bookmarkEnd w:id="7"/>
      <w:r>
        <w:rPr>
          <w:rStyle w:val="12"/>
          <w:rFonts w:hint="default" w:ascii="Times New Roman" w:hAnsi="Times New Roman" w:eastAsia="Helvetica" w:cs="Times New Roman"/>
          <w:i w:val="0"/>
          <w:iCs w:val="0"/>
          <w:caps w:val="0"/>
          <w:color w:val="FFFFFF"/>
          <w:spacing w:val="0"/>
          <w:sz w:val="24"/>
          <w:szCs w:val="24"/>
          <w:u w:val="none"/>
          <w:shd w:val="clear" w:fill="FFFFFF"/>
          <w:vertAlign w:val="baseline"/>
        </w:rPr>
        <w:drawing>
          <wp:inline distT="0" distB="0" distL="114300" distR="114300">
            <wp:extent cx="5648325" cy="6254115"/>
            <wp:effectExtent l="0" t="0" r="9525" b="13335"/>
            <wp:docPr id="21" name="Picture 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descr="IMG_260"/>
                    <pic:cNvPicPr>
                      <a:picLocks noChangeAspect="1"/>
                    </pic:cNvPicPr>
                  </pic:nvPicPr>
                  <pic:blipFill>
                    <a:blip r:embed="rId28"/>
                    <a:stretch>
                      <a:fillRect/>
                    </a:stretch>
                  </pic:blipFill>
                  <pic:spPr>
                    <a:xfrm>
                      <a:off x="0" y="0"/>
                      <a:ext cx="5648325" cy="6254115"/>
                    </a:xfrm>
                    <a:prstGeom prst="rect">
                      <a:avLst/>
                    </a:prstGeom>
                    <a:noFill/>
                    <a:ln w="9525">
                      <a:noFill/>
                    </a:ln>
                  </pic:spPr>
                </pic:pic>
              </a:graphicData>
            </a:graphic>
          </wp:inline>
        </w:drawing>
      </w:r>
      <w:r>
        <w:rPr>
          <w:rFonts w:hint="default" w:ascii="Times New Roman" w:hAnsi="Times New Roman" w:eastAsia="Helvetica" w:cs="Times New Roman"/>
          <w:i w:val="0"/>
          <w:iCs w:val="0"/>
          <w:caps w:val="0"/>
          <w:color w:val="307530"/>
          <w:spacing w:val="0"/>
          <w:kern w:val="0"/>
          <w:sz w:val="24"/>
          <w:szCs w:val="24"/>
          <w:u w:val="none"/>
          <w:shd w:val="clear" w:fill="FFFFFF"/>
          <w:vertAlign w:val="baseline"/>
          <w:lang w:val="en-US" w:eastAsia="zh-CN" w:bidi="ar"/>
        </w:rPr>
        <w:fldChar w:fldCharType="begin"/>
      </w:r>
      <w:r>
        <w:rPr>
          <w:rFonts w:hint="default" w:ascii="Times New Roman" w:hAnsi="Times New Roman" w:eastAsia="Helvetica" w:cs="Times New Roman"/>
          <w:i w:val="0"/>
          <w:iCs w:val="0"/>
          <w:caps w:val="0"/>
          <w:color w:val="307530"/>
          <w:spacing w:val="0"/>
          <w:kern w:val="0"/>
          <w:sz w:val="24"/>
          <w:szCs w:val="24"/>
          <w:u w:val="none"/>
          <w:shd w:val="clear" w:fill="FFFFFF"/>
          <w:vertAlign w:val="baseline"/>
          <w:lang w:val="en-US" w:eastAsia="zh-CN" w:bidi="ar"/>
        </w:rPr>
        <w:instrText xml:space="preserve"> HYPERLINK "https://www.wikihow.com/Run-a-Simple-Nmap-Scan" \l "/Image:Run-a-Simple-Nmap-Scan-Step-4-Version-3.jpg" </w:instrText>
      </w:r>
      <w:r>
        <w:rPr>
          <w:rFonts w:hint="default" w:ascii="Times New Roman" w:hAnsi="Times New Roman" w:eastAsia="Helvetica" w:cs="Times New Roman"/>
          <w:i w:val="0"/>
          <w:iCs w:val="0"/>
          <w:caps w:val="0"/>
          <w:color w:val="307530"/>
          <w:spacing w:val="0"/>
          <w:kern w:val="0"/>
          <w:sz w:val="24"/>
          <w:szCs w:val="24"/>
          <w:u w:val="none"/>
          <w:shd w:val="clear" w:fill="FFFFFF"/>
          <w:vertAlign w:val="baseline"/>
          <w:lang w:val="en-US" w:eastAsia="zh-CN" w:bidi="ar"/>
        </w:rPr>
        <w:fldChar w:fldCharType="separate"/>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line="375" w:lineRule="atLeast"/>
        <w:ind w:left="0" w:right="0" w:hanging="360"/>
        <w:textAlignment w:val="baseline"/>
        <w:rPr>
          <w:rFonts w:hint="default" w:ascii="Times New Roman" w:hAnsi="Times New Roman" w:cs="Times New Roman"/>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0" w:lineRule="atLeast"/>
        <w:ind w:left="0" w:right="-300" w:firstLine="0"/>
        <w:jc w:val="center"/>
        <w:textAlignment w:val="baseline"/>
        <w:rPr>
          <w:rFonts w:hint="default" w:ascii="Times New Roman" w:hAnsi="Times New Roman" w:eastAsia="Helvetica" w:cs="Times New Roman"/>
          <w:i w:val="0"/>
          <w:iCs w:val="0"/>
          <w:caps w:val="0"/>
          <w:color w:val="307530"/>
          <w:spacing w:val="0"/>
          <w:sz w:val="24"/>
          <w:szCs w:val="24"/>
          <w:u w:val="none"/>
        </w:rPr>
      </w:pP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line="375" w:lineRule="atLeast"/>
        <w:ind w:left="0" w:right="0" w:hanging="360"/>
        <w:textAlignment w:val="baseline"/>
        <w:rPr>
          <w:rFonts w:hint="default" w:ascii="Times New Roman" w:hAnsi="Times New Roman" w:cs="Times New Roman"/>
          <w:sz w:val="24"/>
          <w:szCs w:val="24"/>
        </w:rPr>
      </w:pPr>
    </w:p>
    <w:p>
      <w:pPr>
        <w:keepNext w:val="0"/>
        <w:keepLines w:val="0"/>
        <w:pageBreakBefore w:val="0"/>
        <w:widowControl/>
        <w:suppressLineNumbers w:val="0"/>
        <w:kinsoku/>
        <w:wordWrap/>
        <w:overflowPunct/>
        <w:topLinePunct w:val="0"/>
        <w:autoSpaceDE w:val="0"/>
        <w:autoSpaceDN w:val="0"/>
        <w:bidi w:val="0"/>
        <w:adjustRightInd/>
        <w:snapToGrid/>
        <w:spacing w:before="0" w:beforeAutospacing="0" w:after="0" w:afterAutospacing="0"/>
        <w:ind w:right="-300" w:firstLine="720" w:firstLineChars="0"/>
        <w:jc w:val="left"/>
        <w:textAlignment w:val="auto"/>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pPr>
      <w:r>
        <w:rPr>
          <w:rFonts w:hint="default" w:ascii="Times New Roman" w:hAnsi="Times New Roman" w:eastAsia="Helvetica" w:cs="Times New Roman"/>
          <w:i w:val="0"/>
          <w:iCs w:val="0"/>
          <w:caps w:val="0"/>
          <w:color w:val="307530"/>
          <w:spacing w:val="0"/>
          <w:kern w:val="0"/>
          <w:sz w:val="24"/>
          <w:szCs w:val="24"/>
          <w:u w:val="none"/>
          <w:shd w:val="clear" w:fill="FFFFFF"/>
          <w:vertAlign w:val="baseline"/>
          <w:lang w:val="en-US" w:eastAsia="zh-CN" w:bidi="ar"/>
        </w:rPr>
        <w:fldChar w:fldCharType="end"/>
      </w:r>
      <w:r>
        <w:rPr>
          <w:rFonts w:hint="default" w:ascii="Times New Roman" w:hAnsi="Times New Roman" w:eastAsia="Helvetica" w:cs="Times New Roman"/>
          <w:b/>
          <w:bCs/>
          <w:i w:val="0"/>
          <w:iCs w:val="0"/>
          <w:caps w:val="0"/>
          <w:color w:val="000000" w:themeColor="text1"/>
          <w:spacing w:val="0"/>
          <w:kern w:val="0"/>
          <w:sz w:val="24"/>
          <w:szCs w:val="24"/>
          <w:u w:val="none"/>
          <w:shd w:val="clear" w:fill="FFFFFF"/>
          <w:vertAlign w:val="baseline"/>
          <w:lang w:val="en-IN" w:eastAsia="zh-CN" w:bidi="ar"/>
          <w14:textFill>
            <w14:solidFill>
              <w14:schemeClr w14:val="tx1"/>
            </w14:solidFill>
          </w14:textFill>
        </w:rPr>
        <w:t xml:space="preserve">4.  </w:t>
      </w:r>
      <w:r>
        <w:rPr>
          <w:rFonts w:hint="default" w:ascii="Times New Roman" w:hAnsi="Times New Roman" w:eastAsia="Helvetica" w:cs="Times New Roman"/>
          <w:b/>
          <w:bCs/>
          <w:i w:val="0"/>
          <w:iCs w:val="0"/>
          <w:caps w:val="0"/>
          <w:color w:val="auto"/>
          <w:spacing w:val="0"/>
          <w:kern w:val="0"/>
          <w:sz w:val="24"/>
          <w:szCs w:val="24"/>
          <w:shd w:val="clear" w:fill="FFFFFF"/>
          <w:vertAlign w:val="baseline"/>
          <w:lang w:val="en-US" w:eastAsia="zh-CN" w:bidi="ar"/>
        </w:rPr>
        <w:t>Enter in the target for your scan.</w:t>
      </w:r>
      <w:r>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t> The Zenmap program makes scanning a fairly simple</w:t>
      </w:r>
      <w:r>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br w:type="textWrapping"/>
      </w:r>
      <w:r>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t xml:space="preserve"> </w:t>
      </w:r>
      <w:r>
        <w:rPr>
          <w:rFonts w:hint="default" w:ascii="Times New Roman" w:hAnsi="Times New Roman" w:eastAsia="Helvetica" w:cs="Times New Roman"/>
          <w:i w:val="0"/>
          <w:iCs w:val="0"/>
          <w:caps w:val="0"/>
          <w:color w:val="auto"/>
          <w:spacing w:val="0"/>
          <w:kern w:val="0"/>
          <w:sz w:val="24"/>
          <w:szCs w:val="24"/>
          <w:shd w:val="clear" w:fill="FFFFFF"/>
          <w:vertAlign w:val="baseline"/>
          <w:lang w:val="en-IN" w:eastAsia="zh-CN" w:bidi="ar"/>
        </w:rPr>
        <w:tab/>
      </w:r>
      <w:r>
        <w:rPr>
          <w:rFonts w:hint="default" w:ascii="Times New Roman" w:hAnsi="Times New Roman" w:eastAsia="Helvetica" w:cs="Times New Roman"/>
          <w:i w:val="0"/>
          <w:iCs w:val="0"/>
          <w:caps w:val="0"/>
          <w:color w:val="auto"/>
          <w:spacing w:val="0"/>
          <w:kern w:val="0"/>
          <w:sz w:val="24"/>
          <w:szCs w:val="24"/>
          <w:shd w:val="clear" w:fill="FFFFFF"/>
          <w:vertAlign w:val="baseline"/>
          <w:lang w:val="en-IN" w:eastAsia="zh-CN" w:bidi="ar"/>
        </w:rPr>
        <w:t xml:space="preserve">     </w:t>
      </w:r>
      <w:r>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t>process. The first step to running a scan is choosing your target. You can enter a domain</w:t>
      </w:r>
    </w:p>
    <w:p>
      <w:pPr>
        <w:keepNext w:val="0"/>
        <w:keepLines w:val="0"/>
        <w:pageBreakBefore w:val="0"/>
        <w:widowControl/>
        <w:suppressLineNumbers w:val="0"/>
        <w:kinsoku/>
        <w:wordWrap/>
        <w:overflowPunct/>
        <w:topLinePunct w:val="0"/>
        <w:autoSpaceDE w:val="0"/>
        <w:autoSpaceDN w:val="0"/>
        <w:bidi w:val="0"/>
        <w:adjustRightInd/>
        <w:snapToGrid/>
        <w:spacing w:before="0" w:beforeAutospacing="0" w:after="0" w:afterAutospacing="0"/>
        <w:ind w:right="-300" w:firstLine="1022" w:firstLineChars="426"/>
        <w:jc w:val="left"/>
        <w:textAlignment w:val="auto"/>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pPr>
      <w:r>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t xml:space="preserve">(example.com), an IP address (127.0.0.1), a network (192.168.1.0/24), or a combination of </w:t>
      </w:r>
    </w:p>
    <w:p>
      <w:pPr>
        <w:keepNext w:val="0"/>
        <w:keepLines w:val="0"/>
        <w:pageBreakBefore w:val="0"/>
        <w:widowControl/>
        <w:suppressLineNumbers w:val="0"/>
        <w:kinsoku/>
        <w:wordWrap/>
        <w:overflowPunct/>
        <w:topLinePunct w:val="0"/>
        <w:autoSpaceDE w:val="0"/>
        <w:autoSpaceDN w:val="0"/>
        <w:bidi w:val="0"/>
        <w:adjustRightInd/>
        <w:snapToGrid/>
        <w:spacing w:before="0" w:beforeAutospacing="0" w:after="0" w:afterAutospacing="0"/>
        <w:ind w:right="-300" w:firstLine="1022" w:firstLineChars="426"/>
        <w:jc w:val="left"/>
        <w:textAlignment w:val="auto"/>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pPr>
      <w:r>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t>those.</w:t>
      </w:r>
    </w:p>
    <w:p>
      <w:pPr>
        <w:keepNext w:val="0"/>
        <w:keepLines w:val="0"/>
        <w:pageBreakBefore w:val="0"/>
        <w:widowControl/>
        <w:suppressLineNumbers w:val="0"/>
        <w:kinsoku/>
        <w:wordWrap/>
        <w:overflowPunct/>
        <w:topLinePunct w:val="0"/>
        <w:autoSpaceDE w:val="0"/>
        <w:autoSpaceDN w:val="0"/>
        <w:bidi w:val="0"/>
        <w:adjustRightInd/>
        <w:snapToGrid/>
        <w:spacing w:before="0" w:beforeAutospacing="0" w:after="0" w:afterAutospacing="0"/>
        <w:ind w:right="-300" w:firstLine="904" w:firstLineChars="377"/>
        <w:jc w:val="left"/>
        <w:textAlignment w:val="auto"/>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pPr>
    </w:p>
    <w:p>
      <w:pPr>
        <w:keepNext w:val="0"/>
        <w:keepLines w:val="0"/>
        <w:pageBreakBefore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tabs>
          <w:tab w:val="left" w:pos="420"/>
          <w:tab w:val="clear" w:pos="2100"/>
        </w:tabs>
        <w:kinsoku/>
        <w:wordWrap/>
        <w:overflowPunct/>
        <w:topLinePunct w:val="0"/>
        <w:autoSpaceDE w:val="0"/>
        <w:autoSpaceDN w:val="0"/>
        <w:bidi w:val="0"/>
        <w:adjustRightInd/>
        <w:snapToGrid/>
        <w:spacing w:before="0" w:beforeAutospacing="0" w:after="0" w:afterAutospacing="0" w:line="240" w:lineRule="auto"/>
        <w:ind w:left="1260" w:leftChars="0" w:right="0" w:rightChars="0" w:hanging="420" w:firstLineChars="0"/>
        <w:textAlignment w:val="baseline"/>
        <w:rPr>
          <w:rFonts w:hint="default" w:ascii="Times New Roman" w:hAnsi="Times New Roman" w:cs="Times New Roman"/>
          <w:color w:val="auto"/>
          <w:sz w:val="24"/>
          <w:szCs w:val="24"/>
        </w:rPr>
      </w:pPr>
      <w:r>
        <w:rPr>
          <w:rFonts w:hint="default" w:ascii="Times New Roman" w:hAnsi="Times New Roman" w:eastAsia="Helvetica" w:cs="Times New Roman"/>
          <w:i w:val="0"/>
          <w:iCs w:val="0"/>
          <w:caps w:val="0"/>
          <w:color w:val="auto"/>
          <w:spacing w:val="0"/>
          <w:sz w:val="24"/>
          <w:szCs w:val="24"/>
          <w:shd w:val="clear" w:fill="FFFFFF"/>
          <w:vertAlign w:val="baseline"/>
        </w:rPr>
        <w:t>Depending on the intensity and target of your scan, running an Nmap scan may be against</w:t>
      </w:r>
      <w:r>
        <w:rPr>
          <w:rFonts w:hint="default" w:ascii="Times New Roman" w:hAnsi="Times New Roman" w:eastAsia="Helvetica" w:cs="Times New Roman"/>
          <w:i w:val="0"/>
          <w:iCs w:val="0"/>
          <w:caps w:val="0"/>
          <w:color w:val="auto"/>
          <w:spacing w:val="0"/>
          <w:sz w:val="24"/>
          <w:szCs w:val="24"/>
          <w:shd w:val="clear" w:fill="FFFFFF"/>
          <w:vertAlign w:val="baseline"/>
          <w:lang w:val="en-IN"/>
        </w:rPr>
        <w:t xml:space="preserve"> </w:t>
      </w:r>
      <w:r>
        <w:rPr>
          <w:rFonts w:hint="default" w:ascii="Times New Roman" w:hAnsi="Times New Roman" w:eastAsia="Helvetica" w:cs="Times New Roman"/>
          <w:i w:val="0"/>
          <w:iCs w:val="0"/>
          <w:caps w:val="0"/>
          <w:color w:val="auto"/>
          <w:spacing w:val="0"/>
          <w:sz w:val="24"/>
          <w:szCs w:val="24"/>
          <w:shd w:val="clear" w:fill="FFFFFF"/>
          <w:vertAlign w:val="baseline"/>
        </w:rPr>
        <w:t>the terms of your internet service provider, and may land you in hot water. Always check</w:t>
      </w:r>
      <w:r>
        <w:rPr>
          <w:rFonts w:hint="default" w:ascii="Times New Roman" w:hAnsi="Times New Roman" w:eastAsia="Helvetica" w:cs="Times New Roman"/>
          <w:i w:val="0"/>
          <w:iCs w:val="0"/>
          <w:caps w:val="0"/>
          <w:color w:val="auto"/>
          <w:spacing w:val="0"/>
          <w:sz w:val="24"/>
          <w:szCs w:val="24"/>
          <w:shd w:val="clear" w:fill="FFFFFF"/>
          <w:vertAlign w:val="baseline"/>
          <w:lang w:val="en-IN"/>
        </w:rPr>
        <w:t xml:space="preserve"> </w:t>
      </w:r>
      <w:r>
        <w:rPr>
          <w:rFonts w:hint="default" w:ascii="Times New Roman" w:hAnsi="Times New Roman" w:eastAsia="Helvetica" w:cs="Times New Roman"/>
          <w:i w:val="0"/>
          <w:iCs w:val="0"/>
          <w:caps w:val="0"/>
          <w:color w:val="auto"/>
          <w:spacing w:val="0"/>
          <w:sz w:val="24"/>
          <w:szCs w:val="24"/>
          <w:shd w:val="clear" w:fill="FFFFFF"/>
          <w:vertAlign w:val="baseline"/>
        </w:rPr>
        <w:t>your local laws and your ISP contract before performing Nmap scans on targets other</w:t>
      </w:r>
      <w:r>
        <w:rPr>
          <w:rFonts w:hint="default" w:ascii="Times New Roman" w:hAnsi="Times New Roman" w:eastAsia="Helvetica" w:cs="Times New Roman"/>
          <w:i w:val="0"/>
          <w:iCs w:val="0"/>
          <w:caps w:val="0"/>
          <w:color w:val="auto"/>
          <w:spacing w:val="0"/>
          <w:sz w:val="24"/>
          <w:szCs w:val="24"/>
          <w:shd w:val="clear" w:fill="FFFFFF"/>
          <w:vertAlign w:val="baseline"/>
          <w:lang w:val="en-IN"/>
        </w:rPr>
        <w:t xml:space="preserve"> </w:t>
      </w:r>
      <w:r>
        <w:rPr>
          <w:rFonts w:hint="default" w:ascii="Times New Roman" w:hAnsi="Times New Roman" w:eastAsia="Helvetica" w:cs="Times New Roman"/>
          <w:i w:val="0"/>
          <w:iCs w:val="0"/>
          <w:caps w:val="0"/>
          <w:color w:val="auto"/>
          <w:spacing w:val="0"/>
          <w:sz w:val="24"/>
          <w:szCs w:val="24"/>
          <w:shd w:val="clear" w:fill="FFFFFF"/>
          <w:vertAlign w:val="baseline"/>
        </w:rPr>
        <w:t>than your own network.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2" w:beforeAutospacing="0" w:after="300" w:afterAutospacing="0" w:line="0" w:lineRule="atLeast"/>
        <w:ind w:left="0" w:right="-300" w:firstLine="0"/>
        <w:jc w:val="center"/>
        <w:textAlignment w:val="baseline"/>
        <w:rPr>
          <w:rFonts w:hint="default" w:ascii="Times New Roman" w:hAnsi="Times New Roman" w:eastAsia="Helvetica" w:cs="Times New Roman"/>
          <w:i w:val="0"/>
          <w:iCs w:val="0"/>
          <w:caps w:val="0"/>
          <w:color w:val="545454"/>
          <w:spacing w:val="0"/>
          <w:sz w:val="24"/>
          <w:szCs w:val="24"/>
        </w:rPr>
      </w:pPr>
      <w:bookmarkStart w:id="8" w:name="step_1_5"/>
      <w:bookmarkEnd w:id="8"/>
      <w:r>
        <w:rPr>
          <w:rStyle w:val="12"/>
          <w:rFonts w:hint="default" w:ascii="Times New Roman" w:hAnsi="Times New Roman" w:eastAsia="Helvetica" w:cs="Times New Roman"/>
          <w:i w:val="0"/>
          <w:iCs w:val="0"/>
          <w:caps w:val="0"/>
          <w:color w:val="FFFFFF"/>
          <w:spacing w:val="0"/>
          <w:sz w:val="24"/>
          <w:szCs w:val="24"/>
          <w:u w:val="none"/>
          <w:shd w:val="clear" w:fill="FFFFFF"/>
          <w:vertAlign w:val="baseline"/>
        </w:rPr>
        <w:drawing>
          <wp:inline distT="0" distB="0" distL="114300" distR="114300">
            <wp:extent cx="5622290" cy="5480050"/>
            <wp:effectExtent l="0" t="0" r="16510" b="6350"/>
            <wp:docPr id="26" name="Picture 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descr="IMG_261"/>
                    <pic:cNvPicPr>
                      <a:picLocks noChangeAspect="1"/>
                    </pic:cNvPicPr>
                  </pic:nvPicPr>
                  <pic:blipFill>
                    <a:blip r:embed="rId29"/>
                    <a:stretch>
                      <a:fillRect/>
                    </a:stretch>
                  </pic:blipFill>
                  <pic:spPr>
                    <a:xfrm>
                      <a:off x="0" y="0"/>
                      <a:ext cx="5622290" cy="5480050"/>
                    </a:xfrm>
                    <a:prstGeom prst="rect">
                      <a:avLst/>
                    </a:prstGeom>
                    <a:noFill/>
                    <a:ln w="9525">
                      <a:noFill/>
                    </a:ln>
                  </pic:spPr>
                </pic:pic>
              </a:graphicData>
            </a:graphic>
          </wp:inline>
        </w:drawing>
      </w:r>
      <w:r>
        <w:rPr>
          <w:rFonts w:hint="default" w:ascii="Times New Roman" w:hAnsi="Times New Roman" w:eastAsia="Helvetica" w:cs="Times New Roman"/>
          <w:i w:val="0"/>
          <w:iCs w:val="0"/>
          <w:caps w:val="0"/>
          <w:color w:val="307530"/>
          <w:spacing w:val="0"/>
          <w:kern w:val="0"/>
          <w:sz w:val="24"/>
          <w:szCs w:val="24"/>
          <w:u w:val="none"/>
          <w:shd w:val="clear" w:fill="FFFFFF"/>
          <w:vertAlign w:val="baseline"/>
          <w:lang w:val="en-US" w:eastAsia="zh-CN" w:bidi="ar"/>
        </w:rPr>
        <w:fldChar w:fldCharType="begin"/>
      </w:r>
      <w:r>
        <w:rPr>
          <w:rFonts w:hint="default" w:ascii="Times New Roman" w:hAnsi="Times New Roman" w:eastAsia="Helvetica" w:cs="Times New Roman"/>
          <w:i w:val="0"/>
          <w:iCs w:val="0"/>
          <w:caps w:val="0"/>
          <w:color w:val="307530"/>
          <w:spacing w:val="0"/>
          <w:kern w:val="0"/>
          <w:sz w:val="24"/>
          <w:szCs w:val="24"/>
          <w:u w:val="none"/>
          <w:shd w:val="clear" w:fill="FFFFFF"/>
          <w:vertAlign w:val="baseline"/>
          <w:lang w:val="en-US" w:eastAsia="zh-CN" w:bidi="ar"/>
        </w:rPr>
        <w:instrText xml:space="preserve"> HYPERLINK "https://www.wikihow.com/Run-a-Simple-Nmap-Scan" \l "/Image:Run-a-Simple-Nmap-Scan-Step-5-Version-3.jpg" </w:instrText>
      </w:r>
      <w:r>
        <w:rPr>
          <w:rFonts w:hint="default" w:ascii="Times New Roman" w:hAnsi="Times New Roman" w:eastAsia="Helvetica" w:cs="Times New Roman"/>
          <w:i w:val="0"/>
          <w:iCs w:val="0"/>
          <w:caps w:val="0"/>
          <w:color w:val="307530"/>
          <w:spacing w:val="0"/>
          <w:kern w:val="0"/>
          <w:sz w:val="24"/>
          <w:szCs w:val="24"/>
          <w:u w:val="none"/>
          <w:shd w:val="clear" w:fill="FFFFFF"/>
          <w:vertAlign w:val="baseline"/>
          <w:lang w:val="en-US" w:eastAsia="zh-CN" w:bidi="ar"/>
        </w:rPr>
        <w:fldChar w:fldCharType="separate"/>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line="375" w:lineRule="atLeast"/>
        <w:ind w:left="0" w:right="0" w:hanging="360"/>
        <w:textAlignment w:val="baseline"/>
        <w:rPr>
          <w:rFonts w:hint="default" w:ascii="Times New Roman" w:hAnsi="Times New Roman" w:cs="Times New Roman"/>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0" w:lineRule="atLeast"/>
        <w:ind w:left="0" w:right="-300" w:firstLine="0"/>
        <w:jc w:val="center"/>
        <w:textAlignment w:val="baseline"/>
        <w:rPr>
          <w:rFonts w:hint="default" w:ascii="Times New Roman" w:hAnsi="Times New Roman" w:eastAsia="Helvetica" w:cs="Times New Roman"/>
          <w:i w:val="0"/>
          <w:iCs w:val="0"/>
          <w:caps w:val="0"/>
          <w:color w:val="307530"/>
          <w:spacing w:val="0"/>
          <w:sz w:val="24"/>
          <w:szCs w:val="24"/>
          <w:u w:val="none"/>
        </w:rPr>
      </w:pPr>
    </w:p>
    <w:p>
      <w:pPr>
        <w:keepNext w:val="0"/>
        <w:keepLines w:val="0"/>
        <w:widowControl/>
        <w:suppressLineNumbers w:val="0"/>
        <w:spacing w:before="162" w:beforeAutospacing="0" w:after="300" w:afterAutospacing="0"/>
        <w:ind w:left="0" w:right="-300"/>
        <w:jc w:val="left"/>
        <w:rPr>
          <w:rFonts w:hint="default" w:ascii="Times New Roman" w:hAnsi="Times New Roman" w:eastAsia="Helvetica" w:cs="Times New Roman"/>
          <w:i w:val="0"/>
          <w:iCs w:val="0"/>
          <w:caps w:val="0"/>
          <w:color w:val="307530"/>
          <w:spacing w:val="0"/>
          <w:kern w:val="0"/>
          <w:sz w:val="24"/>
          <w:szCs w:val="24"/>
          <w:u w:val="none"/>
          <w:shd w:val="clear" w:fill="FFFFFF"/>
          <w:vertAlign w:val="baseline"/>
          <w:lang w:val="en-US" w:eastAsia="zh-CN" w:bidi="ar"/>
        </w:rPr>
      </w:pPr>
      <w:r>
        <w:rPr>
          <w:rFonts w:hint="default" w:ascii="Times New Roman" w:hAnsi="Times New Roman" w:eastAsia="Helvetica" w:cs="Times New Roman"/>
          <w:i w:val="0"/>
          <w:iCs w:val="0"/>
          <w:caps w:val="0"/>
          <w:color w:val="307530"/>
          <w:spacing w:val="0"/>
          <w:kern w:val="0"/>
          <w:sz w:val="24"/>
          <w:szCs w:val="24"/>
          <w:u w:val="none"/>
          <w:shd w:val="clear" w:fill="FFFFFF"/>
          <w:vertAlign w:val="baseline"/>
          <w:lang w:val="en-US" w:eastAsia="zh-CN" w:bidi="ar"/>
        </w:rPr>
        <w:fldChar w:fldCharType="end"/>
      </w:r>
    </w:p>
    <w:p>
      <w:pPr>
        <w:keepNext w:val="0"/>
        <w:keepLines w:val="0"/>
        <w:widowControl/>
        <w:numPr>
          <w:ilvl w:val="0"/>
          <w:numId w:val="0"/>
        </w:numPr>
        <w:suppressLineNumbers w:val="0"/>
        <w:spacing w:before="162" w:beforeAutospacing="0" w:after="300" w:afterAutospacing="0"/>
        <w:ind w:left="959" w:leftChars="327" w:right="-300" w:rightChars="0" w:hanging="240" w:hangingChars="100"/>
        <w:jc w:val="left"/>
        <w:rPr>
          <w:rFonts w:hint="default" w:ascii="Times New Roman" w:hAnsi="Times New Roman" w:eastAsia="Helvetica" w:cs="Times New Roman"/>
          <w:i w:val="0"/>
          <w:iCs w:val="0"/>
          <w:caps w:val="0"/>
          <w:color w:val="auto"/>
          <w:spacing w:val="0"/>
          <w:sz w:val="24"/>
          <w:szCs w:val="24"/>
        </w:rPr>
      </w:pPr>
      <w:r>
        <w:rPr>
          <w:rFonts w:hint="default" w:ascii="Times New Roman" w:hAnsi="Times New Roman" w:eastAsia="Helvetica" w:cs="Times New Roman"/>
          <w:b/>
          <w:bCs/>
          <w:i w:val="0"/>
          <w:iCs w:val="0"/>
          <w:caps w:val="0"/>
          <w:color w:val="auto"/>
          <w:spacing w:val="0"/>
          <w:sz w:val="24"/>
          <w:szCs w:val="24"/>
          <w:lang w:val="en-IN"/>
        </w:rPr>
        <w:t>5.</w:t>
      </w:r>
      <w:r>
        <w:rPr>
          <w:rFonts w:hint="default" w:ascii="Times New Roman" w:hAnsi="Times New Roman" w:eastAsia="Helvetica" w:cs="Times New Roman"/>
          <w:b/>
          <w:bCs/>
          <w:i w:val="0"/>
          <w:iCs w:val="0"/>
          <w:caps w:val="0"/>
          <w:color w:val="auto"/>
          <w:spacing w:val="0"/>
          <w:kern w:val="0"/>
          <w:sz w:val="24"/>
          <w:szCs w:val="24"/>
          <w:shd w:val="clear" w:fill="FFFFFF"/>
          <w:vertAlign w:val="baseline"/>
          <w:lang w:val="en-US" w:eastAsia="zh-CN" w:bidi="ar"/>
        </w:rPr>
        <w:t>Choose your Profile.</w:t>
      </w:r>
      <w:r>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t> Profiles are preset groupings of modifiers that change what is scanned. The profiles allow you to quickly select different types of scans without having to type in the modifiers on the command line. Choose the profile that best fits your needs:</w:t>
      </w:r>
      <w:r>
        <w:rPr>
          <w:rFonts w:hint="default" w:ascii="Times New Roman" w:hAnsi="Times New Roman" w:eastAsia="Helvetica" w:cs="Times New Roman"/>
          <w:b w:val="0"/>
          <w:bCs w:val="0"/>
          <w:i w:val="0"/>
          <w:iCs w:val="0"/>
          <w:caps w:val="0"/>
          <w:color w:val="auto"/>
          <w:spacing w:val="0"/>
          <w:kern w:val="0"/>
          <w:sz w:val="24"/>
          <w:szCs w:val="24"/>
          <w:u w:val="none"/>
          <w:shd w:val="clear" w:fill="FFFFFF"/>
          <w:vertAlign w:val="baseline"/>
          <w:lang w:val="en-US" w:eastAsia="zh-CN" w:bidi="ar"/>
        </w:rPr>
        <w:fldChar w:fldCharType="begin"/>
      </w:r>
      <w:r>
        <w:rPr>
          <w:rFonts w:hint="default" w:ascii="Times New Roman" w:hAnsi="Times New Roman" w:eastAsia="Helvetica" w:cs="Times New Roman"/>
          <w:b w:val="0"/>
          <w:bCs w:val="0"/>
          <w:i w:val="0"/>
          <w:iCs w:val="0"/>
          <w:caps w:val="0"/>
          <w:color w:val="auto"/>
          <w:spacing w:val="0"/>
          <w:kern w:val="0"/>
          <w:sz w:val="24"/>
          <w:szCs w:val="24"/>
          <w:u w:val="none"/>
          <w:shd w:val="clear" w:fill="FFFFFF"/>
          <w:vertAlign w:val="baseline"/>
          <w:lang w:val="en-US" w:eastAsia="zh-CN" w:bidi="ar"/>
        </w:rPr>
        <w:instrText xml:space="preserve"> HYPERLINK "https://www.wikihow.com/Run-a-Simple-Nmap-Scan" \l "_note-1" </w:instrText>
      </w:r>
      <w:r>
        <w:rPr>
          <w:rFonts w:hint="default" w:ascii="Times New Roman" w:hAnsi="Times New Roman" w:eastAsia="Helvetica" w:cs="Times New Roman"/>
          <w:b w:val="0"/>
          <w:bCs w:val="0"/>
          <w:i w:val="0"/>
          <w:iCs w:val="0"/>
          <w:caps w:val="0"/>
          <w:color w:val="auto"/>
          <w:spacing w:val="0"/>
          <w:kern w:val="0"/>
          <w:sz w:val="24"/>
          <w:szCs w:val="24"/>
          <w:u w:val="none"/>
          <w:shd w:val="clear" w:fill="FFFFFF"/>
          <w:vertAlign w:val="baseline"/>
          <w:lang w:val="en-US" w:eastAsia="zh-CN" w:bidi="ar"/>
        </w:rPr>
        <w:fldChar w:fldCharType="separate"/>
      </w:r>
      <w:r>
        <w:rPr>
          <w:rStyle w:val="12"/>
          <w:rFonts w:hint="default" w:ascii="Times New Roman" w:hAnsi="Times New Roman" w:eastAsia="Helvetica" w:cs="Times New Roman"/>
          <w:b w:val="0"/>
          <w:bCs w:val="0"/>
          <w:i w:val="0"/>
          <w:iCs w:val="0"/>
          <w:caps w:val="0"/>
          <w:color w:val="auto"/>
          <w:spacing w:val="0"/>
          <w:sz w:val="24"/>
          <w:szCs w:val="24"/>
          <w:u w:val="none"/>
          <w:shd w:val="clear" w:fill="FFFFFF"/>
          <w:vertAlign w:val="baseline"/>
        </w:rPr>
        <w:t>[1]</w:t>
      </w:r>
      <w:r>
        <w:rPr>
          <w:rFonts w:hint="default" w:ascii="Times New Roman" w:hAnsi="Times New Roman" w:eastAsia="Helvetica" w:cs="Times New Roman"/>
          <w:b w:val="0"/>
          <w:bCs w:val="0"/>
          <w:i w:val="0"/>
          <w:iCs w:val="0"/>
          <w:caps w:val="0"/>
          <w:color w:val="auto"/>
          <w:spacing w:val="0"/>
          <w:kern w:val="0"/>
          <w:sz w:val="24"/>
          <w:szCs w:val="24"/>
          <w:u w:val="none"/>
          <w:shd w:val="clear" w:fill="FFFFFF"/>
          <w:vertAlign w:val="baseline"/>
          <w:lang w:val="en-US" w:eastAsia="zh-CN" w:bidi="ar"/>
        </w:rPr>
        <w:fldChar w:fldCharType="end"/>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hd w:val="clear" w:fill="FFFFFF"/>
        <w:tabs>
          <w:tab w:val="left" w:pos="420"/>
          <w:tab w:val="clear" w:pos="1260"/>
        </w:tabs>
        <w:spacing w:before="0" w:beforeAutospacing="0" w:after="0" w:afterAutospacing="0" w:line="375" w:lineRule="atLeast"/>
        <w:ind w:left="1260" w:leftChars="0" w:right="450" w:rightChars="0" w:hanging="420" w:firstLineChars="0"/>
        <w:textAlignment w:val="baseline"/>
        <w:rPr>
          <w:rFonts w:hint="default" w:ascii="Times New Roman" w:hAnsi="Times New Roman" w:cs="Times New Roman"/>
          <w:color w:val="auto"/>
          <w:sz w:val="24"/>
          <w:szCs w:val="24"/>
        </w:rPr>
      </w:pPr>
      <w:r>
        <w:rPr>
          <w:rFonts w:hint="default" w:ascii="Times New Roman" w:hAnsi="Times New Roman" w:eastAsia="Helvetica" w:cs="Times New Roman"/>
          <w:b/>
          <w:bCs/>
          <w:i w:val="0"/>
          <w:iCs w:val="0"/>
          <w:caps w:val="0"/>
          <w:color w:val="auto"/>
          <w:spacing w:val="0"/>
          <w:sz w:val="24"/>
          <w:szCs w:val="24"/>
          <w:shd w:val="clear" w:fill="FFFFFF"/>
          <w:vertAlign w:val="baseline"/>
        </w:rPr>
        <w:t>Intense scan</w:t>
      </w:r>
      <w:r>
        <w:rPr>
          <w:rFonts w:hint="default" w:ascii="Times New Roman" w:hAnsi="Times New Roman" w:eastAsia="Helvetica" w:cs="Times New Roman"/>
          <w:i w:val="0"/>
          <w:iCs w:val="0"/>
          <w:caps w:val="0"/>
          <w:color w:val="auto"/>
          <w:spacing w:val="0"/>
          <w:sz w:val="24"/>
          <w:szCs w:val="24"/>
          <w:shd w:val="clear" w:fill="FFFFFF"/>
          <w:vertAlign w:val="baseline"/>
        </w:rPr>
        <w:t> - A comprehensive scan. Contains Operating System (OS) detection, version detection, script scanning, traceroute, and has aggressive scan timing. This is considered an intrusive scan.</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hd w:val="clear" w:fill="FFFFFF"/>
        <w:tabs>
          <w:tab w:val="left" w:pos="420"/>
          <w:tab w:val="clear" w:pos="1260"/>
        </w:tabs>
        <w:spacing w:before="0" w:beforeAutospacing="0" w:after="0" w:afterAutospacing="0" w:line="375" w:lineRule="atLeast"/>
        <w:ind w:left="1260" w:leftChars="0" w:right="450" w:rightChars="0" w:hanging="420" w:firstLineChars="0"/>
        <w:textAlignment w:val="baseline"/>
        <w:rPr>
          <w:rFonts w:hint="default" w:ascii="Times New Roman" w:hAnsi="Times New Roman" w:cs="Times New Roman"/>
          <w:color w:val="auto"/>
          <w:sz w:val="24"/>
          <w:szCs w:val="24"/>
        </w:rPr>
      </w:pPr>
      <w:r>
        <w:rPr>
          <w:rFonts w:hint="default" w:ascii="Times New Roman" w:hAnsi="Times New Roman" w:eastAsia="Helvetica" w:cs="Times New Roman"/>
          <w:b/>
          <w:bCs/>
          <w:i w:val="0"/>
          <w:iCs w:val="0"/>
          <w:caps w:val="0"/>
          <w:color w:val="auto"/>
          <w:spacing w:val="0"/>
          <w:sz w:val="24"/>
          <w:szCs w:val="24"/>
          <w:shd w:val="clear" w:fill="FFFFFF"/>
          <w:vertAlign w:val="baseline"/>
        </w:rPr>
        <w:t>Ping scan</w:t>
      </w:r>
      <w:r>
        <w:rPr>
          <w:rFonts w:hint="default" w:ascii="Times New Roman" w:hAnsi="Times New Roman" w:eastAsia="Helvetica" w:cs="Times New Roman"/>
          <w:i w:val="0"/>
          <w:iCs w:val="0"/>
          <w:caps w:val="0"/>
          <w:color w:val="auto"/>
          <w:spacing w:val="0"/>
          <w:sz w:val="24"/>
          <w:szCs w:val="24"/>
          <w:shd w:val="clear" w:fill="FFFFFF"/>
          <w:vertAlign w:val="baseline"/>
        </w:rPr>
        <w:t> - This scan simply detects if the targets are online, it does not scan any ports.</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hd w:val="clear" w:fill="FFFFFF"/>
        <w:tabs>
          <w:tab w:val="left" w:pos="420"/>
          <w:tab w:val="clear" w:pos="1260"/>
        </w:tabs>
        <w:spacing w:before="0" w:beforeAutospacing="0" w:after="0" w:afterAutospacing="0" w:line="375" w:lineRule="atLeast"/>
        <w:ind w:left="1260" w:leftChars="0" w:right="450" w:rightChars="0" w:hanging="420" w:firstLineChars="0"/>
        <w:textAlignment w:val="baseline"/>
        <w:rPr>
          <w:rFonts w:hint="default" w:ascii="Times New Roman" w:hAnsi="Times New Roman" w:cs="Times New Roman"/>
          <w:color w:val="auto"/>
          <w:sz w:val="24"/>
          <w:szCs w:val="24"/>
        </w:rPr>
      </w:pPr>
      <w:r>
        <w:rPr>
          <w:rFonts w:hint="default" w:ascii="Times New Roman" w:hAnsi="Times New Roman" w:eastAsia="Helvetica" w:cs="Times New Roman"/>
          <w:b/>
          <w:bCs/>
          <w:i w:val="0"/>
          <w:iCs w:val="0"/>
          <w:caps w:val="0"/>
          <w:color w:val="auto"/>
          <w:spacing w:val="0"/>
          <w:sz w:val="24"/>
          <w:szCs w:val="24"/>
          <w:shd w:val="clear" w:fill="FFFFFF"/>
          <w:vertAlign w:val="baseline"/>
        </w:rPr>
        <w:t>Quick scan</w:t>
      </w:r>
      <w:r>
        <w:rPr>
          <w:rFonts w:hint="default" w:ascii="Times New Roman" w:hAnsi="Times New Roman" w:eastAsia="Helvetica" w:cs="Times New Roman"/>
          <w:i w:val="0"/>
          <w:iCs w:val="0"/>
          <w:caps w:val="0"/>
          <w:color w:val="auto"/>
          <w:spacing w:val="0"/>
          <w:sz w:val="24"/>
          <w:szCs w:val="24"/>
          <w:shd w:val="clear" w:fill="FFFFFF"/>
          <w:vertAlign w:val="baseline"/>
        </w:rPr>
        <w:t> - This is quicker than a regular scan due to aggressive timing and only scanning select ports.</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hd w:val="clear" w:fill="FFFFFF"/>
        <w:tabs>
          <w:tab w:val="left" w:pos="420"/>
          <w:tab w:val="clear" w:pos="1260"/>
        </w:tabs>
        <w:spacing w:before="0" w:beforeAutospacing="0" w:after="0" w:afterAutospacing="0" w:line="375" w:lineRule="atLeast"/>
        <w:ind w:left="1260" w:leftChars="0" w:right="450" w:rightChars="0" w:hanging="420" w:firstLineChars="0"/>
        <w:textAlignment w:val="baseline"/>
        <w:rPr>
          <w:rFonts w:hint="default" w:ascii="Times New Roman" w:hAnsi="Times New Roman" w:eastAsia="Helvetica" w:cs="Times New Roman"/>
          <w:i w:val="0"/>
          <w:iCs w:val="0"/>
          <w:caps w:val="0"/>
          <w:color w:val="auto"/>
          <w:spacing w:val="0"/>
          <w:sz w:val="24"/>
          <w:szCs w:val="24"/>
        </w:rPr>
      </w:pPr>
      <w:r>
        <w:rPr>
          <w:rFonts w:hint="default" w:ascii="Times New Roman" w:hAnsi="Times New Roman" w:eastAsia="Helvetica" w:cs="Times New Roman"/>
          <w:b/>
          <w:bCs/>
          <w:i w:val="0"/>
          <w:iCs w:val="0"/>
          <w:caps w:val="0"/>
          <w:color w:val="auto"/>
          <w:spacing w:val="0"/>
          <w:sz w:val="24"/>
          <w:szCs w:val="24"/>
          <w:shd w:val="clear" w:fill="FFFFFF"/>
          <w:vertAlign w:val="baseline"/>
        </w:rPr>
        <w:t>Regular scan</w:t>
      </w:r>
      <w:r>
        <w:rPr>
          <w:rFonts w:hint="default" w:ascii="Times New Roman" w:hAnsi="Times New Roman" w:eastAsia="Helvetica" w:cs="Times New Roman"/>
          <w:i w:val="0"/>
          <w:iCs w:val="0"/>
          <w:caps w:val="0"/>
          <w:color w:val="auto"/>
          <w:spacing w:val="0"/>
          <w:sz w:val="24"/>
          <w:szCs w:val="24"/>
          <w:shd w:val="clear" w:fill="FFFFFF"/>
          <w:vertAlign w:val="baseline"/>
        </w:rPr>
        <w:t> - This is the standard Nmap scan without any modifiers. It will return ping and return open ports on the target.</w:t>
      </w:r>
      <w:bookmarkStart w:id="9" w:name="step_1_6"/>
      <w:bookmarkEnd w:id="9"/>
      <w:r>
        <w:rPr>
          <w:rFonts w:hint="default" w:ascii="Times New Roman" w:hAnsi="Times New Roman" w:eastAsia="Helvetica" w:cs="Times New Roman"/>
          <w:i w:val="0"/>
          <w:iCs w:val="0"/>
          <w:caps w:val="0"/>
          <w:color w:val="auto"/>
          <w:spacing w:val="0"/>
          <w:kern w:val="0"/>
          <w:sz w:val="24"/>
          <w:szCs w:val="24"/>
          <w:u w:val="none"/>
          <w:shd w:val="clear" w:fill="FFFFFF"/>
          <w:vertAlign w:val="baseline"/>
          <w:lang w:val="en-US" w:eastAsia="zh-CN" w:bidi="ar"/>
        </w:rPr>
        <w:fldChar w:fldCharType="begin"/>
      </w:r>
      <w:r>
        <w:rPr>
          <w:rFonts w:hint="default" w:ascii="Times New Roman" w:hAnsi="Times New Roman" w:eastAsia="Helvetica" w:cs="Times New Roman"/>
          <w:i w:val="0"/>
          <w:iCs w:val="0"/>
          <w:caps w:val="0"/>
          <w:color w:val="auto"/>
          <w:spacing w:val="0"/>
          <w:kern w:val="0"/>
          <w:sz w:val="24"/>
          <w:szCs w:val="24"/>
          <w:u w:val="none"/>
          <w:shd w:val="clear" w:fill="FFFFFF"/>
          <w:vertAlign w:val="baseline"/>
          <w:lang w:val="en-US" w:eastAsia="zh-CN" w:bidi="ar"/>
        </w:rPr>
        <w:instrText xml:space="preserve"> HYPERLINK "https://www.wikihow.com/Run-a-Simple-Nmap-Scan" \l "/Image:Run-a-Simple-Nmap-Scan-Step-6-Version-3.jpg" </w:instrText>
      </w:r>
      <w:r>
        <w:rPr>
          <w:rFonts w:hint="default" w:ascii="Times New Roman" w:hAnsi="Times New Roman" w:eastAsia="Helvetica" w:cs="Times New Roman"/>
          <w:i w:val="0"/>
          <w:iCs w:val="0"/>
          <w:caps w:val="0"/>
          <w:color w:val="auto"/>
          <w:spacing w:val="0"/>
          <w:kern w:val="0"/>
          <w:sz w:val="24"/>
          <w:szCs w:val="24"/>
          <w:u w:val="none"/>
          <w:shd w:val="clear" w:fill="FFFFFF"/>
          <w:vertAlign w:val="baseline"/>
          <w:lang w:val="en-US" w:eastAsia="zh-CN" w:bidi="ar"/>
        </w:rPr>
        <w:fldChar w:fldCharType="separate"/>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line="375" w:lineRule="atLeast"/>
        <w:ind w:left="0" w:right="0" w:hanging="360"/>
        <w:textAlignment w:val="baseline"/>
        <w:rPr>
          <w:rFonts w:hint="default" w:ascii="Times New Roman" w:hAnsi="Times New Roman" w:cs="Times New Roman"/>
          <w:color w:val="auto"/>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0" w:lineRule="atLeast"/>
        <w:ind w:left="0" w:right="-300" w:firstLine="0"/>
        <w:jc w:val="center"/>
        <w:textAlignment w:val="baseline"/>
        <w:rPr>
          <w:rFonts w:hint="default" w:ascii="Times New Roman" w:hAnsi="Times New Roman" w:eastAsia="Helvetica" w:cs="Times New Roman"/>
          <w:i w:val="0"/>
          <w:iCs w:val="0"/>
          <w:caps w:val="0"/>
          <w:color w:val="auto"/>
          <w:spacing w:val="0"/>
          <w:sz w:val="24"/>
          <w:szCs w:val="24"/>
          <w:u w:val="none"/>
        </w:rPr>
      </w:pPr>
      <w:r>
        <w:rPr>
          <w:rStyle w:val="12"/>
          <w:rFonts w:hint="default" w:ascii="Times New Roman" w:hAnsi="Times New Roman" w:eastAsia="Helvetica" w:cs="Times New Roman"/>
          <w:i w:val="0"/>
          <w:iCs w:val="0"/>
          <w:caps w:val="0"/>
          <w:color w:val="auto"/>
          <w:spacing w:val="0"/>
          <w:sz w:val="24"/>
          <w:szCs w:val="24"/>
          <w:u w:val="none"/>
          <w:shd w:val="clear" w:fill="FFFFFF"/>
          <w:vertAlign w:val="baseline"/>
        </w:rPr>
        <w:drawing>
          <wp:inline distT="0" distB="0" distL="114300" distR="114300">
            <wp:extent cx="5629910" cy="4222750"/>
            <wp:effectExtent l="0" t="0" r="8890" b="6350"/>
            <wp:docPr id="22" name="Picture 1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descr="IMG_262"/>
                    <pic:cNvPicPr>
                      <a:picLocks noChangeAspect="1"/>
                    </pic:cNvPicPr>
                  </pic:nvPicPr>
                  <pic:blipFill>
                    <a:blip r:embed="rId30"/>
                    <a:stretch>
                      <a:fillRect/>
                    </a:stretch>
                  </pic:blipFill>
                  <pic:spPr>
                    <a:xfrm>
                      <a:off x="0" y="0"/>
                      <a:ext cx="5629910" cy="4222750"/>
                    </a:xfrm>
                    <a:prstGeom prst="rect">
                      <a:avLst/>
                    </a:prstGeom>
                    <a:noFill/>
                    <a:ln w="9525">
                      <a:noFill/>
                    </a:ln>
                  </pic:spPr>
                </pic:pic>
              </a:graphicData>
            </a:graphic>
          </wp:inline>
        </w:drawing>
      </w:r>
    </w:p>
    <w:p>
      <w:pPr>
        <w:keepNext w:val="0"/>
        <w:keepLines w:val="0"/>
        <w:widowControl/>
        <w:suppressLineNumbers w:val="0"/>
        <w:spacing w:before="162" w:beforeAutospacing="0" w:after="300" w:afterAutospacing="0"/>
        <w:ind w:left="0" w:right="-300"/>
        <w:jc w:val="left"/>
        <w:rPr>
          <w:rFonts w:hint="default" w:ascii="Times New Roman" w:hAnsi="Times New Roman" w:eastAsia="Helvetica" w:cs="Times New Roman"/>
          <w:i w:val="0"/>
          <w:iCs w:val="0"/>
          <w:caps w:val="0"/>
          <w:color w:val="auto"/>
          <w:spacing w:val="0"/>
          <w:kern w:val="0"/>
          <w:sz w:val="24"/>
          <w:szCs w:val="24"/>
          <w:u w:val="none"/>
          <w:shd w:val="clear" w:fill="FFFFFF"/>
          <w:vertAlign w:val="baseline"/>
          <w:lang w:val="en-US" w:eastAsia="zh-CN" w:bidi="ar"/>
        </w:rPr>
      </w:pPr>
      <w:r>
        <w:rPr>
          <w:rFonts w:hint="default" w:ascii="Times New Roman" w:hAnsi="Times New Roman" w:eastAsia="Helvetica" w:cs="Times New Roman"/>
          <w:i w:val="0"/>
          <w:iCs w:val="0"/>
          <w:caps w:val="0"/>
          <w:color w:val="auto"/>
          <w:spacing w:val="0"/>
          <w:kern w:val="0"/>
          <w:sz w:val="24"/>
          <w:szCs w:val="24"/>
          <w:u w:val="none"/>
          <w:shd w:val="clear" w:fill="FFFFFF"/>
          <w:vertAlign w:val="baseline"/>
          <w:lang w:val="en-US" w:eastAsia="zh-CN" w:bidi="ar"/>
        </w:rPr>
        <w:fldChar w:fldCharType="end"/>
      </w:r>
    </w:p>
    <w:p>
      <w:pPr>
        <w:keepNext w:val="0"/>
        <w:keepLines w:val="0"/>
        <w:widowControl/>
        <w:suppressLineNumbers w:val="0"/>
        <w:spacing w:before="162" w:beforeAutospacing="0" w:after="300" w:afterAutospacing="0"/>
        <w:ind w:left="0" w:right="-300"/>
        <w:jc w:val="left"/>
        <w:rPr>
          <w:rFonts w:hint="default" w:ascii="Times New Roman" w:hAnsi="Times New Roman" w:eastAsia="Helvetica" w:cs="Times New Roman"/>
          <w:i w:val="0"/>
          <w:iCs w:val="0"/>
          <w:caps w:val="0"/>
          <w:color w:val="auto"/>
          <w:spacing w:val="0"/>
          <w:kern w:val="0"/>
          <w:sz w:val="24"/>
          <w:szCs w:val="24"/>
          <w:u w:val="none"/>
          <w:shd w:val="clear" w:fill="FFFFFF"/>
          <w:vertAlign w:val="baseline"/>
          <w:lang w:val="en-US" w:eastAsia="zh-CN" w:bidi="ar"/>
        </w:rPr>
      </w:pPr>
    </w:p>
    <w:p>
      <w:pPr>
        <w:keepNext w:val="0"/>
        <w:keepLines w:val="0"/>
        <w:widowControl/>
        <w:numPr>
          <w:ilvl w:val="0"/>
          <w:numId w:val="12"/>
        </w:numPr>
        <w:suppressLineNumbers w:val="0"/>
        <w:spacing w:before="162" w:beforeAutospacing="0" w:after="300" w:afterAutospacing="0"/>
        <w:ind w:left="1022" w:leftChars="0" w:right="-300" w:hanging="362" w:firstLineChars="0"/>
        <w:jc w:val="left"/>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pPr>
      <w:r>
        <w:rPr>
          <w:rFonts w:hint="default" w:ascii="Times New Roman" w:hAnsi="Times New Roman" w:eastAsia="Helvetica" w:cs="Times New Roman"/>
          <w:b/>
          <w:bCs/>
          <w:i w:val="0"/>
          <w:iCs w:val="0"/>
          <w:caps w:val="0"/>
          <w:color w:val="auto"/>
          <w:spacing w:val="0"/>
          <w:kern w:val="0"/>
          <w:sz w:val="24"/>
          <w:szCs w:val="24"/>
          <w:shd w:val="clear" w:fill="FFFFFF"/>
          <w:vertAlign w:val="baseline"/>
          <w:lang w:val="en-US" w:eastAsia="zh-CN" w:bidi="ar"/>
        </w:rPr>
        <w:t>Click Scan to start scanning.</w:t>
      </w:r>
      <w:r>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t> The active results of the scan will be displayed in the Nmap Output tab. The time the scan takes will depend on the scan profile you chose, the physical distance to the target, and the target’s network configuration.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5" w:lineRule="atLeast"/>
        <w:ind w:left="0" w:right="450" w:firstLine="0"/>
        <w:jc w:val="left"/>
        <w:textAlignment w:val="baseline"/>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pP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line="375" w:lineRule="atLeast"/>
        <w:ind w:left="0" w:right="0" w:hanging="360"/>
        <w:textAlignment w:val="baseline"/>
        <w:rPr>
          <w:rFonts w:hint="default" w:ascii="Times New Roman" w:hAnsi="Times New Roman" w:cs="Times New Roman"/>
          <w:sz w:val="24"/>
          <w:szCs w:val="24"/>
        </w:rPr>
      </w:pPr>
      <w:r>
        <w:rPr>
          <w:rStyle w:val="12"/>
          <w:rFonts w:hint="default" w:ascii="Times New Roman" w:hAnsi="Times New Roman" w:eastAsia="Helvetica" w:cs="Times New Roman"/>
          <w:i w:val="0"/>
          <w:iCs w:val="0"/>
          <w:caps w:val="0"/>
          <w:color w:val="FFFFFF"/>
          <w:spacing w:val="0"/>
          <w:sz w:val="24"/>
          <w:szCs w:val="24"/>
          <w:u w:val="none"/>
          <w:shd w:val="clear" w:fill="FFFFFF"/>
          <w:vertAlign w:val="baseline"/>
        </w:rPr>
        <w:drawing>
          <wp:inline distT="0" distB="0" distL="114300" distR="114300">
            <wp:extent cx="5552440" cy="3914775"/>
            <wp:effectExtent l="0" t="0" r="10160" b="9525"/>
            <wp:docPr id="23" name="Picture 1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descr="IMG_263"/>
                    <pic:cNvPicPr>
                      <a:picLocks noChangeAspect="1"/>
                    </pic:cNvPicPr>
                  </pic:nvPicPr>
                  <pic:blipFill>
                    <a:blip r:embed="rId31"/>
                    <a:stretch>
                      <a:fillRect/>
                    </a:stretch>
                  </pic:blipFill>
                  <pic:spPr>
                    <a:xfrm>
                      <a:off x="0" y="0"/>
                      <a:ext cx="5552440" cy="3914775"/>
                    </a:xfrm>
                    <a:prstGeom prst="rect">
                      <a:avLst/>
                    </a:prstGeom>
                    <a:noFill/>
                    <a:ln w="9525">
                      <a:noFill/>
                    </a:ln>
                  </pic:spPr>
                </pic:pic>
              </a:graphicData>
            </a:graphic>
          </wp:inline>
        </w:drawing>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line="375" w:lineRule="atLeast"/>
        <w:ind w:left="0" w:right="0" w:hanging="360"/>
        <w:textAlignment w:val="baseline"/>
        <w:rPr>
          <w:rFonts w:hint="default" w:ascii="Times New Roman" w:hAnsi="Times New Roman" w:cs="Times New Roman"/>
          <w:sz w:val="24"/>
          <w:szCs w:val="24"/>
        </w:rPr>
      </w:pPr>
    </w:p>
    <w:p>
      <w:pPr>
        <w:keepNext w:val="0"/>
        <w:keepLines w:val="0"/>
        <w:widowControl/>
        <w:numPr>
          <w:ilvl w:val="0"/>
          <w:numId w:val="12"/>
        </w:numPr>
        <w:suppressLineNumbers w:val="0"/>
        <w:spacing w:before="162" w:beforeAutospacing="0" w:after="300" w:afterAutospacing="0"/>
        <w:ind w:left="1022" w:leftChars="0" w:right="-300" w:hanging="362" w:firstLineChars="0"/>
        <w:jc w:val="left"/>
        <w:rPr>
          <w:rFonts w:hint="default" w:ascii="Times New Roman" w:hAnsi="Times New Roman" w:eastAsia="Helvetica" w:cs="Times New Roman"/>
          <w:i w:val="0"/>
          <w:iCs w:val="0"/>
          <w:caps w:val="0"/>
          <w:color w:val="auto"/>
          <w:spacing w:val="0"/>
          <w:sz w:val="24"/>
          <w:szCs w:val="24"/>
        </w:rPr>
      </w:pPr>
      <w:bookmarkStart w:id="10" w:name="step_1_7"/>
      <w:bookmarkEnd w:id="10"/>
      <w:r>
        <w:rPr>
          <w:rFonts w:hint="default" w:ascii="Times New Roman" w:hAnsi="Times New Roman" w:eastAsia="Helvetica" w:cs="Times New Roman"/>
          <w:b/>
          <w:bCs/>
          <w:i w:val="0"/>
          <w:iCs w:val="0"/>
          <w:caps w:val="0"/>
          <w:color w:val="auto"/>
          <w:spacing w:val="0"/>
          <w:kern w:val="0"/>
          <w:sz w:val="24"/>
          <w:szCs w:val="24"/>
          <w:shd w:val="clear" w:fill="FFFFFF"/>
          <w:vertAlign w:val="baseline"/>
          <w:lang w:val="en-US" w:eastAsia="zh-CN" w:bidi="ar"/>
        </w:rPr>
        <w:t>Read your results.</w:t>
      </w:r>
      <w:r>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t> Once the scan is finished, you’ll see the message "Nmap done" at the bottom of the Nmap Output tab. You can now check your results, depending on the type of scan you performed. All of the results will be listed in the main Nmap Output tab, but you can use the other tabs to get a better look at specific data.</w:t>
      </w:r>
      <w:r>
        <w:rPr>
          <w:rFonts w:hint="default" w:ascii="Times New Roman" w:hAnsi="Times New Roman" w:eastAsia="Helvetica" w:cs="Times New Roman"/>
          <w:b w:val="0"/>
          <w:bCs w:val="0"/>
          <w:i w:val="0"/>
          <w:iCs w:val="0"/>
          <w:caps w:val="0"/>
          <w:color w:val="auto"/>
          <w:spacing w:val="0"/>
          <w:kern w:val="0"/>
          <w:sz w:val="24"/>
          <w:szCs w:val="24"/>
          <w:u w:val="none"/>
          <w:shd w:val="clear" w:fill="FFFFFF"/>
          <w:vertAlign w:val="baseline"/>
          <w:lang w:val="en-US" w:eastAsia="zh-CN" w:bidi="ar"/>
        </w:rPr>
        <w:fldChar w:fldCharType="begin"/>
      </w:r>
      <w:r>
        <w:rPr>
          <w:rFonts w:hint="default" w:ascii="Times New Roman" w:hAnsi="Times New Roman" w:eastAsia="Helvetica" w:cs="Times New Roman"/>
          <w:b w:val="0"/>
          <w:bCs w:val="0"/>
          <w:i w:val="0"/>
          <w:iCs w:val="0"/>
          <w:caps w:val="0"/>
          <w:color w:val="auto"/>
          <w:spacing w:val="0"/>
          <w:kern w:val="0"/>
          <w:sz w:val="24"/>
          <w:szCs w:val="24"/>
          <w:u w:val="none"/>
          <w:shd w:val="clear" w:fill="FFFFFF"/>
          <w:vertAlign w:val="baseline"/>
          <w:lang w:val="en-US" w:eastAsia="zh-CN" w:bidi="ar"/>
        </w:rPr>
        <w:instrText xml:space="preserve"> HYPERLINK "https://www.wikihow.com/Run-a-Simple-Nmap-Scan" \l "_note-2" </w:instrText>
      </w:r>
      <w:r>
        <w:rPr>
          <w:rFonts w:hint="default" w:ascii="Times New Roman" w:hAnsi="Times New Roman" w:eastAsia="Helvetica" w:cs="Times New Roman"/>
          <w:b w:val="0"/>
          <w:bCs w:val="0"/>
          <w:i w:val="0"/>
          <w:iCs w:val="0"/>
          <w:caps w:val="0"/>
          <w:color w:val="auto"/>
          <w:spacing w:val="0"/>
          <w:kern w:val="0"/>
          <w:sz w:val="24"/>
          <w:szCs w:val="24"/>
          <w:u w:val="none"/>
          <w:shd w:val="clear" w:fill="FFFFFF"/>
          <w:vertAlign w:val="baseline"/>
          <w:lang w:val="en-US" w:eastAsia="zh-CN" w:bidi="ar"/>
        </w:rPr>
        <w:fldChar w:fldCharType="separate"/>
      </w:r>
      <w:r>
        <w:rPr>
          <w:rStyle w:val="12"/>
          <w:rFonts w:hint="default" w:ascii="Times New Roman" w:hAnsi="Times New Roman" w:eastAsia="Helvetica" w:cs="Times New Roman"/>
          <w:b w:val="0"/>
          <w:bCs w:val="0"/>
          <w:i w:val="0"/>
          <w:iCs w:val="0"/>
          <w:caps w:val="0"/>
          <w:color w:val="auto"/>
          <w:spacing w:val="0"/>
          <w:sz w:val="24"/>
          <w:szCs w:val="24"/>
          <w:u w:val="none"/>
          <w:shd w:val="clear" w:fill="FFFFFF"/>
          <w:vertAlign w:val="baseline"/>
        </w:rPr>
        <w:t>[2]</w:t>
      </w:r>
      <w:r>
        <w:rPr>
          <w:rFonts w:hint="default" w:ascii="Times New Roman" w:hAnsi="Times New Roman" w:eastAsia="Helvetica" w:cs="Times New Roman"/>
          <w:b w:val="0"/>
          <w:bCs w:val="0"/>
          <w:i w:val="0"/>
          <w:iCs w:val="0"/>
          <w:caps w:val="0"/>
          <w:color w:val="auto"/>
          <w:spacing w:val="0"/>
          <w:kern w:val="0"/>
          <w:sz w:val="24"/>
          <w:szCs w:val="24"/>
          <w:u w:val="none"/>
          <w:shd w:val="clear" w:fill="FFFFFF"/>
          <w:vertAlign w:val="baseline"/>
          <w:lang w:val="en-US" w:eastAsia="zh-CN" w:bidi="ar"/>
        </w:rPr>
        <w:fldChar w:fldCharType="end"/>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hd w:val="clear" w:fill="FFFFFF"/>
        <w:tabs>
          <w:tab w:val="left" w:pos="420"/>
          <w:tab w:val="clear" w:pos="1260"/>
        </w:tabs>
        <w:spacing w:before="0" w:beforeAutospacing="0" w:after="0" w:afterAutospacing="0" w:line="375" w:lineRule="atLeast"/>
        <w:ind w:left="1260" w:leftChars="0" w:right="450" w:rightChars="0" w:hanging="420" w:firstLineChars="0"/>
        <w:textAlignment w:val="baseline"/>
        <w:rPr>
          <w:rFonts w:hint="default" w:ascii="Times New Roman" w:hAnsi="Times New Roman" w:cs="Times New Roman"/>
          <w:color w:val="auto"/>
          <w:sz w:val="24"/>
          <w:szCs w:val="24"/>
        </w:rPr>
      </w:pPr>
      <w:r>
        <w:rPr>
          <w:rFonts w:hint="default" w:ascii="Times New Roman" w:hAnsi="Times New Roman" w:eastAsia="Helvetica" w:cs="Times New Roman"/>
          <w:b/>
          <w:bCs/>
          <w:i w:val="0"/>
          <w:iCs w:val="0"/>
          <w:caps w:val="0"/>
          <w:color w:val="auto"/>
          <w:spacing w:val="0"/>
          <w:sz w:val="24"/>
          <w:szCs w:val="24"/>
          <w:shd w:val="clear" w:fill="FFFFFF"/>
          <w:vertAlign w:val="baseline"/>
        </w:rPr>
        <w:t>Ports/Hosts</w:t>
      </w:r>
      <w:r>
        <w:rPr>
          <w:rFonts w:hint="default" w:ascii="Times New Roman" w:hAnsi="Times New Roman" w:eastAsia="Helvetica" w:cs="Times New Roman"/>
          <w:i w:val="0"/>
          <w:iCs w:val="0"/>
          <w:caps w:val="0"/>
          <w:color w:val="auto"/>
          <w:spacing w:val="0"/>
          <w:sz w:val="24"/>
          <w:szCs w:val="24"/>
          <w:shd w:val="clear" w:fill="FFFFFF"/>
          <w:vertAlign w:val="baseline"/>
        </w:rPr>
        <w:t> - This tab will show the results of your port scan, including the services for those ports.</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hd w:val="clear" w:fill="FFFFFF"/>
        <w:tabs>
          <w:tab w:val="left" w:pos="420"/>
          <w:tab w:val="clear" w:pos="1260"/>
        </w:tabs>
        <w:spacing w:before="0" w:beforeAutospacing="0" w:after="0" w:afterAutospacing="0" w:line="375" w:lineRule="atLeast"/>
        <w:ind w:left="1260" w:leftChars="0" w:right="450" w:rightChars="0" w:hanging="420" w:firstLineChars="0"/>
        <w:textAlignment w:val="baseline"/>
        <w:rPr>
          <w:rFonts w:hint="default" w:ascii="Times New Roman" w:hAnsi="Times New Roman" w:cs="Times New Roman"/>
          <w:color w:val="auto"/>
          <w:sz w:val="24"/>
          <w:szCs w:val="24"/>
        </w:rPr>
      </w:pPr>
      <w:r>
        <w:rPr>
          <w:rFonts w:hint="default" w:ascii="Times New Roman" w:hAnsi="Times New Roman" w:eastAsia="Helvetica" w:cs="Times New Roman"/>
          <w:b/>
          <w:bCs/>
          <w:i w:val="0"/>
          <w:iCs w:val="0"/>
          <w:caps w:val="0"/>
          <w:color w:val="auto"/>
          <w:spacing w:val="0"/>
          <w:sz w:val="24"/>
          <w:szCs w:val="24"/>
          <w:shd w:val="clear" w:fill="FFFFFF"/>
          <w:vertAlign w:val="baseline"/>
        </w:rPr>
        <w:t>Topology</w:t>
      </w:r>
      <w:r>
        <w:rPr>
          <w:rFonts w:hint="default" w:ascii="Times New Roman" w:hAnsi="Times New Roman" w:eastAsia="Helvetica" w:cs="Times New Roman"/>
          <w:i w:val="0"/>
          <w:iCs w:val="0"/>
          <w:caps w:val="0"/>
          <w:color w:val="auto"/>
          <w:spacing w:val="0"/>
          <w:sz w:val="24"/>
          <w:szCs w:val="24"/>
          <w:shd w:val="clear" w:fill="FFFFFF"/>
          <w:vertAlign w:val="baseline"/>
        </w:rPr>
        <w:t> - This shows the traceroute for the scan you performed. You can see how many hops your data goes through to reach the target.</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hd w:val="clear" w:fill="FFFFFF"/>
        <w:tabs>
          <w:tab w:val="left" w:pos="420"/>
          <w:tab w:val="clear" w:pos="1260"/>
        </w:tabs>
        <w:spacing w:before="0" w:beforeAutospacing="0" w:after="0" w:afterAutospacing="0" w:line="375" w:lineRule="atLeast"/>
        <w:ind w:left="1260" w:leftChars="0" w:right="450" w:rightChars="0" w:hanging="420" w:firstLineChars="0"/>
        <w:textAlignment w:val="baseline"/>
        <w:rPr>
          <w:rFonts w:hint="default" w:ascii="Times New Roman" w:hAnsi="Times New Roman" w:cs="Times New Roman"/>
          <w:color w:val="auto"/>
          <w:sz w:val="24"/>
          <w:szCs w:val="24"/>
        </w:rPr>
      </w:pPr>
      <w:r>
        <w:rPr>
          <w:rFonts w:hint="default" w:ascii="Times New Roman" w:hAnsi="Times New Roman" w:eastAsia="Helvetica" w:cs="Times New Roman"/>
          <w:b/>
          <w:bCs/>
          <w:i w:val="0"/>
          <w:iCs w:val="0"/>
          <w:caps w:val="0"/>
          <w:color w:val="auto"/>
          <w:spacing w:val="0"/>
          <w:sz w:val="24"/>
          <w:szCs w:val="24"/>
          <w:shd w:val="clear" w:fill="FFFFFF"/>
          <w:vertAlign w:val="baseline"/>
        </w:rPr>
        <w:t>Host Details</w:t>
      </w:r>
      <w:r>
        <w:rPr>
          <w:rFonts w:hint="default" w:ascii="Times New Roman" w:hAnsi="Times New Roman" w:eastAsia="Helvetica" w:cs="Times New Roman"/>
          <w:i w:val="0"/>
          <w:iCs w:val="0"/>
          <w:caps w:val="0"/>
          <w:color w:val="auto"/>
          <w:spacing w:val="0"/>
          <w:sz w:val="24"/>
          <w:szCs w:val="24"/>
          <w:shd w:val="clear" w:fill="FFFFFF"/>
          <w:vertAlign w:val="baseline"/>
        </w:rPr>
        <w:t> - This shows a summary of your target learned through scans, such as the number of ports, IP addresses, hostnames, operating systems, and more.</w:t>
      </w:r>
    </w:p>
    <w:p>
      <w:pPr>
        <w:keepNext w:val="0"/>
        <w:keepLines w:val="0"/>
        <w:widowControl/>
        <w:numPr>
          <w:ilvl w:val="1"/>
          <w:numId w:val="33"/>
        </w:numPr>
        <w:suppressLineNumbers w:val="0"/>
        <w:pBdr>
          <w:top w:val="none" w:color="auto" w:sz="0" w:space="0"/>
          <w:left w:val="none" w:color="auto" w:sz="0" w:space="0"/>
          <w:bottom w:val="none" w:color="auto" w:sz="0" w:space="0"/>
          <w:right w:val="none" w:color="auto" w:sz="0" w:space="0"/>
        </w:pBdr>
        <w:shd w:val="clear" w:fill="FFFFFF"/>
        <w:tabs>
          <w:tab w:val="left" w:pos="840"/>
          <w:tab w:val="clear" w:pos="1680"/>
        </w:tabs>
        <w:spacing w:before="0" w:beforeAutospacing="0" w:after="0" w:afterAutospacing="0" w:line="375" w:lineRule="atLeast"/>
        <w:ind w:left="1680" w:leftChars="0" w:right="450" w:rightChars="0" w:hanging="420" w:firstLineChars="0"/>
        <w:textAlignment w:val="baseline"/>
        <w:rPr>
          <w:rFonts w:hint="default" w:ascii="Times New Roman" w:hAnsi="Times New Roman" w:cs="Times New Roman"/>
          <w:b/>
          <w:bCs/>
          <w:i w:val="0"/>
          <w:iCs w:val="0"/>
          <w:caps w:val="0"/>
          <w:color w:val="auto"/>
          <w:spacing w:val="0"/>
          <w:sz w:val="24"/>
          <w:szCs w:val="24"/>
        </w:rPr>
      </w:pPr>
      <w:r>
        <w:rPr>
          <w:rFonts w:hint="default" w:ascii="Times New Roman" w:hAnsi="Times New Roman" w:eastAsia="Helvetica" w:cs="Times New Roman"/>
          <w:b/>
          <w:bCs/>
          <w:i w:val="0"/>
          <w:iCs w:val="0"/>
          <w:caps w:val="0"/>
          <w:color w:val="auto"/>
          <w:spacing w:val="0"/>
          <w:sz w:val="24"/>
          <w:szCs w:val="24"/>
          <w:shd w:val="clear" w:fill="FFFFFF"/>
          <w:vertAlign w:val="baseline"/>
          <w:lang w:val="en-IN"/>
        </w:rPr>
        <w:t xml:space="preserve"> </w:t>
      </w:r>
      <w:r>
        <w:rPr>
          <w:rFonts w:hint="default" w:ascii="Times New Roman" w:hAnsi="Times New Roman" w:eastAsia="Helvetica" w:cs="Times New Roman"/>
          <w:b/>
          <w:bCs/>
          <w:i w:val="0"/>
          <w:iCs w:val="0"/>
          <w:caps w:val="0"/>
          <w:color w:val="auto"/>
          <w:spacing w:val="0"/>
          <w:sz w:val="24"/>
          <w:szCs w:val="24"/>
          <w:shd w:val="clear" w:fill="FFFFFF"/>
          <w:vertAlign w:val="baseline"/>
        </w:rPr>
        <w:t>Scans</w:t>
      </w:r>
      <w:r>
        <w:rPr>
          <w:rFonts w:hint="default" w:ascii="Times New Roman" w:hAnsi="Times New Roman" w:eastAsia="Helvetica" w:cs="Times New Roman"/>
          <w:i w:val="0"/>
          <w:iCs w:val="0"/>
          <w:caps w:val="0"/>
          <w:color w:val="auto"/>
          <w:spacing w:val="0"/>
          <w:sz w:val="24"/>
          <w:szCs w:val="24"/>
          <w:shd w:val="clear" w:fill="FFFFFF"/>
          <w:vertAlign w:val="baseline"/>
        </w:rPr>
        <w:t> - This tab stores the commands of your previously-run scans. This allows you to quickly re-scan with a specific set of parameters.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autoSpaceDE w:val="0"/>
        <w:autoSpaceDN w:val="0"/>
        <w:spacing w:before="0" w:beforeAutospacing="0" w:after="0" w:afterAutospacing="0" w:line="375" w:lineRule="atLeast"/>
        <w:ind w:right="450" w:rightChars="0"/>
        <w:jc w:val="center"/>
        <w:textAlignment w:val="baseline"/>
        <w:rPr>
          <w:rFonts w:hint="default" w:ascii="Times New Roman" w:hAnsi="Times New Roman" w:eastAsia="Helvetica" w:cs="Times New Roman"/>
          <w:b/>
          <w:bCs/>
          <w:i w:val="0"/>
          <w:iCs w:val="0"/>
          <w:caps w:val="0"/>
          <w:color w:val="auto"/>
          <w:spacing w:val="0"/>
          <w:sz w:val="24"/>
          <w:szCs w:val="24"/>
          <w:shd w:val="clear" w:fill="FFFFFF"/>
          <w:vertAlign w:val="baseline"/>
          <w:lang w:val="en-IN"/>
        </w:rPr>
      </w:pPr>
      <w:r>
        <w:rPr>
          <w:rFonts w:hint="default" w:ascii="Times New Roman" w:hAnsi="Times New Roman" w:eastAsia="Helvetica" w:cs="Times New Roman"/>
          <w:b/>
          <w:bCs/>
          <w:i w:val="0"/>
          <w:iCs w:val="0"/>
          <w:caps w:val="0"/>
          <w:color w:val="auto"/>
          <w:spacing w:val="0"/>
          <w:sz w:val="24"/>
          <w:szCs w:val="24"/>
          <w:shd w:val="clear" w:fill="FFFFFF"/>
          <w:vertAlign w:val="baseline"/>
          <w:lang w:val="en-IN"/>
        </w:rPr>
        <w:t>METHOD-2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autoSpaceDE w:val="0"/>
        <w:autoSpaceDN w:val="0"/>
        <w:spacing w:before="0" w:beforeAutospacing="0" w:after="0" w:afterAutospacing="0" w:line="375" w:lineRule="atLeast"/>
        <w:ind w:right="450" w:rightChars="0"/>
        <w:jc w:val="both"/>
        <w:textAlignment w:val="baseline"/>
        <w:rPr>
          <w:rFonts w:hint="default" w:ascii="Times New Roman" w:hAnsi="Times New Roman" w:cs="Times New Roman"/>
          <w:b/>
          <w:bCs/>
          <w:i w:val="0"/>
          <w:iCs w:val="0"/>
          <w:caps w:val="0"/>
          <w:color w:val="222222"/>
          <w:spacing w:val="0"/>
          <w:sz w:val="24"/>
          <w:szCs w:val="24"/>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autoSpaceDE w:val="0"/>
        <w:autoSpaceDN w:val="0"/>
        <w:spacing w:before="0" w:beforeAutospacing="0" w:after="0" w:afterAutospacing="0" w:line="375" w:lineRule="atLeast"/>
        <w:ind w:right="450" w:rightChars="0" w:firstLine="720" w:firstLineChars="0"/>
        <w:jc w:val="both"/>
        <w:textAlignment w:val="baseline"/>
        <w:rPr>
          <w:rFonts w:hint="default" w:ascii="Times New Roman" w:hAnsi="Times New Roman" w:eastAsia="Helvetica" w:cs="Times New Roman"/>
          <w:i w:val="0"/>
          <w:iCs w:val="0"/>
          <w:caps w:val="0"/>
          <w:color w:val="545454"/>
          <w:spacing w:val="0"/>
          <w:sz w:val="24"/>
          <w:szCs w:val="24"/>
        </w:rPr>
      </w:pPr>
      <w:r>
        <w:rPr>
          <w:rFonts w:hint="default" w:ascii="Times New Roman" w:hAnsi="Times New Roman" w:cs="Times New Roman"/>
          <w:b/>
          <w:bCs/>
          <w:i w:val="0"/>
          <w:iCs w:val="0"/>
          <w:caps w:val="0"/>
          <w:color w:val="222222"/>
          <w:spacing w:val="0"/>
          <w:sz w:val="24"/>
          <w:szCs w:val="24"/>
          <w:shd w:val="clear" w:fill="FFFFFF"/>
        </w:rPr>
        <w:t>Using the Command Line</w:t>
      </w:r>
      <w:r>
        <w:rPr>
          <w:rFonts w:hint="default" w:ascii="Times New Roman" w:hAnsi="Times New Roman" w:cs="Times New Roman"/>
          <w:b/>
          <w:bCs/>
          <w:i w:val="0"/>
          <w:iCs w:val="0"/>
          <w:caps w:val="0"/>
          <w:color w:val="333333"/>
          <w:spacing w:val="0"/>
          <w:sz w:val="24"/>
          <w:szCs w:val="24"/>
          <w:u w:val="none"/>
          <w:shd w:val="clear" w:fill="F6F8F7"/>
          <w:vertAlign w:val="baseline"/>
        </w:rPr>
        <w:fldChar w:fldCharType="begin"/>
      </w:r>
      <w:r>
        <w:rPr>
          <w:rFonts w:hint="default" w:ascii="Times New Roman" w:hAnsi="Times New Roman" w:cs="Times New Roman"/>
          <w:b/>
          <w:bCs/>
          <w:i w:val="0"/>
          <w:iCs w:val="0"/>
          <w:caps w:val="0"/>
          <w:color w:val="333333"/>
          <w:spacing w:val="0"/>
          <w:sz w:val="24"/>
          <w:szCs w:val="24"/>
          <w:u w:val="none"/>
          <w:shd w:val="clear" w:fill="F6F8F7"/>
          <w:vertAlign w:val="baseline"/>
        </w:rPr>
        <w:instrText xml:space="preserve"> HYPERLINK "https://www.wikihow.com/Run-a-Simple-Nmap-Scan" </w:instrText>
      </w:r>
      <w:r>
        <w:rPr>
          <w:rFonts w:hint="default" w:ascii="Times New Roman" w:hAnsi="Times New Roman" w:cs="Times New Roman"/>
          <w:b/>
          <w:bCs/>
          <w:i w:val="0"/>
          <w:iCs w:val="0"/>
          <w:caps w:val="0"/>
          <w:color w:val="333333"/>
          <w:spacing w:val="0"/>
          <w:sz w:val="24"/>
          <w:szCs w:val="24"/>
          <w:u w:val="none"/>
          <w:shd w:val="clear" w:fill="F6F8F7"/>
          <w:vertAlign w:val="baseline"/>
        </w:rPr>
        <w:fldChar w:fldCharType="separate"/>
      </w:r>
      <w:r>
        <w:rPr>
          <w:rFonts w:hint="default" w:ascii="Times New Roman" w:hAnsi="Times New Roman" w:cs="Times New Roman"/>
          <w:b/>
          <w:bCs/>
          <w:i w:val="0"/>
          <w:iCs w:val="0"/>
          <w:caps w:val="0"/>
          <w:color w:val="333333"/>
          <w:spacing w:val="0"/>
          <w:sz w:val="24"/>
          <w:szCs w:val="24"/>
          <w:u w:val="none"/>
          <w:shd w:val="clear" w:fill="F6F8F7"/>
          <w:vertAlign w:val="baseline"/>
        </w:rPr>
        <w:fldChar w:fldCharType="end"/>
      </w:r>
      <w:bookmarkStart w:id="11" w:name="step_2_1"/>
      <w:bookmarkEnd w:id="11"/>
      <w:r>
        <w:rPr>
          <w:rFonts w:hint="default" w:ascii="Times New Roman" w:hAnsi="Times New Roman" w:eastAsia="Helvetica" w:cs="Times New Roman"/>
          <w:i w:val="0"/>
          <w:iCs w:val="0"/>
          <w:caps w:val="0"/>
          <w:color w:val="307530"/>
          <w:spacing w:val="0"/>
          <w:kern w:val="0"/>
          <w:sz w:val="24"/>
          <w:szCs w:val="24"/>
          <w:u w:val="none"/>
          <w:shd w:val="clear" w:fill="FFFFFF"/>
          <w:vertAlign w:val="baseline"/>
          <w:lang w:val="en-US" w:eastAsia="zh-CN" w:bidi="ar"/>
        </w:rPr>
        <w:fldChar w:fldCharType="begin"/>
      </w:r>
      <w:r>
        <w:rPr>
          <w:rFonts w:hint="default" w:ascii="Times New Roman" w:hAnsi="Times New Roman" w:eastAsia="Helvetica" w:cs="Times New Roman"/>
          <w:i w:val="0"/>
          <w:iCs w:val="0"/>
          <w:caps w:val="0"/>
          <w:color w:val="307530"/>
          <w:spacing w:val="0"/>
          <w:kern w:val="0"/>
          <w:sz w:val="24"/>
          <w:szCs w:val="24"/>
          <w:u w:val="none"/>
          <w:shd w:val="clear" w:fill="FFFFFF"/>
          <w:vertAlign w:val="baseline"/>
          <w:lang w:val="en-US" w:eastAsia="zh-CN" w:bidi="ar"/>
        </w:rPr>
        <w:instrText xml:space="preserve"> HYPERLINK "https://www.wikihow.com/Run-a-Simple-Nmap-Scan" \l "/Image:Run-a-Simple-Nmap-Scan-Step-8-Version-2.jpg" </w:instrText>
      </w:r>
      <w:r>
        <w:rPr>
          <w:rFonts w:hint="default" w:ascii="Times New Roman" w:hAnsi="Times New Roman" w:eastAsia="Helvetica" w:cs="Times New Roman"/>
          <w:i w:val="0"/>
          <w:iCs w:val="0"/>
          <w:caps w:val="0"/>
          <w:color w:val="307530"/>
          <w:spacing w:val="0"/>
          <w:kern w:val="0"/>
          <w:sz w:val="24"/>
          <w:szCs w:val="24"/>
          <w:u w:val="none"/>
          <w:shd w:val="clear" w:fill="FFFFFF"/>
          <w:vertAlign w:val="baseline"/>
          <w:lang w:val="en-US" w:eastAsia="zh-CN" w:bidi="ar"/>
        </w:rPr>
        <w:fldChar w:fldCharType="separate"/>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line="375" w:lineRule="atLeast"/>
        <w:ind w:left="0" w:right="0" w:hanging="360"/>
        <w:textAlignment w:val="baseline"/>
        <w:rPr>
          <w:rFonts w:hint="default" w:ascii="Times New Roman" w:hAnsi="Times New Roman" w:cs="Times New Roman"/>
          <w:sz w:val="24"/>
          <w:szCs w:val="24"/>
        </w:rPr>
      </w:pPr>
      <w:r>
        <w:rPr>
          <w:rStyle w:val="12"/>
          <w:rFonts w:hint="default" w:ascii="Times New Roman" w:hAnsi="Times New Roman" w:eastAsia="Helvetica" w:cs="Times New Roman"/>
          <w:i w:val="0"/>
          <w:iCs w:val="0"/>
          <w:caps w:val="0"/>
          <w:color w:val="FFFFFF"/>
          <w:spacing w:val="0"/>
          <w:sz w:val="24"/>
          <w:szCs w:val="24"/>
          <w:u w:val="none"/>
          <w:shd w:val="clear" w:fill="FFFFFF"/>
          <w:vertAlign w:val="baseline"/>
        </w:rPr>
        <w:drawing>
          <wp:inline distT="0" distB="0" distL="114300" distR="114300">
            <wp:extent cx="5817235" cy="4363085"/>
            <wp:effectExtent l="0" t="0" r="12065" b="18415"/>
            <wp:docPr id="25" name="Picture 1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descr="IMG_265"/>
                    <pic:cNvPicPr>
                      <a:picLocks noChangeAspect="1"/>
                    </pic:cNvPicPr>
                  </pic:nvPicPr>
                  <pic:blipFill>
                    <a:blip r:embed="rId32"/>
                    <a:stretch>
                      <a:fillRect/>
                    </a:stretch>
                  </pic:blipFill>
                  <pic:spPr>
                    <a:xfrm>
                      <a:off x="0" y="0"/>
                      <a:ext cx="5817235" cy="436308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0" w:lineRule="atLeast"/>
        <w:ind w:left="0" w:right="-300" w:firstLine="0"/>
        <w:jc w:val="center"/>
        <w:textAlignment w:val="baseline"/>
        <w:rPr>
          <w:rFonts w:hint="default" w:ascii="Times New Roman" w:hAnsi="Times New Roman" w:eastAsia="Helvetica" w:cs="Times New Roman"/>
          <w:i w:val="0"/>
          <w:iCs w:val="0"/>
          <w:caps w:val="0"/>
          <w:color w:val="307530"/>
          <w:spacing w:val="0"/>
          <w:sz w:val="24"/>
          <w:szCs w:val="24"/>
          <w:u w:val="none"/>
        </w:rPr>
      </w:pPr>
    </w:p>
    <w:p>
      <w:pPr>
        <w:keepNext w:val="0"/>
        <w:keepLines w:val="0"/>
        <w:pageBreakBefore w:val="0"/>
        <w:widowControl/>
        <w:suppressLineNumbers w:val="0"/>
        <w:kinsoku/>
        <w:wordWrap/>
        <w:overflowPunct/>
        <w:topLinePunct w:val="0"/>
        <w:autoSpaceDE w:val="0"/>
        <w:autoSpaceDN w:val="0"/>
        <w:bidi w:val="0"/>
        <w:adjustRightInd/>
        <w:snapToGrid/>
        <w:spacing w:before="0" w:beforeAutospacing="0" w:after="0" w:afterAutospacing="0"/>
        <w:ind w:left="0" w:right="-300" w:firstLine="720" w:firstLineChars="0"/>
        <w:jc w:val="left"/>
        <w:textAlignment w:val="auto"/>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pPr>
      <w:r>
        <w:rPr>
          <w:rFonts w:hint="default" w:ascii="Times New Roman" w:hAnsi="Times New Roman" w:eastAsia="Helvetica" w:cs="Times New Roman"/>
          <w:i w:val="0"/>
          <w:iCs w:val="0"/>
          <w:caps w:val="0"/>
          <w:color w:val="307530"/>
          <w:spacing w:val="0"/>
          <w:kern w:val="0"/>
          <w:sz w:val="24"/>
          <w:szCs w:val="24"/>
          <w:u w:val="none"/>
          <w:shd w:val="clear" w:fill="FFFFFF"/>
          <w:vertAlign w:val="baseline"/>
          <w:lang w:val="en-US" w:eastAsia="zh-CN" w:bidi="ar"/>
        </w:rPr>
        <w:fldChar w:fldCharType="end"/>
      </w:r>
      <w:r>
        <w:rPr>
          <w:rFonts w:hint="default" w:ascii="Times New Roman" w:hAnsi="Times New Roman" w:eastAsia="Helvetica" w:cs="Times New Roman"/>
          <w:b/>
          <w:bCs/>
          <w:i w:val="0"/>
          <w:iCs w:val="0"/>
          <w:caps w:val="0"/>
          <w:color w:val="000000" w:themeColor="text1"/>
          <w:spacing w:val="0"/>
          <w:kern w:val="0"/>
          <w:sz w:val="24"/>
          <w:szCs w:val="24"/>
          <w:u w:val="none"/>
          <w:shd w:val="clear" w:fill="FFFFFF"/>
          <w:vertAlign w:val="baseline"/>
          <w:lang w:val="en-IN" w:eastAsia="zh-CN" w:bidi="ar"/>
          <w14:textFill>
            <w14:solidFill>
              <w14:schemeClr w14:val="tx1"/>
            </w14:solidFill>
          </w14:textFill>
        </w:rPr>
        <w:t xml:space="preserve">1. </w:t>
      </w:r>
      <w:r>
        <w:rPr>
          <w:rFonts w:hint="default" w:ascii="Times New Roman" w:hAnsi="Times New Roman" w:eastAsia="Helvetica" w:cs="Times New Roman"/>
          <w:b/>
          <w:bCs/>
          <w:i w:val="0"/>
          <w:iCs w:val="0"/>
          <w:caps w:val="0"/>
          <w:color w:val="auto"/>
          <w:spacing w:val="0"/>
          <w:kern w:val="0"/>
          <w:sz w:val="24"/>
          <w:szCs w:val="24"/>
          <w:shd w:val="clear" w:fill="FFFFFF"/>
          <w:vertAlign w:val="baseline"/>
          <w:lang w:val="en-US" w:eastAsia="zh-CN" w:bidi="ar"/>
        </w:rPr>
        <w:t>Install Nmap.</w:t>
      </w:r>
      <w:r>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t> Before using Nmap, you will need to install it so that you can run it from the</w:t>
      </w:r>
    </w:p>
    <w:p>
      <w:pPr>
        <w:keepNext w:val="0"/>
        <w:keepLines w:val="0"/>
        <w:pageBreakBefore w:val="0"/>
        <w:widowControl/>
        <w:suppressLineNumbers w:val="0"/>
        <w:kinsoku/>
        <w:wordWrap/>
        <w:overflowPunct/>
        <w:topLinePunct w:val="0"/>
        <w:autoSpaceDE w:val="0"/>
        <w:autoSpaceDN w:val="0"/>
        <w:bidi w:val="0"/>
        <w:adjustRightInd/>
        <w:snapToGrid/>
        <w:spacing w:before="0" w:beforeAutospacing="0" w:after="0" w:afterAutospacing="0"/>
        <w:ind w:left="0" w:right="-300" w:firstLine="1022" w:firstLineChars="426"/>
        <w:jc w:val="left"/>
        <w:textAlignment w:val="auto"/>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pPr>
      <w:r>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t>command line of your operating system. Nmap is small and available for free from the</w:t>
      </w:r>
    </w:p>
    <w:p>
      <w:pPr>
        <w:keepNext w:val="0"/>
        <w:keepLines w:val="0"/>
        <w:pageBreakBefore w:val="0"/>
        <w:widowControl/>
        <w:suppressLineNumbers w:val="0"/>
        <w:kinsoku/>
        <w:wordWrap/>
        <w:overflowPunct/>
        <w:topLinePunct w:val="0"/>
        <w:autoSpaceDE w:val="0"/>
        <w:autoSpaceDN w:val="0"/>
        <w:bidi w:val="0"/>
        <w:adjustRightInd/>
        <w:snapToGrid/>
        <w:spacing w:before="0" w:beforeAutospacing="0" w:after="0" w:afterAutospacing="0"/>
        <w:ind w:left="0" w:right="-300" w:firstLine="1022" w:firstLineChars="426"/>
        <w:jc w:val="left"/>
        <w:textAlignment w:val="auto"/>
        <w:rPr>
          <w:rFonts w:hint="default" w:ascii="Times New Roman" w:hAnsi="Times New Roman" w:eastAsia="Helvetica" w:cs="Times New Roman"/>
          <w:i w:val="0"/>
          <w:iCs w:val="0"/>
          <w:caps w:val="0"/>
          <w:color w:val="auto"/>
          <w:spacing w:val="0"/>
          <w:sz w:val="24"/>
          <w:szCs w:val="24"/>
        </w:rPr>
      </w:pPr>
      <w:r>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t xml:space="preserve">developer. </w:t>
      </w:r>
      <w:r>
        <w:rPr>
          <w:rFonts w:hint="default" w:ascii="Times New Roman" w:hAnsi="Times New Roman" w:eastAsia="Helvetica" w:cs="Times New Roman"/>
          <w:i w:val="0"/>
          <w:iCs w:val="0"/>
          <w:caps w:val="0"/>
          <w:color w:val="auto"/>
          <w:spacing w:val="0"/>
          <w:kern w:val="0"/>
          <w:sz w:val="24"/>
          <w:szCs w:val="24"/>
          <w:shd w:val="clear" w:fill="FFFFFF"/>
          <w:vertAlign w:val="baseline"/>
          <w:lang w:val="en-IN" w:eastAsia="zh-CN" w:bidi="ar"/>
        </w:rPr>
        <w:tab/>
      </w:r>
      <w:r>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t>Follow the instructions below for your operating system:</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line="375" w:lineRule="atLeast"/>
        <w:ind w:left="0" w:right="0" w:hanging="360"/>
        <w:textAlignment w:val="baseline"/>
        <w:rPr>
          <w:rFonts w:hint="default" w:ascii="Times New Roman" w:hAnsi="Times New Roman" w:cs="Times New Roman"/>
          <w:color w:val="auto"/>
          <w:sz w:val="24"/>
          <w:szCs w:val="24"/>
        </w:rPr>
      </w:pPr>
    </w:p>
    <w:p>
      <w:pPr>
        <w:keepNext w:val="0"/>
        <w:keepLines w:val="0"/>
        <w:pageBreakBefore w:val="0"/>
        <w:widowControl/>
        <w:numPr>
          <w:ilvl w:val="0"/>
          <w:numId w:val="35"/>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240" w:lineRule="auto"/>
        <w:ind w:left="840" w:leftChars="0" w:right="450" w:rightChars="0" w:hanging="420" w:firstLineChars="0"/>
        <w:textAlignment w:val="baseline"/>
        <w:rPr>
          <w:rFonts w:hint="default" w:ascii="Times New Roman" w:hAnsi="Times New Roman" w:cs="Times New Roman"/>
          <w:color w:val="auto"/>
          <w:sz w:val="24"/>
          <w:szCs w:val="24"/>
        </w:rPr>
      </w:pPr>
      <w:r>
        <w:rPr>
          <w:rFonts w:hint="default" w:ascii="Times New Roman" w:hAnsi="Times New Roman" w:eastAsia="Helvetica" w:cs="Times New Roman"/>
          <w:b/>
          <w:bCs/>
          <w:i w:val="0"/>
          <w:iCs w:val="0"/>
          <w:caps w:val="0"/>
          <w:color w:val="auto"/>
          <w:spacing w:val="0"/>
          <w:sz w:val="24"/>
          <w:szCs w:val="24"/>
          <w:shd w:val="clear" w:fill="FFFFFF"/>
          <w:vertAlign w:val="baseline"/>
        </w:rPr>
        <w:t>Linux</w:t>
      </w:r>
      <w:r>
        <w:rPr>
          <w:rFonts w:hint="default" w:ascii="Times New Roman" w:hAnsi="Times New Roman" w:eastAsia="Helvetica" w:cs="Times New Roman"/>
          <w:i w:val="0"/>
          <w:iCs w:val="0"/>
          <w:caps w:val="0"/>
          <w:color w:val="auto"/>
          <w:spacing w:val="0"/>
          <w:sz w:val="24"/>
          <w:szCs w:val="24"/>
          <w:shd w:val="clear" w:fill="FFFFFF"/>
          <w:vertAlign w:val="baseline"/>
        </w:rPr>
        <w:t> - Download and install Nmap from your repository. Nmap is available through most of the major Linux repositories. Enter in the command below based on your distribution:</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240" w:lineRule="auto"/>
        <w:ind w:left="1444" w:leftChars="0" w:right="450" w:rightChars="0"/>
        <w:textAlignment w:val="baseline"/>
        <w:rPr>
          <w:rFonts w:hint="default" w:ascii="Times New Roman" w:hAnsi="Times New Roman" w:cs="Times New Roman"/>
          <w:color w:val="auto"/>
          <w:sz w:val="24"/>
          <w:szCs w:val="24"/>
        </w:rPr>
      </w:pPr>
      <w:r>
        <w:rPr>
          <w:rFonts w:hint="default" w:ascii="Times New Roman" w:hAnsi="Times New Roman" w:eastAsia="Helvetica" w:cs="Times New Roman"/>
          <w:i w:val="0"/>
          <w:iCs w:val="0"/>
          <w:caps w:val="0"/>
          <w:color w:val="auto"/>
          <w:spacing w:val="0"/>
          <w:sz w:val="24"/>
          <w:szCs w:val="24"/>
          <w:shd w:val="clear" w:fill="FFFFFF"/>
          <w:vertAlign w:val="baseline"/>
        </w:rPr>
        <w:t>Red Hat, Fedora, SUSE</w:t>
      </w:r>
      <w:r>
        <w:rPr>
          <w:rFonts w:hint="default" w:ascii="Times New Roman" w:hAnsi="Times New Roman" w:eastAsia="Helvetica" w:cs="Times New Roman"/>
          <w:i w:val="0"/>
          <w:iCs w:val="0"/>
          <w:caps w:val="0"/>
          <w:color w:val="auto"/>
          <w:spacing w:val="0"/>
          <w:sz w:val="24"/>
          <w:szCs w:val="24"/>
          <w:shd w:val="clear" w:fill="FFFFFF"/>
          <w:vertAlign w:val="baseline"/>
        </w:rPr>
        <w:br w:type="textWrapping"/>
      </w:r>
      <w:r>
        <w:rPr>
          <w:rStyle w:val="10"/>
          <w:rFonts w:hint="default" w:ascii="Times New Roman" w:hAnsi="Times New Roman" w:eastAsia="monospace" w:cs="Times New Roman"/>
          <w:i w:val="0"/>
          <w:iCs w:val="0"/>
          <w:caps w:val="0"/>
          <w:color w:val="auto"/>
          <w:spacing w:val="0"/>
          <w:sz w:val="24"/>
          <w:szCs w:val="24"/>
          <w:shd w:val="clear" w:fill="FFFFFF"/>
          <w:vertAlign w:val="baseline"/>
        </w:rPr>
        <w:t>rpm -vhU http://nmap.org/dist/nmap-6.40-1.i386.rpm</w:t>
      </w:r>
      <w:r>
        <w:rPr>
          <w:rFonts w:hint="default" w:ascii="Times New Roman" w:hAnsi="Times New Roman" w:eastAsia="Helvetica" w:cs="Times New Roman"/>
          <w:i w:val="0"/>
          <w:iCs w:val="0"/>
          <w:caps w:val="0"/>
          <w:color w:val="auto"/>
          <w:spacing w:val="0"/>
          <w:sz w:val="24"/>
          <w:szCs w:val="24"/>
          <w:shd w:val="clear" w:fill="FFFFFF"/>
          <w:vertAlign w:val="baseline"/>
        </w:rPr>
        <w:t> (32-bit) OR</w:t>
      </w:r>
      <w:r>
        <w:rPr>
          <w:rFonts w:hint="default" w:ascii="Times New Roman" w:hAnsi="Times New Roman" w:eastAsia="Helvetica" w:cs="Times New Roman"/>
          <w:i w:val="0"/>
          <w:iCs w:val="0"/>
          <w:caps w:val="0"/>
          <w:color w:val="auto"/>
          <w:spacing w:val="0"/>
          <w:sz w:val="24"/>
          <w:szCs w:val="24"/>
          <w:shd w:val="clear" w:fill="FFFFFF"/>
          <w:vertAlign w:val="baseline"/>
        </w:rPr>
        <w:br w:type="textWrapping"/>
      </w:r>
      <w:r>
        <w:rPr>
          <w:rStyle w:val="10"/>
          <w:rFonts w:hint="default" w:ascii="Times New Roman" w:hAnsi="Times New Roman" w:eastAsia="monospace" w:cs="Times New Roman"/>
          <w:i w:val="0"/>
          <w:iCs w:val="0"/>
          <w:caps w:val="0"/>
          <w:color w:val="auto"/>
          <w:spacing w:val="0"/>
          <w:sz w:val="24"/>
          <w:szCs w:val="24"/>
          <w:shd w:val="clear" w:fill="FFFFFF"/>
          <w:vertAlign w:val="baseline"/>
        </w:rPr>
        <w:t>rpm -vhU http://nmap.org/dist/nmap-6.40-1.x86_64.rpm</w:t>
      </w:r>
      <w:r>
        <w:rPr>
          <w:rFonts w:hint="default" w:ascii="Times New Roman" w:hAnsi="Times New Roman" w:eastAsia="Helvetica" w:cs="Times New Roman"/>
          <w:i w:val="0"/>
          <w:iCs w:val="0"/>
          <w:caps w:val="0"/>
          <w:color w:val="auto"/>
          <w:spacing w:val="0"/>
          <w:sz w:val="24"/>
          <w:szCs w:val="24"/>
          <w:shd w:val="clear" w:fill="FFFFFF"/>
          <w:vertAlign w:val="baseline"/>
        </w:rPr>
        <w:t> (64-bit)</w:t>
      </w:r>
    </w:p>
    <w:p>
      <w:pPr>
        <w:keepNext w:val="0"/>
        <w:keepLines w:val="0"/>
        <w:pageBreakBefore w:val="0"/>
        <w:widowControl/>
        <w:numPr>
          <w:ilvl w:val="2"/>
          <w:numId w:val="29"/>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240" w:lineRule="auto"/>
        <w:ind w:left="1804" w:right="450" w:hanging="360"/>
        <w:textAlignment w:val="baseline"/>
        <w:rPr>
          <w:rFonts w:hint="default" w:ascii="Times New Roman" w:hAnsi="Times New Roman" w:cs="Times New Roman"/>
          <w:color w:val="auto"/>
          <w:sz w:val="24"/>
          <w:szCs w:val="24"/>
        </w:rPr>
      </w:pPr>
      <w:r>
        <w:rPr>
          <w:rFonts w:hint="default" w:ascii="Times New Roman" w:hAnsi="Times New Roman" w:eastAsia="Helvetica" w:cs="Times New Roman"/>
          <w:i w:val="0"/>
          <w:iCs w:val="0"/>
          <w:caps w:val="0"/>
          <w:color w:val="auto"/>
          <w:spacing w:val="0"/>
          <w:sz w:val="24"/>
          <w:szCs w:val="24"/>
          <w:shd w:val="clear" w:fill="FFFFFF"/>
          <w:vertAlign w:val="baseline"/>
        </w:rPr>
        <w:t>Debian, Ubuntu</w:t>
      </w:r>
      <w:r>
        <w:rPr>
          <w:rFonts w:hint="default" w:ascii="Times New Roman" w:hAnsi="Times New Roman" w:eastAsia="Helvetica" w:cs="Times New Roman"/>
          <w:i w:val="0"/>
          <w:iCs w:val="0"/>
          <w:caps w:val="0"/>
          <w:color w:val="auto"/>
          <w:spacing w:val="0"/>
          <w:sz w:val="24"/>
          <w:szCs w:val="24"/>
          <w:shd w:val="clear" w:fill="FFFFFF"/>
          <w:vertAlign w:val="baseline"/>
        </w:rPr>
        <w:br w:type="textWrapping"/>
      </w:r>
      <w:r>
        <w:rPr>
          <w:rStyle w:val="10"/>
          <w:rFonts w:hint="default" w:ascii="Times New Roman" w:hAnsi="Times New Roman" w:eastAsia="monospace" w:cs="Times New Roman"/>
          <w:i w:val="0"/>
          <w:iCs w:val="0"/>
          <w:caps w:val="0"/>
          <w:color w:val="auto"/>
          <w:spacing w:val="0"/>
          <w:sz w:val="24"/>
          <w:szCs w:val="24"/>
          <w:shd w:val="clear" w:fill="FFFFFF"/>
          <w:vertAlign w:val="baseline"/>
        </w:rPr>
        <w:t>sudo apt-get install nmap</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240" w:lineRule="auto"/>
        <w:ind w:right="450" w:rightChars="0"/>
        <w:textAlignment w:val="baseline"/>
        <w:rPr>
          <w:rFonts w:hint="default" w:ascii="Times New Roman" w:hAnsi="Times New Roman" w:cs="Times New Roman"/>
          <w:color w:val="auto"/>
          <w:sz w:val="24"/>
          <w:szCs w:val="24"/>
        </w:rPr>
      </w:pPr>
    </w:p>
    <w:p>
      <w:pPr>
        <w:keepNext w:val="0"/>
        <w:keepLines w:val="0"/>
        <w:pageBreakBefore w:val="0"/>
        <w:widowControl/>
        <w:numPr>
          <w:ilvl w:val="0"/>
          <w:numId w:val="36"/>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240" w:lineRule="auto"/>
        <w:ind w:left="840" w:leftChars="0" w:right="450" w:rightChars="0" w:hanging="420" w:firstLineChars="0"/>
        <w:textAlignment w:val="baseline"/>
        <w:rPr>
          <w:rFonts w:hint="default" w:ascii="Times New Roman" w:hAnsi="Times New Roman" w:cs="Times New Roman"/>
          <w:color w:val="auto"/>
          <w:sz w:val="24"/>
          <w:szCs w:val="24"/>
        </w:rPr>
      </w:pPr>
      <w:r>
        <w:rPr>
          <w:rFonts w:hint="default" w:ascii="Times New Roman" w:hAnsi="Times New Roman" w:eastAsia="Helvetica" w:cs="Times New Roman"/>
          <w:b/>
          <w:bCs/>
          <w:i w:val="0"/>
          <w:iCs w:val="0"/>
          <w:caps w:val="0"/>
          <w:color w:val="auto"/>
          <w:spacing w:val="0"/>
          <w:sz w:val="24"/>
          <w:szCs w:val="24"/>
          <w:shd w:val="clear" w:fill="FFFFFF"/>
          <w:vertAlign w:val="baseline"/>
        </w:rPr>
        <w:t>Windows</w:t>
      </w:r>
      <w:r>
        <w:rPr>
          <w:rFonts w:hint="default" w:ascii="Times New Roman" w:hAnsi="Times New Roman" w:eastAsia="Helvetica" w:cs="Times New Roman"/>
          <w:i w:val="0"/>
          <w:iCs w:val="0"/>
          <w:caps w:val="0"/>
          <w:color w:val="auto"/>
          <w:spacing w:val="0"/>
          <w:sz w:val="24"/>
          <w:szCs w:val="24"/>
          <w:shd w:val="clear" w:fill="FFFFFF"/>
          <w:vertAlign w:val="baseline"/>
        </w:rPr>
        <w:t> - Download the Nmap installer. This can be found for free from the developer’s website. It is highly recommended that you download directly from the developer to avoid any potential viruses or fake files. Using the installer allows you to quickly install the command line Nmap tools without having to worry about extracting to the right folder.</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240" w:lineRule="auto"/>
        <w:ind w:left="420" w:leftChars="0" w:right="450" w:rightChars="0"/>
        <w:textAlignment w:val="baseline"/>
        <w:rPr>
          <w:rFonts w:hint="default" w:ascii="Times New Roman" w:hAnsi="Times New Roman" w:cs="Times New Roman"/>
          <w:color w:val="auto"/>
          <w:sz w:val="24"/>
          <w:szCs w:val="24"/>
        </w:rPr>
      </w:pPr>
    </w:p>
    <w:p>
      <w:pPr>
        <w:keepNext w:val="0"/>
        <w:keepLines w:val="0"/>
        <w:pageBreakBefore w:val="0"/>
        <w:widowControl/>
        <w:numPr>
          <w:ilvl w:val="0"/>
          <w:numId w:val="37"/>
        </w:numPr>
        <w:suppressLineNumbers w:val="0"/>
        <w:pBdr>
          <w:top w:val="none" w:color="auto" w:sz="0" w:space="0"/>
          <w:left w:val="none" w:color="auto" w:sz="0" w:space="0"/>
          <w:bottom w:val="none" w:color="auto" w:sz="0" w:space="0"/>
          <w:right w:val="none" w:color="auto" w:sz="0" w:space="0"/>
        </w:pBdr>
        <w:shd w:val="clear" w:fill="FFFFFF"/>
        <w:tabs>
          <w:tab w:val="clear" w:pos="420"/>
        </w:tabs>
        <w:kinsoku/>
        <w:wordWrap/>
        <w:overflowPunct/>
        <w:topLinePunct w:val="0"/>
        <w:autoSpaceDE w:val="0"/>
        <w:autoSpaceDN w:val="0"/>
        <w:bidi w:val="0"/>
        <w:adjustRightInd/>
        <w:snapToGrid/>
        <w:spacing w:before="0" w:beforeAutospacing="0" w:after="0" w:afterAutospacing="0" w:line="240" w:lineRule="auto"/>
        <w:ind w:left="840" w:leftChars="0" w:right="450" w:rightChars="0" w:hanging="420" w:firstLineChars="0"/>
        <w:textAlignment w:val="baseline"/>
        <w:rPr>
          <w:rFonts w:hint="default" w:ascii="Times New Roman" w:hAnsi="Times New Roman" w:cs="Times New Roman"/>
          <w:color w:val="auto"/>
          <w:sz w:val="24"/>
          <w:szCs w:val="24"/>
        </w:rPr>
      </w:pPr>
      <w:r>
        <w:rPr>
          <w:rFonts w:hint="default" w:ascii="Times New Roman" w:hAnsi="Times New Roman" w:eastAsia="Helvetica" w:cs="Times New Roman"/>
          <w:i w:val="0"/>
          <w:iCs w:val="0"/>
          <w:caps w:val="0"/>
          <w:color w:val="auto"/>
          <w:spacing w:val="0"/>
          <w:sz w:val="24"/>
          <w:szCs w:val="24"/>
          <w:shd w:val="clear" w:fill="FFFFFF"/>
          <w:vertAlign w:val="baseline"/>
        </w:rPr>
        <w:t>If you don’t want the Zenmap graphical user interface, you can uncheck it during the installation process.</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240" w:lineRule="auto"/>
        <w:ind w:left="420" w:leftChars="0" w:right="450" w:rightChars="0"/>
        <w:textAlignment w:val="baseline"/>
        <w:rPr>
          <w:rFonts w:hint="default" w:ascii="Times New Roman" w:hAnsi="Times New Roman" w:cs="Times New Roman"/>
          <w:color w:val="auto"/>
          <w:sz w:val="24"/>
          <w:szCs w:val="24"/>
        </w:rPr>
      </w:pPr>
    </w:p>
    <w:p>
      <w:pPr>
        <w:keepNext w:val="0"/>
        <w:keepLines w:val="0"/>
        <w:pageBreakBefore w:val="0"/>
        <w:widowControl/>
        <w:numPr>
          <w:ilvl w:val="0"/>
          <w:numId w:val="38"/>
        </w:numPr>
        <w:suppressLineNumbers w:val="0"/>
        <w:pBdr>
          <w:top w:val="none" w:color="auto" w:sz="0" w:space="0"/>
          <w:left w:val="none" w:color="auto" w:sz="0" w:space="0"/>
          <w:bottom w:val="none" w:color="auto" w:sz="0" w:space="0"/>
          <w:right w:val="none" w:color="auto" w:sz="0" w:space="0"/>
        </w:pBdr>
        <w:shd w:val="clear" w:fill="FFFFFF"/>
        <w:tabs>
          <w:tab w:val="clear" w:pos="420"/>
        </w:tabs>
        <w:kinsoku/>
        <w:wordWrap/>
        <w:overflowPunct/>
        <w:topLinePunct w:val="0"/>
        <w:autoSpaceDE w:val="0"/>
        <w:autoSpaceDN w:val="0"/>
        <w:bidi w:val="0"/>
        <w:adjustRightInd/>
        <w:snapToGrid/>
        <w:spacing w:before="0" w:beforeAutospacing="0" w:after="0" w:afterAutospacing="0" w:line="240" w:lineRule="auto"/>
        <w:ind w:left="840" w:leftChars="0" w:right="450" w:rightChars="0" w:hanging="420" w:firstLineChars="0"/>
        <w:textAlignment w:val="baseline"/>
        <w:rPr>
          <w:rFonts w:hint="default" w:ascii="Times New Roman" w:hAnsi="Times New Roman" w:cs="Times New Roman"/>
          <w:color w:val="auto"/>
          <w:sz w:val="24"/>
          <w:szCs w:val="24"/>
        </w:rPr>
      </w:pPr>
      <w:r>
        <w:rPr>
          <w:rFonts w:hint="default" w:ascii="Times New Roman" w:hAnsi="Times New Roman" w:eastAsia="Helvetica" w:cs="Times New Roman"/>
          <w:b/>
          <w:bCs/>
          <w:i w:val="0"/>
          <w:iCs w:val="0"/>
          <w:caps w:val="0"/>
          <w:color w:val="auto"/>
          <w:spacing w:val="0"/>
          <w:sz w:val="24"/>
          <w:szCs w:val="24"/>
          <w:shd w:val="clear" w:fill="FFFFFF"/>
          <w:vertAlign w:val="baseline"/>
        </w:rPr>
        <w:t>Mac OS X</w:t>
      </w:r>
      <w:r>
        <w:rPr>
          <w:rFonts w:hint="default" w:ascii="Times New Roman" w:hAnsi="Times New Roman" w:eastAsia="Helvetica" w:cs="Times New Roman"/>
          <w:i w:val="0"/>
          <w:iCs w:val="0"/>
          <w:caps w:val="0"/>
          <w:color w:val="auto"/>
          <w:spacing w:val="0"/>
          <w:sz w:val="24"/>
          <w:szCs w:val="24"/>
          <w:shd w:val="clear" w:fill="FFFFFF"/>
          <w:vertAlign w:val="baseline"/>
        </w:rPr>
        <w:t> – Download the Nmap disk image. This can be found for free from the developer’s website. It is highly recommended that you download directly from the developer to avoid any potential viruses or fake files. Use the included installer to install Nmap on your system. Nmap requires OS X 10.6 or later.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2" w:beforeAutospacing="0" w:after="300" w:afterAutospacing="0" w:line="0" w:lineRule="atLeast"/>
        <w:ind w:left="0" w:right="-300" w:firstLine="0"/>
        <w:jc w:val="center"/>
        <w:textAlignment w:val="baseline"/>
        <w:rPr>
          <w:rFonts w:hint="default" w:ascii="Times New Roman" w:hAnsi="Times New Roman" w:eastAsia="Helvetica" w:cs="Times New Roman"/>
          <w:i w:val="0"/>
          <w:iCs w:val="0"/>
          <w:caps w:val="0"/>
          <w:color w:val="auto"/>
          <w:spacing w:val="0"/>
          <w:sz w:val="24"/>
          <w:szCs w:val="24"/>
        </w:rPr>
      </w:pPr>
      <w:bookmarkStart w:id="12" w:name="step_2_2"/>
      <w:bookmarkEnd w:id="12"/>
      <w:r>
        <w:rPr>
          <w:rStyle w:val="12"/>
          <w:rFonts w:hint="default" w:ascii="Times New Roman" w:hAnsi="Times New Roman" w:eastAsia="Helvetica" w:cs="Times New Roman"/>
          <w:i w:val="0"/>
          <w:iCs w:val="0"/>
          <w:caps w:val="0"/>
          <w:color w:val="auto"/>
          <w:spacing w:val="0"/>
          <w:sz w:val="24"/>
          <w:szCs w:val="24"/>
          <w:u w:val="none"/>
          <w:shd w:val="clear" w:fill="FFFFFF"/>
          <w:vertAlign w:val="baseline"/>
        </w:rPr>
        <w:drawing>
          <wp:inline distT="0" distB="0" distL="114300" distR="114300">
            <wp:extent cx="6248400" cy="5508625"/>
            <wp:effectExtent l="0" t="0" r="0" b="15875"/>
            <wp:docPr id="17" name="Picture 14"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IMG_266"/>
                    <pic:cNvPicPr>
                      <a:picLocks noChangeAspect="1"/>
                    </pic:cNvPicPr>
                  </pic:nvPicPr>
                  <pic:blipFill>
                    <a:blip r:embed="rId33"/>
                    <a:stretch>
                      <a:fillRect/>
                    </a:stretch>
                  </pic:blipFill>
                  <pic:spPr>
                    <a:xfrm>
                      <a:off x="0" y="0"/>
                      <a:ext cx="6248400" cy="5508625"/>
                    </a:xfrm>
                    <a:prstGeom prst="rect">
                      <a:avLst/>
                    </a:prstGeom>
                    <a:noFill/>
                    <a:ln w="9525">
                      <a:noFill/>
                    </a:ln>
                  </pic:spPr>
                </pic:pic>
              </a:graphicData>
            </a:graphic>
          </wp:inline>
        </w:drawing>
      </w:r>
      <w:r>
        <w:rPr>
          <w:rFonts w:hint="default" w:ascii="Times New Roman" w:hAnsi="Times New Roman" w:eastAsia="Helvetica" w:cs="Times New Roman"/>
          <w:i w:val="0"/>
          <w:iCs w:val="0"/>
          <w:caps w:val="0"/>
          <w:color w:val="auto"/>
          <w:spacing w:val="0"/>
          <w:kern w:val="0"/>
          <w:sz w:val="24"/>
          <w:szCs w:val="24"/>
          <w:u w:val="none"/>
          <w:shd w:val="clear" w:fill="FFFFFF"/>
          <w:vertAlign w:val="baseline"/>
          <w:lang w:val="en-US" w:eastAsia="zh-CN" w:bidi="ar"/>
        </w:rPr>
        <w:fldChar w:fldCharType="begin"/>
      </w:r>
      <w:r>
        <w:rPr>
          <w:rFonts w:hint="default" w:ascii="Times New Roman" w:hAnsi="Times New Roman" w:eastAsia="Helvetica" w:cs="Times New Roman"/>
          <w:i w:val="0"/>
          <w:iCs w:val="0"/>
          <w:caps w:val="0"/>
          <w:color w:val="auto"/>
          <w:spacing w:val="0"/>
          <w:kern w:val="0"/>
          <w:sz w:val="24"/>
          <w:szCs w:val="24"/>
          <w:u w:val="none"/>
          <w:shd w:val="clear" w:fill="FFFFFF"/>
          <w:vertAlign w:val="baseline"/>
          <w:lang w:val="en-US" w:eastAsia="zh-CN" w:bidi="ar"/>
        </w:rPr>
        <w:instrText xml:space="preserve"> HYPERLINK "https://www.wikihow.com/Run-a-Simple-Nmap-Scan" \l "/Image:Run-a-Simple-Nmap-Scan-Step-9.jpg" </w:instrText>
      </w:r>
      <w:r>
        <w:rPr>
          <w:rFonts w:hint="default" w:ascii="Times New Roman" w:hAnsi="Times New Roman" w:eastAsia="Helvetica" w:cs="Times New Roman"/>
          <w:i w:val="0"/>
          <w:iCs w:val="0"/>
          <w:caps w:val="0"/>
          <w:color w:val="auto"/>
          <w:spacing w:val="0"/>
          <w:kern w:val="0"/>
          <w:sz w:val="24"/>
          <w:szCs w:val="24"/>
          <w:u w:val="none"/>
          <w:shd w:val="clear" w:fill="FFFFFF"/>
          <w:vertAlign w:val="baseline"/>
          <w:lang w:val="en-US" w:eastAsia="zh-CN" w:bidi="ar"/>
        </w:rPr>
        <w:fldChar w:fldCharType="separate"/>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line="375" w:lineRule="atLeast"/>
        <w:ind w:left="0" w:right="0" w:hanging="360"/>
        <w:textAlignment w:val="baseline"/>
        <w:rPr>
          <w:rFonts w:hint="default" w:ascii="Times New Roman" w:hAnsi="Times New Roman" w:cs="Times New Roman"/>
          <w:color w:val="auto"/>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0" w:lineRule="atLeast"/>
        <w:ind w:left="0" w:right="-300" w:firstLine="0"/>
        <w:jc w:val="center"/>
        <w:textAlignment w:val="baseline"/>
        <w:rPr>
          <w:rFonts w:hint="default" w:ascii="Times New Roman" w:hAnsi="Times New Roman" w:eastAsia="Helvetica" w:cs="Times New Roman"/>
          <w:i w:val="0"/>
          <w:iCs w:val="0"/>
          <w:caps w:val="0"/>
          <w:color w:val="auto"/>
          <w:spacing w:val="0"/>
          <w:sz w:val="24"/>
          <w:szCs w:val="24"/>
          <w:u w:val="none"/>
        </w:rPr>
      </w:pPr>
    </w:p>
    <w:p>
      <w:pPr>
        <w:keepNext w:val="0"/>
        <w:keepLines w:val="0"/>
        <w:pageBreakBefore w:val="0"/>
        <w:widowControl/>
        <w:suppressLineNumbers w:val="0"/>
        <w:kinsoku/>
        <w:wordWrap/>
        <w:overflowPunct/>
        <w:topLinePunct w:val="0"/>
        <w:autoSpaceDE w:val="0"/>
        <w:autoSpaceDN w:val="0"/>
        <w:bidi w:val="0"/>
        <w:adjustRightInd/>
        <w:snapToGrid/>
        <w:spacing w:before="0" w:beforeAutospacing="0" w:after="0" w:afterAutospacing="0"/>
        <w:ind w:left="0" w:right="0" w:firstLine="720" w:firstLineChars="0"/>
        <w:jc w:val="left"/>
        <w:textAlignment w:val="auto"/>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pPr>
      <w:r>
        <w:rPr>
          <w:rFonts w:hint="default" w:ascii="Times New Roman" w:hAnsi="Times New Roman" w:eastAsia="Helvetica" w:cs="Times New Roman"/>
          <w:i w:val="0"/>
          <w:iCs w:val="0"/>
          <w:caps w:val="0"/>
          <w:color w:val="auto"/>
          <w:spacing w:val="0"/>
          <w:kern w:val="0"/>
          <w:sz w:val="24"/>
          <w:szCs w:val="24"/>
          <w:u w:val="none"/>
          <w:shd w:val="clear" w:fill="FFFFFF"/>
          <w:vertAlign w:val="baseline"/>
          <w:lang w:val="en-US" w:eastAsia="zh-CN" w:bidi="ar"/>
        </w:rPr>
        <w:fldChar w:fldCharType="end"/>
      </w:r>
      <w:r>
        <w:rPr>
          <w:rFonts w:hint="default" w:ascii="Times New Roman" w:hAnsi="Times New Roman" w:eastAsia="Helvetica" w:cs="Times New Roman"/>
          <w:b/>
          <w:bCs/>
          <w:i w:val="0"/>
          <w:iCs w:val="0"/>
          <w:caps w:val="0"/>
          <w:color w:val="auto"/>
          <w:spacing w:val="0"/>
          <w:kern w:val="0"/>
          <w:sz w:val="24"/>
          <w:szCs w:val="24"/>
          <w:shd w:val="clear" w:fill="FFFFFF"/>
          <w:vertAlign w:val="baseline"/>
          <w:lang w:val="en-US" w:eastAsia="zh-CN" w:bidi="ar"/>
        </w:rPr>
        <w:t>2</w:t>
      </w:r>
      <w:r>
        <w:rPr>
          <w:rFonts w:hint="default" w:ascii="Times New Roman" w:hAnsi="Times New Roman" w:eastAsia="Helvetica" w:cs="Times New Roman"/>
          <w:b/>
          <w:bCs/>
          <w:i w:val="0"/>
          <w:iCs w:val="0"/>
          <w:caps w:val="0"/>
          <w:color w:val="auto"/>
          <w:spacing w:val="0"/>
          <w:kern w:val="0"/>
          <w:sz w:val="24"/>
          <w:szCs w:val="24"/>
          <w:shd w:val="clear" w:fill="FFFFFF"/>
          <w:vertAlign w:val="baseline"/>
          <w:lang w:val="en-IN" w:eastAsia="zh-CN" w:bidi="ar"/>
        </w:rPr>
        <w:t xml:space="preserve">. </w:t>
      </w:r>
      <w:r>
        <w:rPr>
          <w:rFonts w:hint="default" w:ascii="Times New Roman" w:hAnsi="Times New Roman" w:eastAsia="Helvetica" w:cs="Times New Roman"/>
          <w:b/>
          <w:bCs/>
          <w:i w:val="0"/>
          <w:iCs w:val="0"/>
          <w:caps w:val="0"/>
          <w:color w:val="auto"/>
          <w:spacing w:val="0"/>
          <w:kern w:val="0"/>
          <w:sz w:val="24"/>
          <w:szCs w:val="24"/>
          <w:shd w:val="clear" w:fill="FFFFFF"/>
          <w:vertAlign w:val="baseline"/>
          <w:lang w:val="en-US" w:eastAsia="zh-CN" w:bidi="ar"/>
        </w:rPr>
        <w:t>Open your command line.</w:t>
      </w:r>
      <w:r>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t> Nmap commands are run from the command line, and the</w:t>
      </w:r>
    </w:p>
    <w:p>
      <w:pPr>
        <w:keepNext w:val="0"/>
        <w:keepLines w:val="0"/>
        <w:pageBreakBefore w:val="0"/>
        <w:widowControl/>
        <w:suppressLineNumbers w:val="0"/>
        <w:kinsoku/>
        <w:wordWrap/>
        <w:overflowPunct/>
        <w:topLinePunct w:val="0"/>
        <w:autoSpaceDE w:val="0"/>
        <w:autoSpaceDN w:val="0"/>
        <w:bidi w:val="0"/>
        <w:adjustRightInd/>
        <w:snapToGrid/>
        <w:spacing w:before="0" w:beforeAutospacing="0" w:after="0" w:afterAutospacing="0"/>
        <w:ind w:left="0" w:right="0" w:firstLine="904" w:firstLineChars="377"/>
        <w:jc w:val="left"/>
        <w:textAlignment w:val="auto"/>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pPr>
      <w:r>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t xml:space="preserve"> results are displayed beneath the command. You can use variables to modify the scan. </w:t>
      </w:r>
    </w:p>
    <w:p>
      <w:pPr>
        <w:keepNext w:val="0"/>
        <w:keepLines w:val="0"/>
        <w:pageBreakBefore w:val="0"/>
        <w:widowControl/>
        <w:suppressLineNumbers w:val="0"/>
        <w:kinsoku/>
        <w:wordWrap/>
        <w:overflowPunct/>
        <w:topLinePunct w:val="0"/>
        <w:autoSpaceDE w:val="0"/>
        <w:autoSpaceDN w:val="0"/>
        <w:bidi w:val="0"/>
        <w:adjustRightInd/>
        <w:snapToGrid/>
        <w:spacing w:before="0" w:beforeAutospacing="0" w:after="0" w:afterAutospacing="0"/>
        <w:ind w:left="0" w:right="0" w:firstLine="904" w:firstLineChars="377"/>
        <w:jc w:val="left"/>
        <w:textAlignment w:val="auto"/>
        <w:rPr>
          <w:rFonts w:hint="default" w:ascii="Times New Roman" w:hAnsi="Times New Roman" w:eastAsia="Helvetica" w:cs="Times New Roman"/>
          <w:i w:val="0"/>
          <w:iCs w:val="0"/>
          <w:caps w:val="0"/>
          <w:color w:val="auto"/>
          <w:spacing w:val="0"/>
          <w:sz w:val="24"/>
          <w:szCs w:val="24"/>
        </w:rPr>
      </w:pPr>
      <w:r>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t>You can run the scan from any directory on the command line.</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hd w:val="clear" w:fill="FFFFFF"/>
        <w:tabs>
          <w:tab w:val="left" w:pos="420"/>
          <w:tab w:val="clear" w:pos="1260"/>
        </w:tabs>
        <w:spacing w:before="0" w:beforeAutospacing="0" w:after="0" w:afterAutospacing="0" w:line="375" w:lineRule="atLeast"/>
        <w:ind w:left="1260" w:leftChars="0" w:right="450" w:rightChars="0" w:hanging="420" w:firstLineChars="0"/>
        <w:textAlignment w:val="baseline"/>
        <w:rPr>
          <w:rFonts w:hint="default" w:ascii="Times New Roman" w:hAnsi="Times New Roman" w:cs="Times New Roman"/>
          <w:color w:val="auto"/>
          <w:sz w:val="24"/>
          <w:szCs w:val="24"/>
        </w:rPr>
      </w:pPr>
      <w:r>
        <w:rPr>
          <w:rFonts w:hint="default" w:ascii="Times New Roman" w:hAnsi="Times New Roman" w:eastAsia="Helvetica" w:cs="Times New Roman"/>
          <w:b/>
          <w:bCs/>
          <w:i w:val="0"/>
          <w:iCs w:val="0"/>
          <w:caps w:val="0"/>
          <w:color w:val="auto"/>
          <w:spacing w:val="0"/>
          <w:sz w:val="24"/>
          <w:szCs w:val="24"/>
          <w:shd w:val="clear" w:fill="FFFFFF"/>
          <w:vertAlign w:val="baseline"/>
        </w:rPr>
        <w:t>Linux</w:t>
      </w:r>
      <w:r>
        <w:rPr>
          <w:rFonts w:hint="default" w:ascii="Times New Roman" w:hAnsi="Times New Roman" w:eastAsia="Helvetica" w:cs="Times New Roman"/>
          <w:i w:val="0"/>
          <w:iCs w:val="0"/>
          <w:caps w:val="0"/>
          <w:color w:val="auto"/>
          <w:spacing w:val="0"/>
          <w:sz w:val="24"/>
          <w:szCs w:val="24"/>
          <w:shd w:val="clear" w:fill="FFFFFF"/>
          <w:vertAlign w:val="baseline"/>
        </w:rPr>
        <w:t> - Open the terminal if you are using a GUI for your Linux distribution. The location of the terminal varies by distribution</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hd w:val="clear" w:fill="FFFFFF"/>
        <w:tabs>
          <w:tab w:val="left" w:pos="420"/>
          <w:tab w:val="clear" w:pos="1260"/>
        </w:tabs>
        <w:spacing w:before="0" w:beforeAutospacing="0" w:after="0" w:afterAutospacing="0" w:line="375" w:lineRule="atLeast"/>
        <w:ind w:left="1260" w:leftChars="0" w:right="450" w:rightChars="0" w:hanging="420" w:firstLineChars="0"/>
        <w:textAlignment w:val="baseline"/>
        <w:rPr>
          <w:rFonts w:hint="default" w:ascii="Times New Roman" w:hAnsi="Times New Roman" w:cs="Times New Roman"/>
          <w:color w:val="auto"/>
          <w:sz w:val="24"/>
          <w:szCs w:val="24"/>
        </w:rPr>
      </w:pPr>
      <w:r>
        <w:rPr>
          <w:rFonts w:hint="default" w:ascii="Times New Roman" w:hAnsi="Times New Roman" w:eastAsia="Helvetica" w:cs="Times New Roman"/>
          <w:b/>
          <w:bCs/>
          <w:i w:val="0"/>
          <w:iCs w:val="0"/>
          <w:caps w:val="0"/>
          <w:color w:val="auto"/>
          <w:spacing w:val="0"/>
          <w:sz w:val="24"/>
          <w:szCs w:val="24"/>
          <w:shd w:val="clear" w:fill="FFFFFF"/>
          <w:vertAlign w:val="baseline"/>
        </w:rPr>
        <w:t>Windows</w:t>
      </w:r>
      <w:r>
        <w:rPr>
          <w:rFonts w:hint="default" w:ascii="Times New Roman" w:hAnsi="Times New Roman" w:eastAsia="Helvetica" w:cs="Times New Roman"/>
          <w:i w:val="0"/>
          <w:iCs w:val="0"/>
          <w:caps w:val="0"/>
          <w:color w:val="auto"/>
          <w:spacing w:val="0"/>
          <w:sz w:val="24"/>
          <w:szCs w:val="24"/>
          <w:shd w:val="clear" w:fill="FFFFFF"/>
          <w:vertAlign w:val="baseline"/>
        </w:rPr>
        <w:t> - This can be accessed by pressing the Windows key + R and then typing "cmd" into the Run field. Windows 8 users can press Windows key + X and select Command Prompt from the menu. You can run an Nmap scan from any directory.</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hd w:val="clear" w:fill="FFFFFF"/>
        <w:tabs>
          <w:tab w:val="left" w:pos="420"/>
          <w:tab w:val="clear" w:pos="1260"/>
        </w:tabs>
        <w:spacing w:before="0" w:beforeAutospacing="0" w:after="0" w:afterAutospacing="0" w:line="375" w:lineRule="atLeast"/>
        <w:ind w:left="1260" w:leftChars="0" w:right="450" w:rightChars="0" w:hanging="420" w:firstLineChars="0"/>
        <w:textAlignment w:val="baseline"/>
        <w:rPr>
          <w:rFonts w:hint="default" w:ascii="Times New Roman" w:hAnsi="Times New Roman" w:cs="Times New Roman"/>
          <w:color w:val="auto"/>
          <w:sz w:val="24"/>
          <w:szCs w:val="24"/>
        </w:rPr>
      </w:pPr>
      <w:r>
        <w:rPr>
          <w:rFonts w:hint="default" w:ascii="Times New Roman" w:hAnsi="Times New Roman" w:eastAsia="Helvetica" w:cs="Times New Roman"/>
          <w:b/>
          <w:bCs/>
          <w:i w:val="0"/>
          <w:iCs w:val="0"/>
          <w:caps w:val="0"/>
          <w:color w:val="auto"/>
          <w:spacing w:val="0"/>
          <w:sz w:val="24"/>
          <w:szCs w:val="24"/>
          <w:shd w:val="clear" w:fill="FFFFFF"/>
          <w:vertAlign w:val="baseline"/>
        </w:rPr>
        <w:t>Mac OS X</w:t>
      </w:r>
      <w:r>
        <w:rPr>
          <w:rFonts w:hint="default" w:ascii="Times New Roman" w:hAnsi="Times New Roman" w:eastAsia="Helvetica" w:cs="Times New Roman"/>
          <w:i w:val="0"/>
          <w:iCs w:val="0"/>
          <w:caps w:val="0"/>
          <w:color w:val="auto"/>
          <w:spacing w:val="0"/>
          <w:sz w:val="24"/>
          <w:szCs w:val="24"/>
          <w:shd w:val="clear" w:fill="FFFFFF"/>
          <w:vertAlign w:val="baseline"/>
        </w:rPr>
        <w:t> - Open the Terminal application located in the Utility subfolder of your Applications folder.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2" w:beforeAutospacing="0" w:after="300" w:afterAutospacing="0" w:line="0" w:lineRule="atLeast"/>
        <w:ind w:left="0" w:right="-300" w:firstLine="0"/>
        <w:jc w:val="center"/>
        <w:textAlignment w:val="baseline"/>
        <w:rPr>
          <w:rFonts w:hint="default" w:ascii="Times New Roman" w:hAnsi="Times New Roman" w:eastAsia="Helvetica" w:cs="Times New Roman"/>
          <w:i w:val="0"/>
          <w:iCs w:val="0"/>
          <w:caps w:val="0"/>
          <w:color w:val="auto"/>
          <w:spacing w:val="0"/>
          <w:sz w:val="24"/>
          <w:szCs w:val="24"/>
        </w:rPr>
      </w:pPr>
      <w:bookmarkStart w:id="13" w:name="step_2_3"/>
      <w:bookmarkEnd w:id="13"/>
      <w:r>
        <w:rPr>
          <w:rFonts w:hint="default" w:ascii="Times New Roman" w:hAnsi="Times New Roman" w:eastAsia="Helvetica" w:cs="Times New Roman"/>
          <w:i w:val="0"/>
          <w:iCs w:val="0"/>
          <w:caps w:val="0"/>
          <w:color w:val="auto"/>
          <w:spacing w:val="0"/>
          <w:kern w:val="0"/>
          <w:sz w:val="24"/>
          <w:szCs w:val="24"/>
          <w:u w:val="none"/>
          <w:shd w:val="clear" w:fill="FFFFFF"/>
          <w:vertAlign w:val="baseline"/>
          <w:lang w:val="en-US" w:eastAsia="zh-CN" w:bidi="ar"/>
        </w:rPr>
        <w:fldChar w:fldCharType="begin"/>
      </w:r>
      <w:r>
        <w:rPr>
          <w:rFonts w:hint="default" w:ascii="Times New Roman" w:hAnsi="Times New Roman" w:eastAsia="Helvetica" w:cs="Times New Roman"/>
          <w:i w:val="0"/>
          <w:iCs w:val="0"/>
          <w:caps w:val="0"/>
          <w:color w:val="auto"/>
          <w:spacing w:val="0"/>
          <w:kern w:val="0"/>
          <w:sz w:val="24"/>
          <w:szCs w:val="24"/>
          <w:u w:val="none"/>
          <w:shd w:val="clear" w:fill="FFFFFF"/>
          <w:vertAlign w:val="baseline"/>
          <w:lang w:val="en-US" w:eastAsia="zh-CN" w:bidi="ar"/>
        </w:rPr>
        <w:instrText xml:space="preserve"> HYPERLINK "https://www.wikihow.com/Run-a-Simple-Nmap-Scan" \l "/Image:Run-a-Simple-Nmap-Scan-Step-10-Version-2.jpg" </w:instrText>
      </w:r>
      <w:r>
        <w:rPr>
          <w:rFonts w:hint="default" w:ascii="Times New Roman" w:hAnsi="Times New Roman" w:eastAsia="Helvetica" w:cs="Times New Roman"/>
          <w:i w:val="0"/>
          <w:iCs w:val="0"/>
          <w:caps w:val="0"/>
          <w:color w:val="auto"/>
          <w:spacing w:val="0"/>
          <w:kern w:val="0"/>
          <w:sz w:val="24"/>
          <w:szCs w:val="24"/>
          <w:u w:val="none"/>
          <w:shd w:val="clear" w:fill="FFFFFF"/>
          <w:vertAlign w:val="baseline"/>
          <w:lang w:val="en-US" w:eastAsia="zh-CN" w:bidi="ar"/>
        </w:rPr>
        <w:fldChar w:fldCharType="separate"/>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line="375" w:lineRule="atLeast"/>
        <w:ind w:left="0" w:right="0" w:hanging="360"/>
        <w:textAlignment w:val="baseline"/>
        <w:rPr>
          <w:rFonts w:hint="default" w:ascii="Times New Roman" w:hAnsi="Times New Roman" w:cs="Times New Roman"/>
          <w:color w:val="auto"/>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0" w:lineRule="atLeast"/>
        <w:ind w:left="0" w:right="-300" w:firstLine="0"/>
        <w:jc w:val="center"/>
        <w:textAlignment w:val="baseline"/>
        <w:rPr>
          <w:rFonts w:hint="default" w:ascii="Times New Roman" w:hAnsi="Times New Roman" w:eastAsia="Helvetica" w:cs="Times New Roman"/>
          <w:i w:val="0"/>
          <w:iCs w:val="0"/>
          <w:caps w:val="0"/>
          <w:color w:val="auto"/>
          <w:spacing w:val="0"/>
          <w:sz w:val="24"/>
          <w:szCs w:val="24"/>
          <w:u w:val="none"/>
        </w:rPr>
      </w:pPr>
      <w:r>
        <w:rPr>
          <w:rStyle w:val="12"/>
          <w:rFonts w:hint="default" w:ascii="Times New Roman" w:hAnsi="Times New Roman" w:eastAsia="Helvetica" w:cs="Times New Roman"/>
          <w:i w:val="0"/>
          <w:iCs w:val="0"/>
          <w:caps w:val="0"/>
          <w:color w:val="auto"/>
          <w:spacing w:val="0"/>
          <w:sz w:val="24"/>
          <w:szCs w:val="24"/>
          <w:u w:val="none"/>
          <w:shd w:val="clear" w:fill="FFFFFF"/>
          <w:vertAlign w:val="baseline"/>
        </w:rPr>
        <w:drawing>
          <wp:inline distT="0" distB="0" distL="114300" distR="114300">
            <wp:extent cx="5916930" cy="7879715"/>
            <wp:effectExtent l="0" t="0" r="7620" b="6985"/>
            <wp:docPr id="19" name="Picture 15"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descr="IMG_267"/>
                    <pic:cNvPicPr>
                      <a:picLocks noChangeAspect="1"/>
                    </pic:cNvPicPr>
                  </pic:nvPicPr>
                  <pic:blipFill>
                    <a:blip r:embed="rId34"/>
                    <a:stretch>
                      <a:fillRect/>
                    </a:stretch>
                  </pic:blipFill>
                  <pic:spPr>
                    <a:xfrm>
                      <a:off x="0" y="0"/>
                      <a:ext cx="5916930" cy="7879715"/>
                    </a:xfrm>
                    <a:prstGeom prst="rect">
                      <a:avLst/>
                    </a:prstGeom>
                    <a:noFill/>
                    <a:ln w="9525">
                      <a:noFill/>
                    </a:ln>
                  </pic:spPr>
                </pic:pic>
              </a:graphicData>
            </a:graphic>
          </wp:inline>
        </w:drawing>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line="375" w:lineRule="atLeast"/>
        <w:ind w:left="0" w:right="0" w:hanging="360"/>
        <w:textAlignment w:val="baseline"/>
        <w:rPr>
          <w:rFonts w:hint="default" w:ascii="Times New Roman" w:hAnsi="Times New Roman" w:cs="Times New Roman"/>
          <w:color w:val="auto"/>
          <w:sz w:val="24"/>
          <w:szCs w:val="24"/>
        </w:rPr>
      </w:pPr>
    </w:p>
    <w:p>
      <w:pPr>
        <w:keepNext w:val="0"/>
        <w:keepLines w:val="0"/>
        <w:pageBreakBefore w:val="0"/>
        <w:widowControl/>
        <w:suppressLineNumbers w:val="0"/>
        <w:kinsoku/>
        <w:wordWrap/>
        <w:overflowPunct/>
        <w:topLinePunct w:val="0"/>
        <w:autoSpaceDE w:val="0"/>
        <w:autoSpaceDN w:val="0"/>
        <w:bidi w:val="0"/>
        <w:adjustRightInd/>
        <w:snapToGrid/>
        <w:spacing w:before="0" w:beforeAutospacing="0" w:after="0" w:afterAutospacing="0"/>
        <w:ind w:left="0" w:right="0" w:firstLine="720" w:firstLineChars="0"/>
        <w:jc w:val="left"/>
        <w:textAlignment w:val="auto"/>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pPr>
      <w:r>
        <w:rPr>
          <w:rFonts w:hint="default" w:ascii="Times New Roman" w:hAnsi="Times New Roman" w:eastAsia="Helvetica" w:cs="Times New Roman"/>
          <w:i w:val="0"/>
          <w:iCs w:val="0"/>
          <w:caps w:val="0"/>
          <w:color w:val="auto"/>
          <w:spacing w:val="0"/>
          <w:kern w:val="0"/>
          <w:sz w:val="24"/>
          <w:szCs w:val="24"/>
          <w:u w:val="none"/>
          <w:shd w:val="clear" w:fill="FFFFFF"/>
          <w:vertAlign w:val="baseline"/>
          <w:lang w:val="en-US" w:eastAsia="zh-CN" w:bidi="ar"/>
        </w:rPr>
        <w:fldChar w:fldCharType="end"/>
      </w:r>
      <w:r>
        <w:rPr>
          <w:rFonts w:hint="default" w:ascii="Times New Roman" w:hAnsi="Times New Roman" w:eastAsia="Helvetica" w:cs="Times New Roman"/>
          <w:b/>
          <w:bCs/>
          <w:i w:val="0"/>
          <w:iCs w:val="0"/>
          <w:caps w:val="0"/>
          <w:color w:val="auto"/>
          <w:spacing w:val="0"/>
          <w:kern w:val="0"/>
          <w:sz w:val="24"/>
          <w:szCs w:val="24"/>
          <w:shd w:val="clear" w:fill="FFFFFF"/>
          <w:vertAlign w:val="baseline"/>
          <w:lang w:val="en-US" w:eastAsia="zh-CN" w:bidi="ar"/>
        </w:rPr>
        <w:t>3</w:t>
      </w:r>
      <w:r>
        <w:rPr>
          <w:rFonts w:hint="default" w:ascii="Times New Roman" w:hAnsi="Times New Roman" w:eastAsia="Helvetica" w:cs="Times New Roman"/>
          <w:b/>
          <w:bCs/>
          <w:i w:val="0"/>
          <w:iCs w:val="0"/>
          <w:caps w:val="0"/>
          <w:color w:val="auto"/>
          <w:spacing w:val="0"/>
          <w:kern w:val="0"/>
          <w:sz w:val="24"/>
          <w:szCs w:val="24"/>
          <w:shd w:val="clear" w:fill="FFFFFF"/>
          <w:vertAlign w:val="baseline"/>
          <w:lang w:val="en-IN" w:eastAsia="zh-CN" w:bidi="ar"/>
        </w:rPr>
        <w:t xml:space="preserve">.  </w:t>
      </w:r>
      <w:r>
        <w:rPr>
          <w:rFonts w:hint="default" w:ascii="Times New Roman" w:hAnsi="Times New Roman" w:eastAsia="Helvetica" w:cs="Times New Roman"/>
          <w:b/>
          <w:bCs/>
          <w:i w:val="0"/>
          <w:iCs w:val="0"/>
          <w:caps w:val="0"/>
          <w:color w:val="auto"/>
          <w:spacing w:val="0"/>
          <w:kern w:val="0"/>
          <w:sz w:val="24"/>
          <w:szCs w:val="24"/>
          <w:shd w:val="clear" w:fill="FFFFFF"/>
          <w:vertAlign w:val="baseline"/>
          <w:lang w:val="en-US" w:eastAsia="zh-CN" w:bidi="ar"/>
        </w:rPr>
        <w:t>Run a scan of you target’s ports.</w:t>
      </w:r>
      <w:r>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t> To start a basic scan, type </w:t>
      </w:r>
      <w:r>
        <w:rPr>
          <w:rStyle w:val="10"/>
          <w:rFonts w:hint="default" w:ascii="Times New Roman" w:hAnsi="Times New Roman" w:eastAsia="monospace" w:cs="Times New Roman"/>
          <w:i w:val="0"/>
          <w:iCs w:val="0"/>
          <w:caps w:val="0"/>
          <w:color w:val="auto"/>
          <w:spacing w:val="0"/>
          <w:kern w:val="0"/>
          <w:sz w:val="24"/>
          <w:szCs w:val="24"/>
          <w:shd w:val="clear" w:fill="FFFFFF"/>
          <w:vertAlign w:val="baseline"/>
          <w:lang w:val="en-US" w:eastAsia="zh-CN" w:bidi="ar"/>
        </w:rPr>
        <w:t>nmap &lt;target&gt;</w:t>
      </w:r>
      <w:r>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t>. This will</w:t>
      </w:r>
    </w:p>
    <w:p>
      <w:pPr>
        <w:keepNext w:val="0"/>
        <w:keepLines w:val="0"/>
        <w:pageBreakBefore w:val="0"/>
        <w:widowControl/>
        <w:suppressLineNumbers w:val="0"/>
        <w:kinsoku/>
        <w:wordWrap/>
        <w:overflowPunct/>
        <w:topLinePunct w:val="0"/>
        <w:autoSpaceDE w:val="0"/>
        <w:autoSpaceDN w:val="0"/>
        <w:bidi w:val="0"/>
        <w:adjustRightInd/>
        <w:snapToGrid/>
        <w:spacing w:before="0" w:beforeAutospacing="0" w:after="0" w:afterAutospacing="0"/>
        <w:ind w:left="0" w:right="0" w:firstLine="1022" w:firstLineChars="426"/>
        <w:jc w:val="left"/>
        <w:textAlignment w:val="auto"/>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pPr>
      <w:r>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t xml:space="preserve"> ping the target and scan the ports. This is an easily-detected scan. The results will be </w:t>
      </w:r>
    </w:p>
    <w:p>
      <w:pPr>
        <w:keepNext w:val="0"/>
        <w:keepLines w:val="0"/>
        <w:pageBreakBefore w:val="0"/>
        <w:widowControl/>
        <w:suppressLineNumbers w:val="0"/>
        <w:kinsoku/>
        <w:wordWrap/>
        <w:overflowPunct/>
        <w:topLinePunct w:val="0"/>
        <w:autoSpaceDE w:val="0"/>
        <w:autoSpaceDN w:val="0"/>
        <w:bidi w:val="0"/>
        <w:adjustRightInd/>
        <w:snapToGrid/>
        <w:spacing w:before="0" w:beforeAutospacing="0" w:after="0" w:afterAutospacing="0"/>
        <w:ind w:left="0" w:right="0" w:firstLine="1022" w:firstLineChars="426"/>
        <w:jc w:val="left"/>
        <w:textAlignment w:val="auto"/>
        <w:rPr>
          <w:rFonts w:hint="default" w:ascii="Times New Roman" w:hAnsi="Times New Roman" w:eastAsia="Helvetica" w:cs="Times New Roman"/>
          <w:i w:val="0"/>
          <w:iCs w:val="0"/>
          <w:caps w:val="0"/>
          <w:color w:val="auto"/>
          <w:spacing w:val="0"/>
          <w:sz w:val="24"/>
          <w:szCs w:val="24"/>
        </w:rPr>
      </w:pPr>
      <w:r>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t>displayed on your screen. You may need to scroll back up to see all of the results.</w:t>
      </w:r>
    </w:p>
    <w:p>
      <w:pPr>
        <w:keepNext w:val="0"/>
        <w:keepLines w:val="0"/>
        <w:pageBreakBefore w:val="0"/>
        <w:widowControl/>
        <w:numPr>
          <w:ilvl w:val="0"/>
          <w:numId w:val="3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240" w:lineRule="auto"/>
        <w:ind w:left="360" w:right="0" w:hanging="360"/>
        <w:textAlignment w:val="baseline"/>
        <w:rPr>
          <w:rFonts w:hint="default" w:ascii="Times New Roman" w:hAnsi="Times New Roman" w:cs="Times New Roman"/>
          <w:color w:val="auto"/>
          <w:sz w:val="24"/>
          <w:szCs w:val="24"/>
        </w:rPr>
      </w:pPr>
    </w:p>
    <w:p>
      <w:pPr>
        <w:keepNext w:val="0"/>
        <w:keepLines w:val="0"/>
        <w:pageBreakBefore w:val="0"/>
        <w:widowControl/>
        <w:numPr>
          <w:ilvl w:val="0"/>
          <w:numId w:val="40"/>
        </w:numPr>
        <w:suppressLineNumbers w:val="0"/>
        <w:pBdr>
          <w:top w:val="none" w:color="auto" w:sz="0" w:space="0"/>
          <w:left w:val="none" w:color="auto" w:sz="0" w:space="0"/>
          <w:bottom w:val="none" w:color="auto" w:sz="0" w:space="0"/>
          <w:right w:val="none" w:color="auto" w:sz="0" w:space="0"/>
        </w:pBdr>
        <w:shd w:val="clear" w:fill="FFFFFF"/>
        <w:tabs>
          <w:tab w:val="left" w:pos="420"/>
          <w:tab w:val="clear" w:pos="1260"/>
        </w:tabs>
        <w:kinsoku/>
        <w:wordWrap/>
        <w:overflowPunct/>
        <w:topLinePunct w:val="0"/>
        <w:autoSpaceDE w:val="0"/>
        <w:autoSpaceDN w:val="0"/>
        <w:bidi w:val="0"/>
        <w:adjustRightInd/>
        <w:snapToGrid/>
        <w:spacing w:before="0" w:beforeAutospacing="0" w:after="0" w:afterAutospacing="0" w:line="240" w:lineRule="auto"/>
        <w:ind w:left="1260" w:leftChars="0" w:right="0" w:rightChars="0" w:hanging="420" w:firstLineChars="0"/>
        <w:textAlignment w:val="baseline"/>
        <w:rPr>
          <w:rFonts w:hint="default" w:ascii="Times New Roman" w:hAnsi="Times New Roman" w:cs="Times New Roman"/>
          <w:color w:val="auto"/>
          <w:sz w:val="24"/>
          <w:szCs w:val="24"/>
        </w:rPr>
      </w:pPr>
      <w:r>
        <w:rPr>
          <w:rFonts w:hint="default" w:ascii="Times New Roman" w:hAnsi="Times New Roman" w:eastAsia="Helvetica" w:cs="Times New Roman"/>
          <w:i w:val="0"/>
          <w:iCs w:val="0"/>
          <w:caps w:val="0"/>
          <w:color w:val="auto"/>
          <w:spacing w:val="0"/>
          <w:sz w:val="24"/>
          <w:szCs w:val="24"/>
          <w:shd w:val="clear" w:fill="FFFFFF"/>
          <w:vertAlign w:val="baseline"/>
        </w:rPr>
        <w:t>Depending on the intensity and target of your scan, running an Nmap scan may be against the</w:t>
      </w:r>
      <w:r>
        <w:rPr>
          <w:rFonts w:hint="default" w:ascii="Times New Roman" w:hAnsi="Times New Roman" w:eastAsia="Helvetica" w:cs="Times New Roman"/>
          <w:i w:val="0"/>
          <w:iCs w:val="0"/>
          <w:caps w:val="0"/>
          <w:color w:val="auto"/>
          <w:spacing w:val="0"/>
          <w:sz w:val="24"/>
          <w:szCs w:val="24"/>
          <w:shd w:val="clear" w:fill="FFFFFF"/>
          <w:vertAlign w:val="baseline"/>
          <w:lang w:val="en-IN"/>
        </w:rPr>
        <w:t xml:space="preserve"> </w:t>
      </w:r>
      <w:r>
        <w:rPr>
          <w:rFonts w:hint="default" w:ascii="Times New Roman" w:hAnsi="Times New Roman" w:eastAsia="Helvetica" w:cs="Times New Roman"/>
          <w:i w:val="0"/>
          <w:iCs w:val="0"/>
          <w:caps w:val="0"/>
          <w:color w:val="auto"/>
          <w:spacing w:val="0"/>
          <w:sz w:val="24"/>
          <w:szCs w:val="24"/>
          <w:shd w:val="clear" w:fill="FFFFFF"/>
          <w:vertAlign w:val="baseline"/>
        </w:rPr>
        <w:t>terms of your internet service provider, and may land you in hot water. Always check your</w:t>
      </w:r>
      <w:r>
        <w:rPr>
          <w:rFonts w:hint="default" w:ascii="Times New Roman" w:hAnsi="Times New Roman" w:eastAsia="Helvetica" w:cs="Times New Roman"/>
          <w:i w:val="0"/>
          <w:iCs w:val="0"/>
          <w:caps w:val="0"/>
          <w:color w:val="auto"/>
          <w:spacing w:val="0"/>
          <w:sz w:val="24"/>
          <w:szCs w:val="24"/>
          <w:shd w:val="clear" w:fill="FFFFFF"/>
          <w:vertAlign w:val="baseline"/>
          <w:lang w:val="en-IN"/>
        </w:rPr>
        <w:t xml:space="preserve"> </w:t>
      </w:r>
      <w:r>
        <w:rPr>
          <w:rFonts w:hint="default" w:ascii="Times New Roman" w:hAnsi="Times New Roman" w:eastAsia="Helvetica" w:cs="Times New Roman"/>
          <w:i w:val="0"/>
          <w:iCs w:val="0"/>
          <w:caps w:val="0"/>
          <w:color w:val="auto"/>
          <w:spacing w:val="0"/>
          <w:sz w:val="24"/>
          <w:szCs w:val="24"/>
          <w:shd w:val="clear" w:fill="FFFFFF"/>
          <w:vertAlign w:val="baseline"/>
        </w:rPr>
        <w:t>local laws and your ISP contract before performing Nmap scans on targets other than your own</w:t>
      </w:r>
      <w:r>
        <w:rPr>
          <w:rFonts w:hint="default" w:ascii="Times New Roman" w:hAnsi="Times New Roman" w:eastAsia="Helvetica" w:cs="Times New Roman"/>
          <w:i w:val="0"/>
          <w:iCs w:val="0"/>
          <w:caps w:val="0"/>
          <w:color w:val="auto"/>
          <w:spacing w:val="0"/>
          <w:sz w:val="24"/>
          <w:szCs w:val="24"/>
          <w:shd w:val="clear" w:fill="FFFFFF"/>
          <w:vertAlign w:val="baseline"/>
          <w:lang w:val="en-IN"/>
        </w:rPr>
        <w:t xml:space="preserve"> n</w:t>
      </w:r>
      <w:r>
        <w:rPr>
          <w:rFonts w:hint="default" w:ascii="Times New Roman" w:hAnsi="Times New Roman" w:eastAsia="Helvetica" w:cs="Times New Roman"/>
          <w:i w:val="0"/>
          <w:iCs w:val="0"/>
          <w:caps w:val="0"/>
          <w:color w:val="auto"/>
          <w:spacing w:val="0"/>
          <w:sz w:val="24"/>
          <w:szCs w:val="24"/>
          <w:shd w:val="clear" w:fill="FFFFFF"/>
          <w:vertAlign w:val="baseline"/>
        </w:rPr>
        <w:t>etwork.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2" w:beforeAutospacing="0" w:after="300" w:afterAutospacing="0" w:line="0" w:lineRule="atLeast"/>
        <w:ind w:left="0" w:right="-300" w:firstLine="0"/>
        <w:jc w:val="center"/>
        <w:textAlignment w:val="baseline"/>
        <w:rPr>
          <w:rFonts w:hint="default" w:ascii="Times New Roman" w:hAnsi="Times New Roman" w:eastAsia="Helvetica" w:cs="Times New Roman"/>
          <w:i w:val="0"/>
          <w:iCs w:val="0"/>
          <w:caps w:val="0"/>
          <w:color w:val="auto"/>
          <w:spacing w:val="0"/>
          <w:sz w:val="24"/>
          <w:szCs w:val="24"/>
        </w:rPr>
      </w:pPr>
      <w:bookmarkStart w:id="14" w:name="step_2_4"/>
      <w:bookmarkEnd w:id="14"/>
      <w:r>
        <w:rPr>
          <w:rFonts w:hint="default" w:ascii="Times New Roman" w:hAnsi="Times New Roman" w:eastAsia="Helvetica" w:cs="Times New Roman"/>
          <w:i w:val="0"/>
          <w:iCs w:val="0"/>
          <w:caps w:val="0"/>
          <w:color w:val="auto"/>
          <w:spacing w:val="0"/>
          <w:kern w:val="0"/>
          <w:sz w:val="24"/>
          <w:szCs w:val="24"/>
          <w:u w:val="none"/>
          <w:shd w:val="clear" w:fill="FFFFFF"/>
          <w:vertAlign w:val="baseline"/>
          <w:lang w:val="en-US" w:eastAsia="zh-CN" w:bidi="ar"/>
        </w:rPr>
        <w:fldChar w:fldCharType="begin"/>
      </w:r>
      <w:r>
        <w:rPr>
          <w:rFonts w:hint="default" w:ascii="Times New Roman" w:hAnsi="Times New Roman" w:eastAsia="Helvetica" w:cs="Times New Roman"/>
          <w:i w:val="0"/>
          <w:iCs w:val="0"/>
          <w:caps w:val="0"/>
          <w:color w:val="auto"/>
          <w:spacing w:val="0"/>
          <w:kern w:val="0"/>
          <w:sz w:val="24"/>
          <w:szCs w:val="24"/>
          <w:u w:val="none"/>
          <w:shd w:val="clear" w:fill="FFFFFF"/>
          <w:vertAlign w:val="baseline"/>
          <w:lang w:val="en-US" w:eastAsia="zh-CN" w:bidi="ar"/>
        </w:rPr>
        <w:instrText xml:space="preserve"> HYPERLINK "https://www.wikihow.com/Run-a-Simple-Nmap-Scan" \l "/Image:Run-a-Simple-Nmap-Scan-Step-11-Version-2.jpg" </w:instrText>
      </w:r>
      <w:r>
        <w:rPr>
          <w:rFonts w:hint="default" w:ascii="Times New Roman" w:hAnsi="Times New Roman" w:eastAsia="Helvetica" w:cs="Times New Roman"/>
          <w:i w:val="0"/>
          <w:iCs w:val="0"/>
          <w:caps w:val="0"/>
          <w:color w:val="auto"/>
          <w:spacing w:val="0"/>
          <w:kern w:val="0"/>
          <w:sz w:val="24"/>
          <w:szCs w:val="24"/>
          <w:u w:val="none"/>
          <w:shd w:val="clear" w:fill="FFFFFF"/>
          <w:vertAlign w:val="baseline"/>
          <w:lang w:val="en-US" w:eastAsia="zh-CN" w:bidi="ar"/>
        </w:rPr>
        <w:fldChar w:fldCharType="separate"/>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line="375" w:lineRule="atLeast"/>
        <w:ind w:left="0" w:right="0" w:hanging="360"/>
        <w:textAlignment w:val="baseline"/>
        <w:rPr>
          <w:rFonts w:hint="default" w:ascii="Times New Roman" w:hAnsi="Times New Roman" w:cs="Times New Roman"/>
          <w:color w:val="auto"/>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0" w:lineRule="atLeast"/>
        <w:ind w:left="0" w:right="-300" w:firstLine="0"/>
        <w:jc w:val="center"/>
        <w:textAlignment w:val="baseline"/>
        <w:rPr>
          <w:rFonts w:hint="default" w:ascii="Times New Roman" w:hAnsi="Times New Roman" w:eastAsia="Helvetica" w:cs="Times New Roman"/>
          <w:i w:val="0"/>
          <w:iCs w:val="0"/>
          <w:caps w:val="0"/>
          <w:color w:val="auto"/>
          <w:spacing w:val="0"/>
          <w:sz w:val="24"/>
          <w:szCs w:val="24"/>
          <w:u w:val="none"/>
        </w:rPr>
      </w:pPr>
      <w:r>
        <w:rPr>
          <w:rStyle w:val="12"/>
          <w:rFonts w:hint="default" w:ascii="Times New Roman" w:hAnsi="Times New Roman" w:eastAsia="Helvetica" w:cs="Times New Roman"/>
          <w:i w:val="0"/>
          <w:iCs w:val="0"/>
          <w:caps w:val="0"/>
          <w:color w:val="auto"/>
          <w:spacing w:val="0"/>
          <w:sz w:val="24"/>
          <w:szCs w:val="24"/>
          <w:u w:val="none"/>
          <w:shd w:val="clear" w:fill="FFFFFF"/>
          <w:vertAlign w:val="baseline"/>
        </w:rPr>
        <w:drawing>
          <wp:inline distT="0" distB="0" distL="114300" distR="114300">
            <wp:extent cx="6086475" cy="5041265"/>
            <wp:effectExtent l="0" t="0" r="9525" b="6985"/>
            <wp:docPr id="20" name="Picture 16"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descr="IMG_268"/>
                    <pic:cNvPicPr>
                      <a:picLocks noChangeAspect="1"/>
                    </pic:cNvPicPr>
                  </pic:nvPicPr>
                  <pic:blipFill>
                    <a:blip r:embed="rId35"/>
                    <a:stretch>
                      <a:fillRect/>
                    </a:stretch>
                  </pic:blipFill>
                  <pic:spPr>
                    <a:xfrm>
                      <a:off x="0" y="0"/>
                      <a:ext cx="6086475" cy="5041265"/>
                    </a:xfrm>
                    <a:prstGeom prst="rect">
                      <a:avLst/>
                    </a:prstGeom>
                    <a:noFill/>
                    <a:ln w="9525">
                      <a:noFill/>
                    </a:ln>
                  </pic:spPr>
                </pic:pic>
              </a:graphicData>
            </a:graphic>
          </wp:inline>
        </w:drawing>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line="375" w:lineRule="atLeast"/>
        <w:ind w:left="0" w:right="0" w:hanging="360"/>
        <w:textAlignment w:val="baseline"/>
        <w:rPr>
          <w:rFonts w:hint="default" w:ascii="Times New Roman" w:hAnsi="Times New Roman" w:cs="Times New Roman"/>
          <w:color w:val="auto"/>
          <w:sz w:val="24"/>
          <w:szCs w:val="24"/>
        </w:rPr>
      </w:pPr>
    </w:p>
    <w:p>
      <w:pPr>
        <w:keepNext w:val="0"/>
        <w:keepLines w:val="0"/>
        <w:widowControl/>
        <w:suppressLineNumbers w:val="0"/>
        <w:spacing w:before="162" w:beforeAutospacing="0" w:after="300" w:afterAutospacing="0"/>
        <w:ind w:left="0" w:right="-300"/>
        <w:jc w:val="left"/>
        <w:rPr>
          <w:rFonts w:hint="default" w:ascii="Times New Roman" w:hAnsi="Times New Roman" w:eastAsia="Helvetica" w:cs="Times New Roman"/>
          <w:i w:val="0"/>
          <w:iCs w:val="0"/>
          <w:caps w:val="0"/>
          <w:color w:val="auto"/>
          <w:spacing w:val="0"/>
          <w:kern w:val="0"/>
          <w:sz w:val="24"/>
          <w:szCs w:val="24"/>
          <w:u w:val="none"/>
          <w:shd w:val="clear" w:fill="FFFFFF"/>
          <w:vertAlign w:val="baseline"/>
          <w:lang w:val="en-US" w:eastAsia="zh-CN" w:bidi="ar"/>
        </w:rPr>
      </w:pPr>
      <w:r>
        <w:rPr>
          <w:rFonts w:hint="default" w:ascii="Times New Roman" w:hAnsi="Times New Roman" w:eastAsia="Helvetica" w:cs="Times New Roman"/>
          <w:i w:val="0"/>
          <w:iCs w:val="0"/>
          <w:caps w:val="0"/>
          <w:color w:val="auto"/>
          <w:spacing w:val="0"/>
          <w:kern w:val="0"/>
          <w:sz w:val="24"/>
          <w:szCs w:val="24"/>
          <w:u w:val="none"/>
          <w:shd w:val="clear" w:fill="FFFFFF"/>
          <w:vertAlign w:val="baseline"/>
          <w:lang w:val="en-US" w:eastAsia="zh-CN" w:bidi="ar"/>
        </w:rPr>
        <w:fldChar w:fldCharType="end"/>
      </w:r>
    </w:p>
    <w:p>
      <w:pPr>
        <w:keepNext w:val="0"/>
        <w:keepLines w:val="0"/>
        <w:widowControl/>
        <w:suppressLineNumbers w:val="0"/>
        <w:spacing w:before="162" w:beforeAutospacing="0" w:after="300" w:afterAutospacing="0"/>
        <w:ind w:left="0" w:right="-300"/>
        <w:jc w:val="left"/>
        <w:rPr>
          <w:rFonts w:hint="default" w:ascii="Times New Roman" w:hAnsi="Times New Roman" w:eastAsia="Helvetica" w:cs="Times New Roman"/>
          <w:i w:val="0"/>
          <w:iCs w:val="0"/>
          <w:caps w:val="0"/>
          <w:color w:val="auto"/>
          <w:spacing w:val="0"/>
          <w:kern w:val="0"/>
          <w:sz w:val="24"/>
          <w:szCs w:val="24"/>
          <w:u w:val="none"/>
          <w:shd w:val="clear" w:fill="FFFFFF"/>
          <w:vertAlign w:val="baseline"/>
          <w:lang w:val="en-US" w:eastAsia="zh-CN" w:bidi="ar"/>
        </w:rPr>
      </w:pPr>
    </w:p>
    <w:p>
      <w:pPr>
        <w:keepNext w:val="0"/>
        <w:keepLines w:val="0"/>
        <w:pageBreakBefore w:val="0"/>
        <w:widowControl/>
        <w:numPr>
          <w:ilvl w:val="0"/>
          <w:numId w:val="3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240" w:lineRule="auto"/>
        <w:ind w:left="0" w:leftChars="0" w:right="450" w:firstLine="720" w:firstLineChars="0"/>
        <w:jc w:val="left"/>
        <w:textAlignment w:val="baseline"/>
        <w:rPr>
          <w:rFonts w:hint="default" w:ascii="Times New Roman" w:hAnsi="Times New Roman" w:eastAsia="Helvetica" w:cs="Times New Roman"/>
          <w:i w:val="0"/>
          <w:iCs w:val="0"/>
          <w:caps w:val="0"/>
          <w:color w:val="auto"/>
          <w:spacing w:val="0"/>
          <w:sz w:val="24"/>
          <w:szCs w:val="24"/>
        </w:rPr>
      </w:pPr>
      <w:r>
        <w:rPr>
          <w:rFonts w:hint="default" w:ascii="Times New Roman" w:hAnsi="Times New Roman" w:eastAsia="Helvetica" w:cs="Times New Roman"/>
          <w:b/>
          <w:bCs/>
          <w:i w:val="0"/>
          <w:iCs w:val="0"/>
          <w:caps w:val="0"/>
          <w:color w:val="auto"/>
          <w:spacing w:val="0"/>
          <w:kern w:val="0"/>
          <w:sz w:val="24"/>
          <w:szCs w:val="24"/>
          <w:shd w:val="clear" w:fill="FFFFFF"/>
          <w:vertAlign w:val="baseline"/>
          <w:lang w:val="en-US" w:eastAsia="zh-CN" w:bidi="ar"/>
        </w:rPr>
        <w:t>Run a modified scan.</w:t>
      </w:r>
      <w:r>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t> You can use command line variables to change the parameters</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240" w:lineRule="auto"/>
        <w:ind w:right="450" w:rightChars="0" w:firstLine="720" w:firstLineChars="0"/>
        <w:jc w:val="left"/>
        <w:textAlignment w:val="baseline"/>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pPr>
      <w:r>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t xml:space="preserve"> </w:t>
      </w:r>
      <w:r>
        <w:rPr>
          <w:rFonts w:hint="default" w:ascii="Times New Roman" w:hAnsi="Times New Roman" w:eastAsia="Helvetica" w:cs="Times New Roman"/>
          <w:i w:val="0"/>
          <w:iCs w:val="0"/>
          <w:caps w:val="0"/>
          <w:color w:val="auto"/>
          <w:spacing w:val="0"/>
          <w:kern w:val="0"/>
          <w:sz w:val="24"/>
          <w:szCs w:val="24"/>
          <w:shd w:val="clear" w:fill="FFFFFF"/>
          <w:vertAlign w:val="baseline"/>
          <w:lang w:val="en-IN" w:eastAsia="zh-CN" w:bidi="ar"/>
        </w:rPr>
        <w:t xml:space="preserve">   </w:t>
      </w:r>
      <w:r>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t xml:space="preserve">of the scan, resulting in more detailed or less detailed results. Changing the scan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240" w:lineRule="auto"/>
        <w:ind w:right="450" w:rightChars="0" w:firstLine="960" w:firstLineChars="400"/>
        <w:jc w:val="left"/>
        <w:textAlignment w:val="baseline"/>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pPr>
      <w:r>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t>variables will change the intrusiveness of the scan. You can add multiple variables by</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240" w:lineRule="auto"/>
        <w:ind w:right="450" w:rightChars="0" w:firstLine="960" w:firstLineChars="400"/>
        <w:jc w:val="left"/>
        <w:textAlignment w:val="baseline"/>
        <w:rPr>
          <w:rStyle w:val="10"/>
          <w:rFonts w:hint="default" w:ascii="Times New Roman" w:hAnsi="Times New Roman" w:eastAsia="monospace" w:cs="Times New Roman"/>
          <w:i w:val="0"/>
          <w:iCs w:val="0"/>
          <w:caps w:val="0"/>
          <w:color w:val="auto"/>
          <w:spacing w:val="0"/>
          <w:kern w:val="0"/>
          <w:sz w:val="24"/>
          <w:szCs w:val="24"/>
          <w:shd w:val="clear" w:fill="FFFFFF"/>
          <w:vertAlign w:val="baseline"/>
          <w:lang w:val="en-US" w:eastAsia="zh-CN" w:bidi="ar"/>
        </w:rPr>
      </w:pPr>
      <w:r>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t>placing a space between each one. Variables come before the target: </w:t>
      </w:r>
      <w:r>
        <w:rPr>
          <w:rStyle w:val="10"/>
          <w:rFonts w:hint="default" w:ascii="Times New Roman" w:hAnsi="Times New Roman" w:eastAsia="monospace" w:cs="Times New Roman"/>
          <w:i w:val="0"/>
          <w:iCs w:val="0"/>
          <w:caps w:val="0"/>
          <w:color w:val="auto"/>
          <w:spacing w:val="0"/>
          <w:kern w:val="0"/>
          <w:sz w:val="24"/>
          <w:szCs w:val="24"/>
          <w:shd w:val="clear" w:fill="FFFFFF"/>
          <w:vertAlign w:val="baseline"/>
          <w:lang w:val="en-US" w:eastAsia="zh-CN" w:bidi="ar"/>
        </w:rPr>
        <w:t>nmap &lt;variable&gt;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240" w:lineRule="auto"/>
        <w:ind w:right="450" w:rightChars="0" w:firstLine="960" w:firstLineChars="400"/>
        <w:jc w:val="left"/>
        <w:textAlignment w:val="baseline"/>
        <w:rPr>
          <w:rFonts w:hint="default" w:ascii="Times New Roman" w:hAnsi="Times New Roman" w:eastAsia="Helvetica" w:cs="Times New Roman"/>
          <w:i w:val="0"/>
          <w:iCs w:val="0"/>
          <w:caps w:val="0"/>
          <w:color w:val="auto"/>
          <w:spacing w:val="0"/>
          <w:sz w:val="24"/>
          <w:szCs w:val="24"/>
        </w:rPr>
      </w:pPr>
      <w:r>
        <w:rPr>
          <w:rStyle w:val="10"/>
          <w:rFonts w:hint="default" w:ascii="Times New Roman" w:hAnsi="Times New Roman" w:eastAsia="monospace" w:cs="Times New Roman"/>
          <w:i w:val="0"/>
          <w:iCs w:val="0"/>
          <w:caps w:val="0"/>
          <w:color w:val="auto"/>
          <w:spacing w:val="0"/>
          <w:kern w:val="0"/>
          <w:sz w:val="24"/>
          <w:szCs w:val="24"/>
          <w:shd w:val="clear" w:fill="FFFFFF"/>
          <w:vertAlign w:val="baseline"/>
          <w:lang w:val="en-US" w:eastAsia="zh-CN" w:bidi="ar"/>
        </w:rPr>
        <w:t xml:space="preserve">&lt;variable&gt; </w:t>
      </w:r>
      <w:r>
        <w:rPr>
          <w:rStyle w:val="10"/>
          <w:rFonts w:hint="default" w:ascii="Times New Roman" w:hAnsi="Times New Roman" w:eastAsia="monospace" w:cs="Times New Roman"/>
          <w:i w:val="0"/>
          <w:iCs w:val="0"/>
          <w:caps w:val="0"/>
          <w:color w:val="auto"/>
          <w:spacing w:val="0"/>
          <w:kern w:val="0"/>
          <w:sz w:val="24"/>
          <w:szCs w:val="24"/>
          <w:shd w:val="clear" w:fill="FFFFFF"/>
          <w:vertAlign w:val="baseline"/>
          <w:lang w:val="en-IN" w:eastAsia="zh-CN" w:bidi="ar"/>
        </w:rPr>
        <w:t xml:space="preserve"> </w:t>
      </w:r>
      <w:r>
        <w:rPr>
          <w:rStyle w:val="10"/>
          <w:rFonts w:hint="default" w:ascii="Times New Roman" w:hAnsi="Times New Roman" w:eastAsia="monospace" w:cs="Times New Roman"/>
          <w:i w:val="0"/>
          <w:iCs w:val="0"/>
          <w:caps w:val="0"/>
          <w:color w:val="auto"/>
          <w:spacing w:val="0"/>
          <w:kern w:val="0"/>
          <w:sz w:val="24"/>
          <w:szCs w:val="24"/>
          <w:shd w:val="clear" w:fill="FFFFFF"/>
          <w:vertAlign w:val="baseline"/>
          <w:lang w:val="en-US" w:eastAsia="zh-CN" w:bidi="ar"/>
        </w:rPr>
        <w:t>&lt;target&gt;</w:t>
      </w:r>
      <w:r>
        <w:rPr>
          <w:rFonts w:hint="default" w:ascii="Times New Roman" w:hAnsi="Times New Roman" w:eastAsia="Helvetica" w:cs="Times New Roman"/>
          <w:b w:val="0"/>
          <w:bCs w:val="0"/>
          <w:i w:val="0"/>
          <w:iCs w:val="0"/>
          <w:caps w:val="0"/>
          <w:color w:val="auto"/>
          <w:spacing w:val="0"/>
          <w:kern w:val="0"/>
          <w:sz w:val="24"/>
          <w:szCs w:val="24"/>
          <w:u w:val="none"/>
          <w:shd w:val="clear" w:fill="FFFFFF"/>
          <w:vertAlign w:val="baseline"/>
          <w:lang w:val="en-US" w:eastAsia="zh-CN" w:bidi="ar"/>
        </w:rPr>
        <w:fldChar w:fldCharType="begin"/>
      </w:r>
      <w:r>
        <w:rPr>
          <w:rFonts w:hint="default" w:ascii="Times New Roman" w:hAnsi="Times New Roman" w:eastAsia="Helvetica" w:cs="Times New Roman"/>
          <w:b w:val="0"/>
          <w:bCs w:val="0"/>
          <w:i w:val="0"/>
          <w:iCs w:val="0"/>
          <w:caps w:val="0"/>
          <w:color w:val="auto"/>
          <w:spacing w:val="0"/>
          <w:kern w:val="0"/>
          <w:sz w:val="24"/>
          <w:szCs w:val="24"/>
          <w:u w:val="none"/>
          <w:shd w:val="clear" w:fill="FFFFFF"/>
          <w:vertAlign w:val="baseline"/>
          <w:lang w:val="en-US" w:eastAsia="zh-CN" w:bidi="ar"/>
        </w:rPr>
        <w:instrText xml:space="preserve"> HYPERLINK "https://www.wikihow.com/Run-a-Simple-Nmap-Scan" \l "_note-3" </w:instrText>
      </w:r>
      <w:r>
        <w:rPr>
          <w:rFonts w:hint="default" w:ascii="Times New Roman" w:hAnsi="Times New Roman" w:eastAsia="Helvetica" w:cs="Times New Roman"/>
          <w:b w:val="0"/>
          <w:bCs w:val="0"/>
          <w:i w:val="0"/>
          <w:iCs w:val="0"/>
          <w:caps w:val="0"/>
          <w:color w:val="auto"/>
          <w:spacing w:val="0"/>
          <w:kern w:val="0"/>
          <w:sz w:val="24"/>
          <w:szCs w:val="24"/>
          <w:u w:val="none"/>
          <w:shd w:val="clear" w:fill="FFFFFF"/>
          <w:vertAlign w:val="baseline"/>
          <w:lang w:val="en-US" w:eastAsia="zh-CN" w:bidi="ar"/>
        </w:rPr>
        <w:fldChar w:fldCharType="separate"/>
      </w:r>
      <w:r>
        <w:rPr>
          <w:rStyle w:val="12"/>
          <w:rFonts w:hint="default" w:ascii="Times New Roman" w:hAnsi="Times New Roman" w:eastAsia="Helvetica" w:cs="Times New Roman"/>
          <w:b w:val="0"/>
          <w:bCs w:val="0"/>
          <w:i w:val="0"/>
          <w:iCs w:val="0"/>
          <w:caps w:val="0"/>
          <w:color w:val="auto"/>
          <w:spacing w:val="0"/>
          <w:sz w:val="24"/>
          <w:szCs w:val="24"/>
          <w:u w:val="none"/>
          <w:shd w:val="clear" w:fill="FFFFFF"/>
          <w:vertAlign w:val="baseline"/>
        </w:rPr>
        <w:t>[3]</w:t>
      </w:r>
      <w:r>
        <w:rPr>
          <w:rFonts w:hint="default" w:ascii="Times New Roman" w:hAnsi="Times New Roman" w:eastAsia="Helvetica" w:cs="Times New Roman"/>
          <w:b w:val="0"/>
          <w:bCs w:val="0"/>
          <w:i w:val="0"/>
          <w:iCs w:val="0"/>
          <w:caps w:val="0"/>
          <w:color w:val="auto"/>
          <w:spacing w:val="0"/>
          <w:kern w:val="0"/>
          <w:sz w:val="24"/>
          <w:szCs w:val="24"/>
          <w:u w:val="none"/>
          <w:shd w:val="clear" w:fill="FFFFFF"/>
          <w:vertAlign w:val="baseline"/>
          <w:lang w:val="en-US" w:eastAsia="zh-CN" w:bidi="ar"/>
        </w:rPr>
        <w:fldChar w:fldCharType="end"/>
      </w:r>
    </w:p>
    <w:p>
      <w:pPr>
        <w:keepNext w:val="0"/>
        <w:keepLines w:val="0"/>
        <w:pageBreakBefore w:val="0"/>
        <w:widowControl/>
        <w:numPr>
          <w:ilvl w:val="0"/>
          <w:numId w:val="3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240" w:lineRule="auto"/>
        <w:ind w:left="0" w:right="0" w:hanging="360"/>
        <w:textAlignment w:val="baseline"/>
        <w:rPr>
          <w:rFonts w:hint="default" w:ascii="Times New Roman" w:hAnsi="Times New Roman" w:cs="Times New Roman"/>
          <w:color w:val="auto"/>
          <w:sz w:val="24"/>
          <w:szCs w:val="24"/>
        </w:rPr>
      </w:pPr>
    </w:p>
    <w:p>
      <w:pPr>
        <w:keepNext w:val="0"/>
        <w:keepLines w:val="0"/>
        <w:pageBreakBefore w:val="0"/>
        <w:widowControl/>
        <w:numPr>
          <w:ilvl w:val="0"/>
          <w:numId w:val="41"/>
        </w:numPr>
        <w:suppressLineNumbers w:val="0"/>
        <w:pBdr>
          <w:top w:val="none" w:color="auto" w:sz="0" w:space="0"/>
          <w:left w:val="none" w:color="auto" w:sz="0" w:space="0"/>
          <w:bottom w:val="none" w:color="auto" w:sz="0" w:space="0"/>
          <w:right w:val="none" w:color="auto" w:sz="0" w:space="0"/>
        </w:pBdr>
        <w:shd w:val="clear" w:fill="FFFFFF"/>
        <w:tabs>
          <w:tab w:val="left" w:pos="420"/>
          <w:tab w:val="clear" w:pos="1260"/>
        </w:tabs>
        <w:kinsoku/>
        <w:wordWrap/>
        <w:overflowPunct/>
        <w:topLinePunct w:val="0"/>
        <w:autoSpaceDE w:val="0"/>
        <w:autoSpaceDN w:val="0"/>
        <w:bidi w:val="0"/>
        <w:adjustRightInd/>
        <w:snapToGrid/>
        <w:spacing w:before="0" w:beforeAutospacing="0" w:after="0" w:afterAutospacing="0" w:line="240" w:lineRule="auto"/>
        <w:ind w:left="1260" w:leftChars="0" w:right="450" w:rightChars="0" w:hanging="420" w:firstLineChars="0"/>
        <w:textAlignment w:val="baseline"/>
        <w:rPr>
          <w:rFonts w:hint="default" w:ascii="Times New Roman" w:hAnsi="Times New Roman" w:cs="Times New Roman"/>
          <w:color w:val="auto"/>
          <w:sz w:val="24"/>
          <w:szCs w:val="24"/>
        </w:rPr>
      </w:pPr>
      <w:r>
        <w:rPr>
          <w:rFonts w:hint="default" w:ascii="Times New Roman" w:hAnsi="Times New Roman" w:eastAsia="Helvetica" w:cs="Times New Roman"/>
          <w:b/>
          <w:bCs/>
          <w:i w:val="0"/>
          <w:iCs w:val="0"/>
          <w:caps w:val="0"/>
          <w:color w:val="auto"/>
          <w:spacing w:val="0"/>
          <w:sz w:val="24"/>
          <w:szCs w:val="24"/>
          <w:shd w:val="clear" w:fill="FFFFFF"/>
          <w:vertAlign w:val="baseline"/>
        </w:rPr>
        <w:t>-sS</w:t>
      </w:r>
      <w:r>
        <w:rPr>
          <w:rFonts w:hint="default" w:ascii="Times New Roman" w:hAnsi="Times New Roman" w:eastAsia="Helvetica" w:cs="Times New Roman"/>
          <w:i w:val="0"/>
          <w:iCs w:val="0"/>
          <w:caps w:val="0"/>
          <w:color w:val="auto"/>
          <w:spacing w:val="0"/>
          <w:sz w:val="24"/>
          <w:szCs w:val="24"/>
          <w:shd w:val="clear" w:fill="FFFFFF"/>
          <w:vertAlign w:val="baseline"/>
        </w:rPr>
        <w:t> - This is a SYN stealth scan. It is less detectable than a standard scan, but may take longer. Many modern firewalls can detect an –sS scan.</w:t>
      </w:r>
    </w:p>
    <w:p>
      <w:pPr>
        <w:keepNext w:val="0"/>
        <w:keepLines w:val="0"/>
        <w:pageBreakBefore w:val="0"/>
        <w:widowControl/>
        <w:numPr>
          <w:ilvl w:val="0"/>
          <w:numId w:val="41"/>
        </w:numPr>
        <w:suppressLineNumbers w:val="0"/>
        <w:pBdr>
          <w:top w:val="none" w:color="auto" w:sz="0" w:space="0"/>
          <w:left w:val="none" w:color="auto" w:sz="0" w:space="0"/>
          <w:bottom w:val="none" w:color="auto" w:sz="0" w:space="0"/>
          <w:right w:val="none" w:color="auto" w:sz="0" w:space="0"/>
        </w:pBdr>
        <w:shd w:val="clear" w:fill="FFFFFF"/>
        <w:tabs>
          <w:tab w:val="left" w:pos="420"/>
          <w:tab w:val="clear" w:pos="1260"/>
        </w:tabs>
        <w:kinsoku/>
        <w:wordWrap/>
        <w:overflowPunct/>
        <w:topLinePunct w:val="0"/>
        <w:autoSpaceDE w:val="0"/>
        <w:autoSpaceDN w:val="0"/>
        <w:bidi w:val="0"/>
        <w:adjustRightInd/>
        <w:snapToGrid/>
        <w:spacing w:before="0" w:beforeAutospacing="0" w:after="0" w:afterAutospacing="0" w:line="240" w:lineRule="auto"/>
        <w:ind w:left="1260" w:leftChars="0" w:right="450" w:rightChars="0" w:hanging="420" w:firstLineChars="0"/>
        <w:textAlignment w:val="baseline"/>
        <w:rPr>
          <w:rFonts w:hint="default" w:ascii="Times New Roman" w:hAnsi="Times New Roman" w:cs="Times New Roman"/>
          <w:color w:val="auto"/>
          <w:sz w:val="24"/>
          <w:szCs w:val="24"/>
        </w:rPr>
      </w:pPr>
      <w:r>
        <w:rPr>
          <w:rFonts w:hint="default" w:ascii="Times New Roman" w:hAnsi="Times New Roman" w:eastAsia="Helvetica" w:cs="Times New Roman"/>
          <w:b/>
          <w:bCs/>
          <w:i w:val="0"/>
          <w:iCs w:val="0"/>
          <w:caps w:val="0"/>
          <w:color w:val="auto"/>
          <w:spacing w:val="0"/>
          <w:sz w:val="24"/>
          <w:szCs w:val="24"/>
          <w:shd w:val="clear" w:fill="FFFFFF"/>
          <w:vertAlign w:val="baseline"/>
        </w:rPr>
        <w:t>-sn</w:t>
      </w:r>
      <w:r>
        <w:rPr>
          <w:rFonts w:hint="default" w:ascii="Times New Roman" w:hAnsi="Times New Roman" w:eastAsia="Helvetica" w:cs="Times New Roman"/>
          <w:i w:val="0"/>
          <w:iCs w:val="0"/>
          <w:caps w:val="0"/>
          <w:color w:val="auto"/>
          <w:spacing w:val="0"/>
          <w:sz w:val="24"/>
          <w:szCs w:val="24"/>
          <w:shd w:val="clear" w:fill="FFFFFF"/>
          <w:vertAlign w:val="baseline"/>
        </w:rPr>
        <w:t> - This is a ping scan. This will disable port scanning, and will only check to see if the host is online.</w:t>
      </w:r>
    </w:p>
    <w:p>
      <w:pPr>
        <w:keepNext w:val="0"/>
        <w:keepLines w:val="0"/>
        <w:pageBreakBefore w:val="0"/>
        <w:widowControl/>
        <w:numPr>
          <w:ilvl w:val="0"/>
          <w:numId w:val="41"/>
        </w:numPr>
        <w:suppressLineNumbers w:val="0"/>
        <w:pBdr>
          <w:top w:val="none" w:color="auto" w:sz="0" w:space="0"/>
          <w:left w:val="none" w:color="auto" w:sz="0" w:space="0"/>
          <w:bottom w:val="none" w:color="auto" w:sz="0" w:space="0"/>
          <w:right w:val="none" w:color="auto" w:sz="0" w:space="0"/>
        </w:pBdr>
        <w:shd w:val="clear" w:fill="FFFFFF"/>
        <w:tabs>
          <w:tab w:val="left" w:pos="420"/>
          <w:tab w:val="clear" w:pos="1260"/>
        </w:tabs>
        <w:kinsoku/>
        <w:wordWrap/>
        <w:overflowPunct/>
        <w:topLinePunct w:val="0"/>
        <w:autoSpaceDE w:val="0"/>
        <w:autoSpaceDN w:val="0"/>
        <w:bidi w:val="0"/>
        <w:adjustRightInd/>
        <w:snapToGrid/>
        <w:spacing w:before="0" w:beforeAutospacing="0" w:after="0" w:afterAutospacing="0" w:line="240" w:lineRule="auto"/>
        <w:ind w:left="1260" w:leftChars="0" w:right="450" w:rightChars="0" w:hanging="420" w:firstLineChars="0"/>
        <w:textAlignment w:val="baseline"/>
        <w:rPr>
          <w:rFonts w:hint="default" w:ascii="Times New Roman" w:hAnsi="Times New Roman" w:cs="Times New Roman"/>
          <w:color w:val="auto"/>
          <w:sz w:val="24"/>
          <w:szCs w:val="24"/>
        </w:rPr>
      </w:pPr>
      <w:r>
        <w:rPr>
          <w:rFonts w:hint="default" w:ascii="Times New Roman" w:hAnsi="Times New Roman" w:eastAsia="Helvetica" w:cs="Times New Roman"/>
          <w:b/>
          <w:bCs/>
          <w:i w:val="0"/>
          <w:iCs w:val="0"/>
          <w:caps w:val="0"/>
          <w:color w:val="auto"/>
          <w:spacing w:val="0"/>
          <w:sz w:val="24"/>
          <w:szCs w:val="24"/>
          <w:shd w:val="clear" w:fill="FFFFFF"/>
          <w:vertAlign w:val="baseline"/>
        </w:rPr>
        <w:t>-O</w:t>
      </w:r>
      <w:r>
        <w:rPr>
          <w:rFonts w:hint="default" w:ascii="Times New Roman" w:hAnsi="Times New Roman" w:eastAsia="Helvetica" w:cs="Times New Roman"/>
          <w:i w:val="0"/>
          <w:iCs w:val="0"/>
          <w:caps w:val="0"/>
          <w:color w:val="auto"/>
          <w:spacing w:val="0"/>
          <w:sz w:val="24"/>
          <w:szCs w:val="24"/>
          <w:shd w:val="clear" w:fill="FFFFFF"/>
          <w:vertAlign w:val="baseline"/>
        </w:rPr>
        <w:t> - This is an operating system scan. The scan will attempt to determine the operating system of the target.</w:t>
      </w:r>
    </w:p>
    <w:p>
      <w:pPr>
        <w:keepNext w:val="0"/>
        <w:keepLines w:val="0"/>
        <w:pageBreakBefore w:val="0"/>
        <w:widowControl/>
        <w:numPr>
          <w:ilvl w:val="0"/>
          <w:numId w:val="41"/>
        </w:numPr>
        <w:suppressLineNumbers w:val="0"/>
        <w:pBdr>
          <w:top w:val="none" w:color="auto" w:sz="0" w:space="0"/>
          <w:left w:val="none" w:color="auto" w:sz="0" w:space="0"/>
          <w:bottom w:val="none" w:color="auto" w:sz="0" w:space="0"/>
          <w:right w:val="none" w:color="auto" w:sz="0" w:space="0"/>
        </w:pBdr>
        <w:shd w:val="clear" w:fill="FFFFFF"/>
        <w:tabs>
          <w:tab w:val="left" w:pos="420"/>
          <w:tab w:val="clear" w:pos="1260"/>
        </w:tabs>
        <w:kinsoku/>
        <w:wordWrap/>
        <w:overflowPunct/>
        <w:topLinePunct w:val="0"/>
        <w:autoSpaceDE w:val="0"/>
        <w:autoSpaceDN w:val="0"/>
        <w:bidi w:val="0"/>
        <w:adjustRightInd/>
        <w:snapToGrid/>
        <w:spacing w:before="0" w:beforeAutospacing="0" w:after="0" w:afterAutospacing="0" w:line="240" w:lineRule="auto"/>
        <w:ind w:left="1260" w:leftChars="0" w:right="450" w:rightChars="0" w:hanging="420" w:firstLineChars="0"/>
        <w:textAlignment w:val="baseline"/>
        <w:rPr>
          <w:rFonts w:hint="default" w:ascii="Times New Roman" w:hAnsi="Times New Roman" w:cs="Times New Roman"/>
          <w:color w:val="auto"/>
          <w:sz w:val="24"/>
          <w:szCs w:val="24"/>
        </w:rPr>
      </w:pPr>
      <w:r>
        <w:rPr>
          <w:rFonts w:hint="default" w:ascii="Times New Roman" w:hAnsi="Times New Roman" w:eastAsia="Helvetica" w:cs="Times New Roman"/>
          <w:b/>
          <w:bCs/>
          <w:i w:val="0"/>
          <w:iCs w:val="0"/>
          <w:caps w:val="0"/>
          <w:color w:val="auto"/>
          <w:spacing w:val="0"/>
          <w:sz w:val="24"/>
          <w:szCs w:val="24"/>
          <w:shd w:val="clear" w:fill="FFFFFF"/>
          <w:vertAlign w:val="baseline"/>
        </w:rPr>
        <w:t>-A</w:t>
      </w:r>
      <w:r>
        <w:rPr>
          <w:rFonts w:hint="default" w:ascii="Times New Roman" w:hAnsi="Times New Roman" w:eastAsia="Helvetica" w:cs="Times New Roman"/>
          <w:i w:val="0"/>
          <w:iCs w:val="0"/>
          <w:caps w:val="0"/>
          <w:color w:val="auto"/>
          <w:spacing w:val="0"/>
          <w:sz w:val="24"/>
          <w:szCs w:val="24"/>
          <w:shd w:val="clear" w:fill="FFFFFF"/>
          <w:vertAlign w:val="baseline"/>
        </w:rPr>
        <w:t> - This variable enables several of the most commonly used scans: OS detection, version detection, script scanning, and traceroute.</w:t>
      </w:r>
    </w:p>
    <w:p>
      <w:pPr>
        <w:keepNext w:val="0"/>
        <w:keepLines w:val="0"/>
        <w:pageBreakBefore w:val="0"/>
        <w:widowControl/>
        <w:numPr>
          <w:ilvl w:val="0"/>
          <w:numId w:val="41"/>
        </w:numPr>
        <w:suppressLineNumbers w:val="0"/>
        <w:pBdr>
          <w:top w:val="none" w:color="auto" w:sz="0" w:space="0"/>
          <w:left w:val="none" w:color="auto" w:sz="0" w:space="0"/>
          <w:bottom w:val="none" w:color="auto" w:sz="0" w:space="0"/>
          <w:right w:val="none" w:color="auto" w:sz="0" w:space="0"/>
        </w:pBdr>
        <w:shd w:val="clear" w:fill="FFFFFF"/>
        <w:tabs>
          <w:tab w:val="left" w:pos="420"/>
          <w:tab w:val="clear" w:pos="1260"/>
        </w:tabs>
        <w:kinsoku/>
        <w:wordWrap/>
        <w:overflowPunct/>
        <w:topLinePunct w:val="0"/>
        <w:autoSpaceDE w:val="0"/>
        <w:autoSpaceDN w:val="0"/>
        <w:bidi w:val="0"/>
        <w:adjustRightInd/>
        <w:snapToGrid/>
        <w:spacing w:before="0" w:beforeAutospacing="0" w:after="0" w:afterAutospacing="0" w:line="240" w:lineRule="auto"/>
        <w:ind w:left="1260" w:leftChars="0" w:right="450" w:rightChars="0" w:hanging="420" w:firstLineChars="0"/>
        <w:textAlignment w:val="baseline"/>
        <w:rPr>
          <w:rFonts w:hint="default" w:ascii="Times New Roman" w:hAnsi="Times New Roman" w:cs="Times New Roman"/>
          <w:color w:val="auto"/>
          <w:sz w:val="24"/>
          <w:szCs w:val="24"/>
        </w:rPr>
      </w:pPr>
      <w:r>
        <w:rPr>
          <w:rFonts w:hint="default" w:ascii="Times New Roman" w:hAnsi="Times New Roman" w:eastAsia="Helvetica" w:cs="Times New Roman"/>
          <w:b/>
          <w:bCs/>
          <w:i w:val="0"/>
          <w:iCs w:val="0"/>
          <w:caps w:val="0"/>
          <w:color w:val="auto"/>
          <w:spacing w:val="0"/>
          <w:sz w:val="24"/>
          <w:szCs w:val="24"/>
          <w:shd w:val="clear" w:fill="FFFFFF"/>
          <w:vertAlign w:val="baseline"/>
        </w:rPr>
        <w:t>-F</w:t>
      </w:r>
      <w:r>
        <w:rPr>
          <w:rFonts w:hint="default" w:ascii="Times New Roman" w:hAnsi="Times New Roman" w:eastAsia="Helvetica" w:cs="Times New Roman"/>
          <w:i w:val="0"/>
          <w:iCs w:val="0"/>
          <w:caps w:val="0"/>
          <w:color w:val="auto"/>
          <w:spacing w:val="0"/>
          <w:sz w:val="24"/>
          <w:szCs w:val="24"/>
          <w:shd w:val="clear" w:fill="FFFFFF"/>
          <w:vertAlign w:val="baseline"/>
        </w:rPr>
        <w:t> - This enables fast mode, and will reduce the number of ports scanned.</w:t>
      </w:r>
    </w:p>
    <w:p>
      <w:pPr>
        <w:keepNext w:val="0"/>
        <w:keepLines w:val="0"/>
        <w:pageBreakBefore w:val="0"/>
        <w:widowControl/>
        <w:numPr>
          <w:ilvl w:val="0"/>
          <w:numId w:val="41"/>
        </w:numPr>
        <w:suppressLineNumbers w:val="0"/>
        <w:pBdr>
          <w:top w:val="none" w:color="auto" w:sz="0" w:space="0"/>
          <w:left w:val="none" w:color="auto" w:sz="0" w:space="0"/>
          <w:bottom w:val="none" w:color="auto" w:sz="0" w:space="0"/>
          <w:right w:val="none" w:color="auto" w:sz="0" w:space="0"/>
        </w:pBdr>
        <w:shd w:val="clear" w:fill="FFFFFF"/>
        <w:tabs>
          <w:tab w:val="left" w:pos="420"/>
          <w:tab w:val="clear" w:pos="1260"/>
        </w:tabs>
        <w:kinsoku/>
        <w:wordWrap/>
        <w:overflowPunct/>
        <w:topLinePunct w:val="0"/>
        <w:autoSpaceDE w:val="0"/>
        <w:autoSpaceDN w:val="0"/>
        <w:bidi w:val="0"/>
        <w:adjustRightInd/>
        <w:snapToGrid/>
        <w:spacing w:before="0" w:beforeAutospacing="0" w:after="0" w:afterAutospacing="0" w:line="240" w:lineRule="auto"/>
        <w:ind w:left="1260" w:leftChars="0" w:right="450" w:rightChars="0" w:hanging="420" w:firstLineChars="0"/>
        <w:textAlignment w:val="baseline"/>
        <w:rPr>
          <w:rFonts w:hint="default" w:ascii="Times New Roman" w:hAnsi="Times New Roman" w:cs="Times New Roman"/>
          <w:color w:val="auto"/>
          <w:sz w:val="24"/>
          <w:szCs w:val="24"/>
        </w:rPr>
      </w:pPr>
      <w:r>
        <w:rPr>
          <w:rFonts w:hint="default" w:ascii="Times New Roman" w:hAnsi="Times New Roman" w:eastAsia="Helvetica" w:cs="Times New Roman"/>
          <w:b/>
          <w:bCs/>
          <w:i w:val="0"/>
          <w:iCs w:val="0"/>
          <w:caps w:val="0"/>
          <w:color w:val="auto"/>
          <w:spacing w:val="0"/>
          <w:sz w:val="24"/>
          <w:szCs w:val="24"/>
          <w:shd w:val="clear" w:fill="FFFFFF"/>
          <w:vertAlign w:val="baseline"/>
        </w:rPr>
        <w:t>-v</w:t>
      </w:r>
      <w:r>
        <w:rPr>
          <w:rFonts w:hint="default" w:ascii="Times New Roman" w:hAnsi="Times New Roman" w:eastAsia="Helvetica" w:cs="Times New Roman"/>
          <w:i w:val="0"/>
          <w:iCs w:val="0"/>
          <w:caps w:val="0"/>
          <w:color w:val="auto"/>
          <w:spacing w:val="0"/>
          <w:sz w:val="24"/>
          <w:szCs w:val="24"/>
          <w:shd w:val="clear" w:fill="FFFFFF"/>
          <w:vertAlign w:val="baseline"/>
        </w:rPr>
        <w:t> - This will show more information in your results, making them easier to read.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240" w:lineRule="auto"/>
        <w:ind w:left="0" w:right="-300" w:firstLine="0"/>
        <w:jc w:val="center"/>
        <w:textAlignment w:val="baseline"/>
        <w:rPr>
          <w:rFonts w:hint="default" w:ascii="Times New Roman" w:hAnsi="Times New Roman" w:eastAsia="Helvetica" w:cs="Times New Roman"/>
          <w:i w:val="0"/>
          <w:iCs w:val="0"/>
          <w:caps w:val="0"/>
          <w:color w:val="auto"/>
          <w:spacing w:val="0"/>
          <w:sz w:val="24"/>
          <w:szCs w:val="24"/>
        </w:rPr>
      </w:pPr>
      <w:bookmarkStart w:id="15" w:name="step_2_5"/>
      <w:bookmarkEnd w:id="15"/>
      <w:r>
        <w:rPr>
          <w:rFonts w:hint="default" w:ascii="Times New Roman" w:hAnsi="Times New Roman" w:eastAsia="Helvetica" w:cs="Times New Roman"/>
          <w:i w:val="0"/>
          <w:iCs w:val="0"/>
          <w:caps w:val="0"/>
          <w:color w:val="auto"/>
          <w:spacing w:val="0"/>
          <w:kern w:val="0"/>
          <w:sz w:val="24"/>
          <w:szCs w:val="24"/>
          <w:u w:val="none"/>
          <w:shd w:val="clear" w:fill="FFFFFF"/>
          <w:vertAlign w:val="baseline"/>
          <w:lang w:val="en-US" w:eastAsia="zh-CN" w:bidi="ar"/>
        </w:rPr>
        <w:fldChar w:fldCharType="begin"/>
      </w:r>
      <w:r>
        <w:rPr>
          <w:rFonts w:hint="default" w:ascii="Times New Roman" w:hAnsi="Times New Roman" w:eastAsia="Helvetica" w:cs="Times New Roman"/>
          <w:i w:val="0"/>
          <w:iCs w:val="0"/>
          <w:caps w:val="0"/>
          <w:color w:val="auto"/>
          <w:spacing w:val="0"/>
          <w:kern w:val="0"/>
          <w:sz w:val="24"/>
          <w:szCs w:val="24"/>
          <w:u w:val="none"/>
          <w:shd w:val="clear" w:fill="FFFFFF"/>
          <w:vertAlign w:val="baseline"/>
          <w:lang w:val="en-US" w:eastAsia="zh-CN" w:bidi="ar"/>
        </w:rPr>
        <w:instrText xml:space="preserve"> HYPERLINK "https://www.wikihow.com/Run-a-Simple-Nmap-Scan" \l "/Image:Run-a-Simple-Nmap-Scan-Step-12-Version-2.jpg" </w:instrText>
      </w:r>
      <w:r>
        <w:rPr>
          <w:rFonts w:hint="default" w:ascii="Times New Roman" w:hAnsi="Times New Roman" w:eastAsia="Helvetica" w:cs="Times New Roman"/>
          <w:i w:val="0"/>
          <w:iCs w:val="0"/>
          <w:caps w:val="0"/>
          <w:color w:val="auto"/>
          <w:spacing w:val="0"/>
          <w:kern w:val="0"/>
          <w:sz w:val="24"/>
          <w:szCs w:val="24"/>
          <w:u w:val="none"/>
          <w:shd w:val="clear" w:fill="FFFFFF"/>
          <w:vertAlign w:val="baseline"/>
          <w:lang w:val="en-US" w:eastAsia="zh-CN" w:bidi="ar"/>
        </w:rPr>
        <w:fldChar w:fldCharType="separate"/>
      </w:r>
    </w:p>
    <w:p>
      <w:pPr>
        <w:keepNext w:val="0"/>
        <w:keepLines w:val="0"/>
        <w:pageBreakBefore w:val="0"/>
        <w:widowControl/>
        <w:numPr>
          <w:ilvl w:val="0"/>
          <w:numId w:val="3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240" w:lineRule="auto"/>
        <w:ind w:left="0" w:right="0" w:hanging="360"/>
        <w:textAlignment w:val="baseline"/>
        <w:rPr>
          <w:rFonts w:hint="default" w:ascii="Times New Roman" w:hAnsi="Times New Roman" w:cs="Times New Roman"/>
          <w:color w:val="auto"/>
          <w:sz w:val="24"/>
          <w:szCs w:val="24"/>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240" w:lineRule="auto"/>
        <w:ind w:left="0" w:right="-300" w:firstLine="0"/>
        <w:jc w:val="center"/>
        <w:textAlignment w:val="baseline"/>
        <w:rPr>
          <w:rFonts w:hint="default" w:ascii="Times New Roman" w:hAnsi="Times New Roman" w:eastAsia="Helvetica" w:cs="Times New Roman"/>
          <w:i w:val="0"/>
          <w:iCs w:val="0"/>
          <w:caps w:val="0"/>
          <w:color w:val="auto"/>
          <w:spacing w:val="0"/>
          <w:sz w:val="24"/>
          <w:szCs w:val="24"/>
          <w:u w:val="none"/>
        </w:rPr>
      </w:pPr>
      <w:r>
        <w:rPr>
          <w:rStyle w:val="12"/>
          <w:rFonts w:hint="default" w:ascii="Times New Roman" w:hAnsi="Times New Roman" w:eastAsia="Helvetica" w:cs="Times New Roman"/>
          <w:i w:val="0"/>
          <w:iCs w:val="0"/>
          <w:caps w:val="0"/>
          <w:color w:val="auto"/>
          <w:spacing w:val="0"/>
          <w:sz w:val="24"/>
          <w:szCs w:val="24"/>
          <w:u w:val="none"/>
          <w:shd w:val="clear" w:fill="FFFFFF"/>
          <w:vertAlign w:val="baseline"/>
        </w:rPr>
        <w:drawing>
          <wp:inline distT="0" distB="0" distL="114300" distR="114300">
            <wp:extent cx="6000750" cy="5033010"/>
            <wp:effectExtent l="0" t="0" r="0" b="15240"/>
            <wp:docPr id="18" name="Picture 17"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IMG_269"/>
                    <pic:cNvPicPr>
                      <a:picLocks noChangeAspect="1"/>
                    </pic:cNvPicPr>
                  </pic:nvPicPr>
                  <pic:blipFill>
                    <a:blip r:embed="rId36"/>
                    <a:stretch>
                      <a:fillRect/>
                    </a:stretch>
                  </pic:blipFill>
                  <pic:spPr>
                    <a:xfrm>
                      <a:off x="0" y="0"/>
                      <a:ext cx="6000750" cy="5033010"/>
                    </a:xfrm>
                    <a:prstGeom prst="rect">
                      <a:avLst/>
                    </a:prstGeom>
                    <a:noFill/>
                    <a:ln w="9525">
                      <a:noFill/>
                    </a:ln>
                  </pic:spPr>
                </pic:pic>
              </a:graphicData>
            </a:graphic>
          </wp:inline>
        </w:drawing>
      </w:r>
    </w:p>
    <w:p>
      <w:pPr>
        <w:keepNext w:val="0"/>
        <w:keepLines w:val="0"/>
        <w:pageBreakBefore w:val="0"/>
        <w:widowControl/>
        <w:numPr>
          <w:ilvl w:val="0"/>
          <w:numId w:val="3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240" w:lineRule="auto"/>
        <w:ind w:left="0" w:right="0" w:hanging="360"/>
        <w:textAlignment w:val="baseline"/>
        <w:rPr>
          <w:rFonts w:hint="default" w:ascii="Times New Roman" w:hAnsi="Times New Roman" w:cs="Times New Roman"/>
          <w:color w:val="auto"/>
          <w:sz w:val="24"/>
          <w:szCs w:val="24"/>
        </w:rPr>
      </w:pPr>
    </w:p>
    <w:p>
      <w:pPr>
        <w:keepNext w:val="0"/>
        <w:keepLines w:val="0"/>
        <w:pageBreakBefore w:val="0"/>
        <w:widowControl/>
        <w:suppressLineNumbers w:val="0"/>
        <w:kinsoku/>
        <w:wordWrap/>
        <w:overflowPunct/>
        <w:topLinePunct w:val="0"/>
        <w:autoSpaceDE w:val="0"/>
        <w:autoSpaceDN w:val="0"/>
        <w:bidi w:val="0"/>
        <w:adjustRightInd/>
        <w:snapToGrid/>
        <w:spacing w:before="0" w:beforeAutospacing="0" w:after="0" w:afterAutospacing="0" w:line="240" w:lineRule="auto"/>
        <w:ind w:left="0" w:right="-300"/>
        <w:jc w:val="left"/>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pPr>
      <w:r>
        <w:rPr>
          <w:rFonts w:hint="default" w:ascii="Times New Roman" w:hAnsi="Times New Roman" w:eastAsia="Helvetica" w:cs="Times New Roman"/>
          <w:i w:val="0"/>
          <w:iCs w:val="0"/>
          <w:caps w:val="0"/>
          <w:color w:val="auto"/>
          <w:spacing w:val="0"/>
          <w:kern w:val="0"/>
          <w:sz w:val="24"/>
          <w:szCs w:val="24"/>
          <w:u w:val="none"/>
          <w:shd w:val="clear" w:fill="FFFFFF"/>
          <w:vertAlign w:val="baseline"/>
          <w:lang w:val="en-US" w:eastAsia="zh-CN" w:bidi="ar"/>
        </w:rPr>
        <w:fldChar w:fldCharType="end"/>
      </w:r>
      <w:r>
        <w:rPr>
          <w:rFonts w:hint="default" w:ascii="Times New Roman" w:hAnsi="Times New Roman" w:eastAsia="Helvetica" w:cs="Times New Roman"/>
          <w:b/>
          <w:bCs/>
          <w:i w:val="0"/>
          <w:iCs w:val="0"/>
          <w:caps w:val="0"/>
          <w:color w:val="auto"/>
          <w:spacing w:val="0"/>
          <w:kern w:val="0"/>
          <w:sz w:val="24"/>
          <w:szCs w:val="24"/>
          <w:u w:val="none"/>
          <w:shd w:val="clear" w:fill="FFFFFF"/>
          <w:vertAlign w:val="baseline"/>
          <w:lang w:val="en-IN" w:eastAsia="zh-CN" w:bidi="ar"/>
        </w:rPr>
        <w:tab/>
      </w:r>
      <w:r>
        <w:rPr>
          <w:rFonts w:hint="default" w:ascii="Times New Roman" w:hAnsi="Times New Roman" w:eastAsia="Helvetica" w:cs="Times New Roman"/>
          <w:b/>
          <w:bCs/>
          <w:i w:val="0"/>
          <w:iCs w:val="0"/>
          <w:caps w:val="0"/>
          <w:color w:val="auto"/>
          <w:spacing w:val="0"/>
          <w:kern w:val="0"/>
          <w:sz w:val="24"/>
          <w:szCs w:val="24"/>
          <w:u w:val="none"/>
          <w:shd w:val="clear" w:fill="FFFFFF"/>
          <w:vertAlign w:val="baseline"/>
          <w:lang w:val="en-IN" w:eastAsia="zh-CN" w:bidi="ar"/>
        </w:rPr>
        <w:t xml:space="preserve">5.  </w:t>
      </w:r>
      <w:r>
        <w:rPr>
          <w:rFonts w:hint="default" w:ascii="Times New Roman" w:hAnsi="Times New Roman" w:eastAsia="Helvetica" w:cs="Times New Roman"/>
          <w:b/>
          <w:bCs/>
          <w:i w:val="0"/>
          <w:iCs w:val="0"/>
          <w:caps w:val="0"/>
          <w:color w:val="auto"/>
          <w:spacing w:val="0"/>
          <w:kern w:val="0"/>
          <w:sz w:val="24"/>
          <w:szCs w:val="24"/>
          <w:shd w:val="clear" w:fill="FFFFFF"/>
          <w:vertAlign w:val="baseline"/>
          <w:lang w:val="en-US" w:eastAsia="zh-CN" w:bidi="ar"/>
        </w:rPr>
        <w:t>Output the scan to an XML file.</w:t>
      </w:r>
      <w:r>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t xml:space="preserve"> You can set your scan results to be outputted as an </w:t>
      </w:r>
    </w:p>
    <w:p>
      <w:pPr>
        <w:keepNext w:val="0"/>
        <w:keepLines w:val="0"/>
        <w:pageBreakBefore w:val="0"/>
        <w:widowControl/>
        <w:suppressLineNumbers w:val="0"/>
        <w:kinsoku/>
        <w:wordWrap/>
        <w:overflowPunct/>
        <w:topLinePunct w:val="0"/>
        <w:autoSpaceDE w:val="0"/>
        <w:autoSpaceDN w:val="0"/>
        <w:bidi w:val="0"/>
        <w:adjustRightInd/>
        <w:snapToGrid/>
        <w:spacing w:before="0" w:beforeAutospacing="0" w:after="0" w:afterAutospacing="0" w:line="240" w:lineRule="auto"/>
        <w:ind w:left="0" w:right="-300" w:firstLine="1022" w:firstLineChars="426"/>
        <w:jc w:val="left"/>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pPr>
      <w:r>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t xml:space="preserve">XML file so that you can easily read them in any web browser. To do this, you will need to </w:t>
      </w:r>
    </w:p>
    <w:p>
      <w:pPr>
        <w:keepNext w:val="0"/>
        <w:keepLines w:val="0"/>
        <w:pageBreakBefore w:val="0"/>
        <w:widowControl/>
        <w:suppressLineNumbers w:val="0"/>
        <w:kinsoku/>
        <w:wordWrap/>
        <w:overflowPunct/>
        <w:topLinePunct w:val="0"/>
        <w:autoSpaceDE w:val="0"/>
        <w:autoSpaceDN w:val="0"/>
        <w:bidi w:val="0"/>
        <w:adjustRightInd/>
        <w:snapToGrid/>
        <w:spacing w:before="0" w:beforeAutospacing="0" w:after="0" w:afterAutospacing="0" w:line="240" w:lineRule="auto"/>
        <w:ind w:right="-300" w:firstLine="1022" w:firstLineChars="426"/>
        <w:jc w:val="left"/>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pPr>
      <w:r>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t>use the </w:t>
      </w:r>
      <w:r>
        <w:rPr>
          <w:rFonts w:hint="default" w:ascii="Times New Roman" w:hAnsi="Times New Roman" w:eastAsia="Helvetica" w:cs="Times New Roman"/>
          <w:b/>
          <w:bCs/>
          <w:i w:val="0"/>
          <w:iCs w:val="0"/>
          <w:caps w:val="0"/>
          <w:color w:val="auto"/>
          <w:spacing w:val="0"/>
          <w:kern w:val="0"/>
          <w:sz w:val="24"/>
          <w:szCs w:val="24"/>
          <w:shd w:val="clear" w:fill="FFFFFF"/>
          <w:vertAlign w:val="baseline"/>
          <w:lang w:val="en-US" w:eastAsia="zh-CN" w:bidi="ar"/>
        </w:rPr>
        <w:t>-oX</w:t>
      </w:r>
      <w:r>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t> variable, as well as set a filename for the new XML file. A completed command</w:t>
      </w:r>
    </w:p>
    <w:p>
      <w:pPr>
        <w:keepNext w:val="0"/>
        <w:keepLines w:val="0"/>
        <w:pageBreakBefore w:val="0"/>
        <w:widowControl/>
        <w:suppressLineNumbers w:val="0"/>
        <w:kinsoku/>
        <w:wordWrap/>
        <w:overflowPunct/>
        <w:topLinePunct w:val="0"/>
        <w:autoSpaceDE w:val="0"/>
        <w:autoSpaceDN w:val="0"/>
        <w:bidi w:val="0"/>
        <w:adjustRightInd/>
        <w:snapToGrid/>
        <w:spacing w:before="0" w:beforeAutospacing="0" w:after="0" w:afterAutospacing="0" w:line="240" w:lineRule="auto"/>
        <w:ind w:right="-300" w:firstLine="1022" w:firstLineChars="426"/>
        <w:jc w:val="left"/>
        <w:rPr>
          <w:rFonts w:hint="default" w:ascii="Times New Roman" w:hAnsi="Times New Roman" w:eastAsia="Helvetica" w:cs="Times New Roman"/>
          <w:i w:val="0"/>
          <w:iCs w:val="0"/>
          <w:caps w:val="0"/>
          <w:color w:val="auto"/>
          <w:spacing w:val="0"/>
          <w:sz w:val="24"/>
          <w:szCs w:val="24"/>
        </w:rPr>
      </w:pPr>
      <w:r>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t>would look similar to </w:t>
      </w:r>
      <w:r>
        <w:rPr>
          <w:rStyle w:val="10"/>
          <w:rFonts w:hint="default" w:ascii="Times New Roman" w:hAnsi="Times New Roman" w:eastAsia="monospace" w:cs="Times New Roman"/>
          <w:i w:val="0"/>
          <w:iCs w:val="0"/>
          <w:caps w:val="0"/>
          <w:color w:val="auto"/>
          <w:spacing w:val="0"/>
          <w:kern w:val="0"/>
          <w:sz w:val="24"/>
          <w:szCs w:val="24"/>
          <w:shd w:val="clear" w:fill="FFFFFF"/>
          <w:vertAlign w:val="baseline"/>
          <w:lang w:val="en-US" w:eastAsia="zh-CN" w:bidi="ar"/>
        </w:rPr>
        <w:t>nmap –oX Scan Results.xml &lt;target&gt;</w:t>
      </w:r>
      <w:r>
        <w:rPr>
          <w:rFonts w:hint="default" w:ascii="Times New Roman" w:hAnsi="Times New Roman" w:eastAsia="Helvetica" w:cs="Times New Roman"/>
          <w:i w:val="0"/>
          <w:iCs w:val="0"/>
          <w:caps w:val="0"/>
          <w:color w:val="auto"/>
          <w:spacing w:val="0"/>
          <w:kern w:val="0"/>
          <w:sz w:val="24"/>
          <w:szCs w:val="24"/>
          <w:shd w:val="clear" w:fill="FFFFFF"/>
          <w:vertAlign w:val="baseline"/>
          <w:lang w:val="en-US" w:eastAsia="zh-CN" w:bidi="ar"/>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5" w:lineRule="atLeast"/>
        <w:ind w:left="618" w:leftChars="0" w:right="450" w:rightChars="0"/>
        <w:textAlignment w:val="baseline"/>
        <w:rPr>
          <w:rFonts w:hint="default" w:ascii="Times New Roman" w:hAnsi="Times New Roman" w:eastAsia="Helvetica" w:cs="Times New Roman"/>
          <w:i w:val="0"/>
          <w:iCs w:val="0"/>
          <w:caps w:val="0"/>
          <w:color w:val="auto"/>
          <w:spacing w:val="0"/>
          <w:sz w:val="24"/>
          <w:szCs w:val="24"/>
          <w:shd w:val="clear" w:fill="FFFFFF"/>
          <w:vertAlign w:val="baseline"/>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hd w:val="clear" w:fill="FFFFFF"/>
        <w:tabs>
          <w:tab w:val="left" w:pos="420"/>
          <w:tab w:val="clear" w:pos="1260"/>
        </w:tabs>
        <w:spacing w:before="0" w:beforeAutospacing="0" w:after="0" w:afterAutospacing="0" w:line="375" w:lineRule="atLeast"/>
        <w:ind w:left="1260" w:leftChars="0" w:right="450" w:rightChars="0" w:hanging="420" w:firstLineChars="0"/>
        <w:textAlignment w:val="baseline"/>
        <w:rPr>
          <w:rFonts w:hint="default" w:ascii="Times New Roman" w:hAnsi="Times New Roman" w:cs="Times New Roman"/>
          <w:color w:val="auto"/>
          <w:sz w:val="24"/>
          <w:szCs w:val="24"/>
        </w:rPr>
      </w:pPr>
      <w:r>
        <w:rPr>
          <w:rFonts w:hint="default" w:ascii="Times New Roman" w:hAnsi="Times New Roman" w:eastAsia="Helvetica" w:cs="Times New Roman"/>
          <w:i w:val="0"/>
          <w:iCs w:val="0"/>
          <w:caps w:val="0"/>
          <w:color w:val="auto"/>
          <w:spacing w:val="0"/>
          <w:sz w:val="24"/>
          <w:szCs w:val="24"/>
          <w:shd w:val="clear" w:fill="FFFFFF"/>
          <w:vertAlign w:val="baseline"/>
        </w:rPr>
        <w:t>The XML file will be saved to whatever your current working location is.</w:t>
      </w:r>
    </w:p>
    <w:p>
      <w:pPr>
        <w:pStyle w:val="8"/>
        <w:spacing w:before="0"/>
        <w:ind w:left="358"/>
        <w:rPr>
          <w:rFonts w:hint="default" w:ascii="Times New Roman" w:hAnsi="Times New Roman" w:cs="Times New Roman"/>
          <w:color w:val="auto"/>
          <w:position w:val="0"/>
          <w:sz w:val="24"/>
          <w:szCs w:val="24"/>
        </w:rPr>
      </w:pPr>
    </w:p>
    <w:p>
      <w:pPr>
        <w:pStyle w:val="8"/>
        <w:spacing w:before="0"/>
        <w:ind w:left="358"/>
        <w:rPr>
          <w:rFonts w:hint="default" w:ascii="Times New Roman" w:hAnsi="Times New Roman" w:cs="Times New Roman"/>
          <w:color w:val="auto"/>
          <w:position w:val="0"/>
          <w:sz w:val="24"/>
          <w:szCs w:val="24"/>
        </w:rPr>
      </w:pPr>
    </w:p>
    <w:p>
      <w:pPr>
        <w:pStyle w:val="8"/>
        <w:spacing w:before="0"/>
        <w:ind w:left="358"/>
        <w:rPr>
          <w:rFonts w:hint="default" w:ascii="Times New Roman" w:hAnsi="Times New Roman" w:cs="Times New Roman"/>
          <w:color w:val="auto"/>
          <w:position w:val="0"/>
          <w:sz w:val="24"/>
          <w:szCs w:val="24"/>
        </w:rPr>
      </w:pPr>
    </w:p>
    <w:p>
      <w:pPr>
        <w:pStyle w:val="8"/>
        <w:spacing w:before="0"/>
        <w:ind w:left="358"/>
        <w:rPr>
          <w:rFonts w:hint="default" w:ascii="Times New Roman" w:hAnsi="Times New Roman" w:cs="Times New Roman"/>
          <w:position w:val="0"/>
          <w:sz w:val="24"/>
          <w:szCs w:val="24"/>
        </w:rPr>
      </w:pPr>
    </w:p>
    <w:p>
      <w:pPr>
        <w:pStyle w:val="8"/>
        <w:spacing w:before="0"/>
        <w:ind w:left="358"/>
        <w:rPr>
          <w:rFonts w:hint="default" w:ascii="Times New Roman" w:hAnsi="Times New Roman" w:cs="Times New Roman"/>
          <w:position w:val="0"/>
          <w:sz w:val="24"/>
          <w:szCs w:val="24"/>
        </w:rPr>
      </w:pPr>
    </w:p>
    <w:p>
      <w:pPr>
        <w:pStyle w:val="8"/>
        <w:spacing w:before="0"/>
        <w:ind w:left="358"/>
        <w:rPr>
          <w:rFonts w:hint="default" w:ascii="Times New Roman" w:hAnsi="Times New Roman" w:cs="Times New Roman"/>
          <w:position w:val="0"/>
          <w:sz w:val="24"/>
          <w:szCs w:val="24"/>
        </w:rPr>
      </w:pPr>
    </w:p>
    <w:p>
      <w:pPr>
        <w:pStyle w:val="8"/>
        <w:spacing w:before="0"/>
        <w:ind w:left="358"/>
        <w:rPr>
          <w:rFonts w:hint="default" w:ascii="Times New Roman" w:hAnsi="Times New Roman" w:cs="Times New Roman"/>
          <w:position w:val="0"/>
          <w:sz w:val="24"/>
          <w:szCs w:val="24"/>
        </w:rPr>
      </w:pPr>
    </w:p>
    <w:p>
      <w:pPr>
        <w:pStyle w:val="8"/>
        <w:spacing w:before="0"/>
        <w:ind w:left="358"/>
        <w:rPr>
          <w:rFonts w:hint="default" w:ascii="Times New Roman" w:hAnsi="Times New Roman" w:cs="Times New Roman"/>
          <w:position w:val="0"/>
          <w:sz w:val="24"/>
          <w:szCs w:val="24"/>
        </w:rPr>
      </w:pPr>
    </w:p>
    <w:p>
      <w:pPr>
        <w:pStyle w:val="8"/>
        <w:spacing w:before="0"/>
        <w:ind w:left="358"/>
        <w:rPr>
          <w:rFonts w:hint="default" w:ascii="Times New Roman" w:hAnsi="Times New Roman" w:cs="Times New Roman"/>
          <w:position w:val="0"/>
          <w:sz w:val="24"/>
          <w:szCs w:val="24"/>
        </w:rPr>
      </w:pPr>
    </w:p>
    <w:p>
      <w:pPr>
        <w:pStyle w:val="8"/>
        <w:spacing w:before="0"/>
        <w:ind w:left="358"/>
        <w:rPr>
          <w:rFonts w:hint="default" w:ascii="Times New Roman" w:hAnsi="Times New Roman" w:cs="Times New Roman"/>
          <w:position w:val="0"/>
          <w:sz w:val="24"/>
          <w:szCs w:val="24"/>
        </w:rPr>
      </w:pPr>
    </w:p>
    <w:p>
      <w:pPr>
        <w:pStyle w:val="2"/>
        <w:ind w:left="2160" w:leftChars="0" w:firstLine="720" w:firstLineChars="0"/>
        <w:jc w:val="both"/>
        <w:rPr>
          <w:rFonts w:hint="default" w:ascii="Times New Roman" w:hAnsi="Times New Roman" w:cs="Times New Roman"/>
          <w:spacing w:val="-6"/>
          <w:sz w:val="28"/>
          <w:szCs w:val="28"/>
        </w:rPr>
      </w:pPr>
    </w:p>
    <w:p>
      <w:pPr>
        <w:pStyle w:val="2"/>
        <w:ind w:left="2160" w:leftChars="0" w:firstLine="720" w:firstLineChars="0"/>
        <w:jc w:val="both"/>
        <w:rPr>
          <w:rFonts w:hint="default" w:ascii="Times New Roman" w:hAnsi="Times New Roman" w:cs="Times New Roman"/>
          <w:spacing w:val="-6"/>
          <w:sz w:val="28"/>
          <w:szCs w:val="28"/>
        </w:rPr>
      </w:pPr>
    </w:p>
    <w:p>
      <w:pPr>
        <w:pStyle w:val="2"/>
        <w:ind w:left="2160" w:leftChars="0" w:firstLine="720" w:firstLineChars="0"/>
        <w:jc w:val="both"/>
        <w:rPr>
          <w:rFonts w:hint="default" w:ascii="Times New Roman" w:hAnsi="Times New Roman" w:cs="Times New Roman"/>
          <w:spacing w:val="-6"/>
          <w:sz w:val="28"/>
          <w:szCs w:val="28"/>
        </w:rPr>
      </w:pPr>
    </w:p>
    <w:p>
      <w:pPr>
        <w:pStyle w:val="2"/>
        <w:ind w:left="2160" w:leftChars="0" w:firstLine="720" w:firstLineChars="0"/>
        <w:jc w:val="both"/>
        <w:rPr>
          <w:rFonts w:hint="default" w:ascii="Times New Roman" w:hAnsi="Times New Roman" w:cs="Times New Roman"/>
          <w:spacing w:val="-6"/>
          <w:sz w:val="28"/>
          <w:szCs w:val="28"/>
        </w:rPr>
      </w:pPr>
    </w:p>
    <w:p>
      <w:pPr>
        <w:pStyle w:val="2"/>
        <w:ind w:left="2160" w:leftChars="0" w:firstLine="720" w:firstLineChars="0"/>
        <w:jc w:val="both"/>
        <w:rPr>
          <w:rFonts w:hint="default" w:ascii="Times New Roman" w:hAnsi="Times New Roman" w:cs="Times New Roman"/>
          <w:spacing w:val="-6"/>
          <w:sz w:val="28"/>
          <w:szCs w:val="28"/>
        </w:rPr>
      </w:pPr>
    </w:p>
    <w:p>
      <w:pPr>
        <w:pStyle w:val="2"/>
        <w:ind w:left="2160" w:leftChars="0" w:firstLine="720" w:firstLineChars="0"/>
        <w:jc w:val="both"/>
        <w:rPr>
          <w:rFonts w:hint="default" w:ascii="Times New Roman" w:hAnsi="Times New Roman" w:cs="Times New Roman"/>
          <w:spacing w:val="-6"/>
          <w:sz w:val="28"/>
          <w:szCs w:val="28"/>
        </w:rPr>
      </w:pPr>
    </w:p>
    <w:p>
      <w:pPr>
        <w:pStyle w:val="2"/>
        <w:ind w:left="2160" w:leftChars="0" w:firstLine="720" w:firstLineChars="0"/>
        <w:jc w:val="both"/>
        <w:rPr>
          <w:rFonts w:hint="default" w:ascii="Times New Roman" w:hAnsi="Times New Roman" w:cs="Times New Roman"/>
          <w:spacing w:val="-6"/>
          <w:sz w:val="28"/>
          <w:szCs w:val="28"/>
        </w:rPr>
      </w:pPr>
    </w:p>
    <w:p>
      <w:pPr>
        <w:pStyle w:val="2"/>
        <w:ind w:left="2160" w:leftChars="0" w:firstLine="720" w:firstLineChars="0"/>
        <w:jc w:val="both"/>
        <w:rPr>
          <w:rFonts w:hint="default" w:ascii="Times New Roman" w:hAnsi="Times New Roman" w:cs="Times New Roman"/>
          <w:spacing w:val="-6"/>
          <w:sz w:val="28"/>
          <w:szCs w:val="28"/>
        </w:rPr>
      </w:pPr>
    </w:p>
    <w:p>
      <w:pPr>
        <w:pStyle w:val="2"/>
        <w:ind w:left="2160" w:leftChars="0" w:firstLine="720" w:firstLineChars="0"/>
        <w:jc w:val="both"/>
        <w:rPr>
          <w:rFonts w:hint="default" w:ascii="Times New Roman" w:hAnsi="Times New Roman" w:cs="Times New Roman"/>
          <w:spacing w:val="-6"/>
          <w:sz w:val="28"/>
          <w:szCs w:val="28"/>
        </w:rPr>
      </w:pPr>
    </w:p>
    <w:p>
      <w:pPr>
        <w:pStyle w:val="2"/>
        <w:ind w:left="2160" w:leftChars="0" w:firstLine="720" w:firstLineChars="0"/>
        <w:jc w:val="both"/>
        <w:rPr>
          <w:rFonts w:hint="default" w:ascii="Times New Roman" w:hAnsi="Times New Roman" w:cs="Times New Roman"/>
          <w:spacing w:val="-6"/>
          <w:sz w:val="28"/>
          <w:szCs w:val="28"/>
        </w:rPr>
      </w:pPr>
    </w:p>
    <w:p>
      <w:pPr>
        <w:pStyle w:val="2"/>
        <w:ind w:left="2160" w:leftChars="0" w:firstLine="720" w:firstLineChars="0"/>
        <w:jc w:val="both"/>
        <w:rPr>
          <w:rFonts w:hint="default" w:ascii="Times New Roman" w:hAnsi="Times New Roman" w:cs="Times New Roman"/>
          <w:spacing w:val="-6"/>
          <w:sz w:val="28"/>
          <w:szCs w:val="28"/>
        </w:rPr>
      </w:pPr>
    </w:p>
    <w:p>
      <w:pPr>
        <w:pStyle w:val="2"/>
        <w:ind w:left="2160" w:leftChars="0" w:firstLine="720" w:firstLineChars="0"/>
        <w:jc w:val="both"/>
        <w:rPr>
          <w:rFonts w:hint="default" w:ascii="Times New Roman" w:hAnsi="Times New Roman" w:cs="Times New Roman"/>
          <w:spacing w:val="-6"/>
          <w:sz w:val="28"/>
          <w:szCs w:val="28"/>
        </w:rPr>
      </w:pPr>
    </w:p>
    <w:p>
      <w:pPr>
        <w:pStyle w:val="2"/>
        <w:ind w:left="2160" w:leftChars="0" w:firstLine="720" w:firstLineChars="0"/>
        <w:jc w:val="both"/>
        <w:rPr>
          <w:rFonts w:hint="default" w:ascii="Times New Roman" w:hAnsi="Times New Roman" w:cs="Times New Roman"/>
          <w:spacing w:val="-6"/>
          <w:sz w:val="28"/>
          <w:szCs w:val="28"/>
        </w:rPr>
      </w:pPr>
    </w:p>
    <w:p>
      <w:pPr>
        <w:pStyle w:val="2"/>
        <w:ind w:left="2160" w:leftChars="0" w:firstLine="720" w:firstLineChars="0"/>
        <w:jc w:val="both"/>
        <w:rPr>
          <w:rFonts w:hint="default" w:ascii="Times New Roman" w:hAnsi="Times New Roman" w:cs="Times New Roman"/>
          <w:spacing w:val="-6"/>
          <w:sz w:val="28"/>
          <w:szCs w:val="28"/>
        </w:rPr>
      </w:pPr>
    </w:p>
    <w:p>
      <w:pPr>
        <w:pStyle w:val="2"/>
        <w:ind w:left="2160" w:leftChars="0" w:firstLine="720" w:firstLineChars="0"/>
        <w:jc w:val="both"/>
        <w:rPr>
          <w:rFonts w:hint="default" w:ascii="Times New Roman" w:hAnsi="Times New Roman" w:cs="Times New Roman"/>
          <w:spacing w:val="-6"/>
          <w:sz w:val="28"/>
          <w:szCs w:val="28"/>
        </w:rPr>
      </w:pPr>
    </w:p>
    <w:p>
      <w:pPr>
        <w:pStyle w:val="2"/>
        <w:ind w:left="2160" w:leftChars="0" w:firstLine="720" w:firstLineChars="0"/>
        <w:jc w:val="both"/>
        <w:rPr>
          <w:rFonts w:hint="default" w:ascii="Times New Roman" w:hAnsi="Times New Roman" w:cs="Times New Roman"/>
          <w:spacing w:val="-6"/>
          <w:sz w:val="28"/>
          <w:szCs w:val="28"/>
        </w:rPr>
      </w:pPr>
    </w:p>
    <w:p>
      <w:pPr>
        <w:pStyle w:val="2"/>
        <w:ind w:left="2160" w:leftChars="0" w:firstLine="720" w:firstLineChars="0"/>
        <w:jc w:val="both"/>
        <w:rPr>
          <w:rFonts w:hint="default" w:ascii="Times New Roman" w:hAnsi="Times New Roman" w:cs="Times New Roman"/>
          <w:spacing w:val="-6"/>
          <w:sz w:val="28"/>
          <w:szCs w:val="28"/>
        </w:rPr>
      </w:pPr>
    </w:p>
    <w:p>
      <w:pPr>
        <w:pStyle w:val="2"/>
        <w:ind w:left="2160" w:leftChars="0" w:firstLine="720" w:firstLineChars="0"/>
        <w:jc w:val="both"/>
        <w:rPr>
          <w:rFonts w:hint="default" w:ascii="Times New Roman" w:hAnsi="Times New Roman" w:cs="Times New Roman"/>
          <w:spacing w:val="-6"/>
          <w:sz w:val="28"/>
          <w:szCs w:val="28"/>
        </w:rPr>
      </w:pPr>
    </w:p>
    <w:p>
      <w:pPr>
        <w:pStyle w:val="2"/>
        <w:ind w:left="2160" w:leftChars="0" w:firstLine="720" w:firstLineChars="0"/>
        <w:jc w:val="both"/>
        <w:rPr>
          <w:rFonts w:hint="default" w:ascii="Times New Roman" w:hAnsi="Times New Roman" w:cs="Times New Roman"/>
          <w:spacing w:val="-6"/>
          <w:sz w:val="28"/>
          <w:szCs w:val="28"/>
        </w:rPr>
      </w:pPr>
    </w:p>
    <w:p>
      <w:pPr>
        <w:pStyle w:val="2"/>
        <w:ind w:left="2160" w:leftChars="0" w:firstLine="720" w:firstLineChars="0"/>
        <w:jc w:val="both"/>
        <w:rPr>
          <w:rFonts w:hint="default" w:ascii="Times New Roman" w:hAnsi="Times New Roman" w:cs="Times New Roman"/>
          <w:spacing w:val="-6"/>
          <w:sz w:val="28"/>
          <w:szCs w:val="28"/>
        </w:rPr>
      </w:pPr>
    </w:p>
    <w:p>
      <w:pPr>
        <w:pStyle w:val="2"/>
        <w:ind w:left="2160" w:leftChars="0" w:firstLine="720" w:firstLineChars="0"/>
        <w:jc w:val="both"/>
        <w:rPr>
          <w:rFonts w:hint="default" w:ascii="Times New Roman" w:hAnsi="Times New Roman" w:cs="Times New Roman"/>
          <w:spacing w:val="-6"/>
          <w:sz w:val="28"/>
          <w:szCs w:val="28"/>
        </w:rPr>
      </w:pPr>
    </w:p>
    <w:p>
      <w:pPr>
        <w:pStyle w:val="2"/>
        <w:ind w:left="2880" w:leftChars="0" w:firstLine="720" w:firstLineChars="0"/>
        <w:jc w:val="both"/>
        <w:rPr>
          <w:rFonts w:hint="default" w:ascii="Times New Roman" w:hAnsi="Times New Roman" w:cs="Times New Roman"/>
          <w:spacing w:val="-23"/>
          <w:sz w:val="28"/>
          <w:szCs w:val="28"/>
          <w:lang w:val="en-IN"/>
        </w:rPr>
      </w:pPr>
      <w:r>
        <w:rPr>
          <w:rFonts w:hint="default" w:ascii="Times New Roman" w:hAnsi="Times New Roman" w:cs="Times New Roman"/>
          <w:spacing w:val="-6"/>
          <w:sz w:val="28"/>
          <w:szCs w:val="28"/>
        </w:rPr>
        <w:t>EXPERIMENT</w:t>
      </w:r>
      <w:r>
        <w:rPr>
          <w:rFonts w:hint="default" w:ascii="Times New Roman" w:hAnsi="Times New Roman" w:cs="Times New Roman"/>
          <w:spacing w:val="-28"/>
          <w:sz w:val="28"/>
          <w:szCs w:val="28"/>
        </w:rPr>
        <w:t xml:space="preserve"> </w:t>
      </w:r>
      <w:r>
        <w:rPr>
          <w:rFonts w:hint="default" w:ascii="Times New Roman" w:hAnsi="Times New Roman" w:cs="Times New Roman"/>
          <w:spacing w:val="-5"/>
          <w:sz w:val="28"/>
          <w:szCs w:val="28"/>
        </w:rPr>
        <w:t>N</w:t>
      </w:r>
      <w:r>
        <w:rPr>
          <w:rFonts w:hint="default" w:ascii="Times New Roman" w:hAnsi="Times New Roman" w:cs="Times New Roman"/>
          <w:spacing w:val="-5"/>
          <w:sz w:val="28"/>
          <w:szCs w:val="28"/>
          <w:lang w:val="en-IN"/>
        </w:rPr>
        <w:t xml:space="preserve">o </w:t>
      </w:r>
      <w:r>
        <w:rPr>
          <w:rFonts w:hint="default" w:ascii="Times New Roman" w:hAnsi="Times New Roman" w:cs="Times New Roman"/>
          <w:spacing w:val="-5"/>
          <w:sz w:val="28"/>
          <w:szCs w:val="28"/>
        </w:rPr>
        <w:t>:</w:t>
      </w:r>
      <w:r>
        <w:rPr>
          <w:rFonts w:hint="default" w:ascii="Times New Roman" w:hAnsi="Times New Roman" w:cs="Times New Roman"/>
          <w:spacing w:val="-5"/>
          <w:sz w:val="28"/>
          <w:szCs w:val="28"/>
          <w:lang w:val="en-IN"/>
        </w:rPr>
        <w:t xml:space="preserve"> </w:t>
      </w:r>
      <w:r>
        <w:rPr>
          <w:rFonts w:hint="default" w:ascii="Times New Roman" w:hAnsi="Times New Roman" w:cs="Times New Roman"/>
          <w:spacing w:val="-23"/>
          <w:sz w:val="28"/>
          <w:szCs w:val="28"/>
          <w:lang w:val="en-IN"/>
        </w:rPr>
        <w:t>15</w:t>
      </w:r>
    </w:p>
    <w:p>
      <w:pPr>
        <w:pStyle w:val="8"/>
        <w:spacing w:before="0"/>
        <w:ind w:left="358"/>
        <w:rPr>
          <w:rFonts w:hint="default" w:ascii="Times New Roman" w:hAnsi="Times New Roman" w:eastAsia="SimSun" w:cs="Times New Roman"/>
          <w:i w:val="0"/>
          <w:iCs w:val="0"/>
          <w:caps w:val="0"/>
          <w:color w:val="202124"/>
          <w:spacing w:val="0"/>
          <w:sz w:val="24"/>
          <w:szCs w:val="24"/>
          <w:shd w:val="clear" w:fill="FFFFFF"/>
        </w:rPr>
      </w:pPr>
    </w:p>
    <w:p>
      <w:pPr>
        <w:pStyle w:val="3"/>
        <w:spacing w:before="277" w:line="360" w:lineRule="auto"/>
        <w:rPr>
          <w:rFonts w:hint="default" w:ascii="Times New Roman" w:hAnsi="Times New Roman" w:cs="Times New Roman"/>
          <w:b w:val="0"/>
          <w:sz w:val="24"/>
          <w:szCs w:val="24"/>
          <w:lang w:val="en-IN"/>
        </w:rPr>
      </w:pPr>
      <w:r>
        <w:rPr>
          <w:rFonts w:hint="default" w:ascii="Times New Roman" w:hAnsi="Times New Roman" w:cs="Times New Roman"/>
          <w:w w:val="105"/>
          <w:sz w:val="24"/>
          <w:szCs w:val="24"/>
        </w:rPr>
        <w:t>NAME</w:t>
      </w:r>
      <w:r>
        <w:rPr>
          <w:rFonts w:hint="default" w:ascii="Times New Roman" w:hAnsi="Times New Roman" w:cs="Times New Roman"/>
          <w:spacing w:val="-11"/>
          <w:w w:val="105"/>
          <w:sz w:val="24"/>
          <w:szCs w:val="24"/>
        </w:rPr>
        <w:t xml:space="preserve"> </w:t>
      </w:r>
      <w:r>
        <w:rPr>
          <w:rFonts w:hint="default" w:ascii="Times New Roman" w:hAnsi="Times New Roman" w:cs="Times New Roman"/>
          <w:w w:val="105"/>
          <w:sz w:val="24"/>
          <w:szCs w:val="24"/>
        </w:rPr>
        <w:t>OF</w:t>
      </w:r>
      <w:r>
        <w:rPr>
          <w:rFonts w:hint="default" w:ascii="Times New Roman" w:hAnsi="Times New Roman" w:cs="Times New Roman"/>
          <w:spacing w:val="-6"/>
          <w:w w:val="105"/>
          <w:sz w:val="24"/>
          <w:szCs w:val="24"/>
        </w:rPr>
        <w:t xml:space="preserve"> </w:t>
      </w:r>
      <w:r>
        <w:rPr>
          <w:rFonts w:hint="default" w:ascii="Times New Roman" w:hAnsi="Times New Roman" w:cs="Times New Roman"/>
          <w:w w:val="105"/>
          <w:sz w:val="24"/>
          <w:szCs w:val="24"/>
        </w:rPr>
        <w:t>THE</w:t>
      </w:r>
      <w:r>
        <w:rPr>
          <w:rFonts w:hint="default" w:ascii="Times New Roman" w:hAnsi="Times New Roman" w:cs="Times New Roman"/>
          <w:spacing w:val="-5"/>
          <w:w w:val="105"/>
          <w:sz w:val="24"/>
          <w:szCs w:val="24"/>
        </w:rPr>
        <w:t xml:space="preserve"> </w:t>
      </w:r>
      <w:r>
        <w:rPr>
          <w:rFonts w:hint="default" w:ascii="Times New Roman" w:hAnsi="Times New Roman" w:cs="Times New Roman"/>
          <w:w w:val="105"/>
          <w:sz w:val="24"/>
          <w:szCs w:val="24"/>
        </w:rPr>
        <w:t>EXPERIMENT</w:t>
      </w:r>
      <w:r>
        <w:rPr>
          <w:rFonts w:hint="default" w:ascii="Times New Roman" w:hAnsi="Times New Roman" w:cs="Times New Roman"/>
          <w:b w:val="0"/>
          <w:w w:val="105"/>
          <w:sz w:val="24"/>
          <w:szCs w:val="24"/>
        </w:rPr>
        <w:t>:</w:t>
      </w:r>
      <w:r>
        <w:rPr>
          <w:rFonts w:hint="default" w:ascii="Times New Roman" w:hAnsi="Times New Roman" w:cs="Times New Roman"/>
          <w:b w:val="0"/>
          <w:spacing w:val="45"/>
          <w:w w:val="105"/>
          <w:sz w:val="24"/>
          <w:szCs w:val="24"/>
        </w:rPr>
        <w:t xml:space="preserve"> </w:t>
      </w:r>
      <w:r>
        <w:rPr>
          <w:rFonts w:hint="default" w:ascii="Times New Roman" w:hAnsi="Times New Roman" w:eastAsia="Helvetica" w:cs="Times New Roman"/>
          <w:b/>
          <w:bCs/>
          <w:i w:val="0"/>
          <w:iCs w:val="0"/>
          <w:caps w:val="0"/>
          <w:color w:val="222222"/>
          <w:spacing w:val="0"/>
          <w:sz w:val="24"/>
          <w:szCs w:val="24"/>
          <w:u w:val="none"/>
          <w:vertAlign w:val="baseline"/>
          <w:lang w:val="en-IN"/>
        </w:rPr>
        <w:t>Operating System Detection using Nmap</w:t>
      </w:r>
    </w:p>
    <w:p>
      <w:pPr>
        <w:pStyle w:val="8"/>
        <w:spacing w:line="360" w:lineRule="auto"/>
        <w:rPr>
          <w:rFonts w:hint="default" w:ascii="Times New Roman" w:hAnsi="Times New Roman" w:cs="Times New Roman"/>
          <w:color w:val="auto"/>
          <w:sz w:val="24"/>
          <w:szCs w:val="24"/>
        </w:rPr>
      </w:pPr>
      <w:r>
        <w:rPr>
          <w:rFonts w:hint="default" w:ascii="Times New Roman" w:hAnsi="Times New Roman" w:cs="Times New Roman"/>
          <w:b/>
          <w:w w:val="105"/>
          <w:sz w:val="24"/>
          <w:szCs w:val="24"/>
        </w:rPr>
        <w:t>OBJECTIVE</w:t>
      </w:r>
      <w:r>
        <w:rPr>
          <w:rFonts w:hint="default" w:ascii="Times New Roman" w:hAnsi="Times New Roman" w:cs="Times New Roman"/>
          <w:w w:val="105"/>
          <w:sz w:val="24"/>
          <w:szCs w:val="24"/>
        </w:rPr>
        <w:t>:</w:t>
      </w:r>
      <w:r>
        <w:rPr>
          <w:rFonts w:hint="default" w:ascii="Times New Roman" w:hAnsi="Times New Roman" w:cs="Times New Roman"/>
          <w:w w:val="105"/>
          <w:sz w:val="24"/>
          <w:szCs w:val="24"/>
          <w:lang w:val="en-IN"/>
        </w:rPr>
        <w:t xml:space="preserve"> </w:t>
      </w:r>
      <w:r>
        <w:rPr>
          <w:rFonts w:hint="default" w:ascii="Times New Roman" w:hAnsi="Times New Roman" w:eastAsia="SimSun" w:cs="Times New Roman"/>
          <w:i w:val="0"/>
          <w:iCs w:val="0"/>
          <w:caps w:val="0"/>
          <w:color w:val="202124"/>
          <w:spacing w:val="0"/>
          <w:sz w:val="24"/>
          <w:szCs w:val="24"/>
          <w:shd w:val="clear" w:fill="FFFFFF"/>
        </w:rPr>
        <w:t>Nmap </w:t>
      </w:r>
      <w:r>
        <w:rPr>
          <w:rFonts w:hint="default" w:ascii="Times New Roman" w:hAnsi="Times New Roman" w:eastAsia="SimSun" w:cs="Times New Roman"/>
          <w:b/>
          <w:bCs/>
          <w:i w:val="0"/>
          <w:iCs w:val="0"/>
          <w:caps w:val="0"/>
          <w:color w:val="202124"/>
          <w:spacing w:val="0"/>
          <w:sz w:val="24"/>
          <w:szCs w:val="24"/>
          <w:shd w:val="clear" w:fill="FFFFFF"/>
        </w:rPr>
        <w:t>uses TCP/IP stack fingerprinting</w:t>
      </w:r>
      <w:r>
        <w:rPr>
          <w:rFonts w:hint="default" w:ascii="Times New Roman" w:hAnsi="Times New Roman" w:eastAsia="SimSun" w:cs="Times New Roman"/>
          <w:i w:val="0"/>
          <w:iCs w:val="0"/>
          <w:caps w:val="0"/>
          <w:color w:val="202124"/>
          <w:spacing w:val="0"/>
          <w:sz w:val="24"/>
          <w:szCs w:val="24"/>
          <w:shd w:val="clear" w:fill="FFFFFF"/>
        </w:rPr>
        <w:t> for OS detection</w:t>
      </w:r>
    </w:p>
    <w:p>
      <w:pPr>
        <w:spacing w:before="9" w:line="360" w:lineRule="auto"/>
        <w:ind w:left="200" w:right="0" w:firstLine="0"/>
        <w:jc w:val="left"/>
        <w:rPr>
          <w:rFonts w:hint="default" w:ascii="Times New Roman" w:hAnsi="Times New Roman" w:cs="Times New Roman"/>
          <w:sz w:val="24"/>
          <w:szCs w:val="24"/>
          <w:lang w:val="en-IN"/>
        </w:rPr>
      </w:pPr>
      <w:r>
        <w:rPr>
          <w:rFonts w:hint="default" w:ascii="Times New Roman" w:hAnsi="Times New Roman" w:cs="Times New Roman"/>
          <w:b/>
          <w:w w:val="105"/>
          <w:sz w:val="24"/>
          <w:szCs w:val="24"/>
        </w:rPr>
        <w:t>RESOURCE:</w:t>
      </w:r>
      <w:r>
        <w:rPr>
          <w:rFonts w:hint="default" w:ascii="Times New Roman" w:hAnsi="Times New Roman" w:cs="Times New Roman"/>
          <w:b/>
          <w:spacing w:val="-5"/>
          <w:w w:val="105"/>
          <w:sz w:val="24"/>
          <w:szCs w:val="24"/>
        </w:rPr>
        <w:t xml:space="preserve"> </w:t>
      </w:r>
      <w:r>
        <w:rPr>
          <w:rFonts w:hint="default" w:ascii="Times New Roman" w:hAnsi="Times New Roman" w:cs="Times New Roman"/>
          <w:w w:val="105"/>
          <w:sz w:val="24"/>
          <w:szCs w:val="24"/>
          <w:lang w:val="en-IN"/>
        </w:rPr>
        <w:t>Nmap Installer, Linux, Windows</w:t>
      </w:r>
    </w:p>
    <w:p>
      <w:pPr>
        <w:pStyle w:val="8"/>
        <w:spacing w:before="0" w:line="360" w:lineRule="auto"/>
        <w:rPr>
          <w:rFonts w:hint="default" w:ascii="Times New Roman" w:hAnsi="Times New Roman" w:cs="Times New Roman"/>
          <w:sz w:val="24"/>
          <w:szCs w:val="24"/>
        </w:rPr>
      </w:pPr>
      <w:r>
        <w:rPr>
          <w:rFonts w:hint="default" w:ascii="Times New Roman" w:hAnsi="Times New Roman" w:cs="Times New Roman"/>
          <w:b/>
          <w:bCs/>
          <w:w w:val="105"/>
          <w:sz w:val="24"/>
          <w:szCs w:val="24"/>
        </w:rPr>
        <w:t>PROGRAM</w:t>
      </w:r>
      <w:r>
        <w:rPr>
          <w:rFonts w:hint="default" w:ascii="Times New Roman" w:hAnsi="Times New Roman" w:cs="Times New Roman"/>
          <w:b/>
          <w:bCs/>
          <w:spacing w:val="-14"/>
          <w:w w:val="105"/>
          <w:sz w:val="24"/>
          <w:szCs w:val="24"/>
        </w:rPr>
        <w:t xml:space="preserve"> </w:t>
      </w:r>
      <w:r>
        <w:rPr>
          <w:rFonts w:hint="default" w:ascii="Times New Roman" w:hAnsi="Times New Roman" w:cs="Times New Roman"/>
          <w:b/>
          <w:bCs/>
          <w:w w:val="105"/>
          <w:sz w:val="24"/>
          <w:szCs w:val="24"/>
        </w:rPr>
        <w:t>LOGIC</w:t>
      </w:r>
      <w:r>
        <w:rPr>
          <w:rFonts w:hint="default" w:ascii="Times New Roman" w:hAnsi="Times New Roman" w:cs="Times New Roman"/>
          <w:w w:val="105"/>
          <w:sz w:val="24"/>
          <w:szCs w:val="24"/>
        </w:rPr>
        <w:t>:</w:t>
      </w:r>
      <w:r>
        <w:rPr>
          <w:rFonts w:hint="default" w:ascii="Times New Roman" w:hAnsi="Times New Roman" w:cs="Times New Roman"/>
          <w:w w:val="105"/>
          <w:sz w:val="24"/>
          <w:szCs w:val="24"/>
          <w:lang w:val="en-IN"/>
        </w:rPr>
        <w:t xml:space="preserve">  </w:t>
      </w:r>
      <w:r>
        <w:rPr>
          <w:rFonts w:hint="default" w:ascii="Times New Roman" w:hAnsi="Times New Roman" w:cs="Times New Roman"/>
          <w:i w:val="0"/>
          <w:iCs w:val="0"/>
          <w:caps w:val="0"/>
          <w:color w:val="000000"/>
          <w:spacing w:val="0"/>
          <w:sz w:val="24"/>
          <w:szCs w:val="24"/>
          <w:shd w:val="clear" w:fill="FFFFFF"/>
        </w:rPr>
        <w:t>OS Detection</w:t>
      </w:r>
    </w:p>
    <w:p>
      <w:pPr>
        <w:pStyle w:val="13"/>
        <w:keepNext w:val="0"/>
        <w:keepLines w:val="0"/>
        <w:widowControl/>
        <w:suppressLineNumbers w:val="0"/>
        <w:shd w:val="clear" w:fill="FFFFFF"/>
        <w:ind w:left="0" w:firstLine="720" w:firstLineChars="0"/>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 xml:space="preserve">One of Nmap's best-known features is remote OS detection using TCP/IP stack fingerprinting.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 xml:space="preserve">Nmap sends a series of TCP and UDP packets to the remote host and examines practically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 xml:space="preserve">every bit in the responses. After performing dozens of tests such as TCP ISN sampling, TCP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 xml:space="preserve">options support and ordering, IP ID sampling, and the initial window size check, Nmap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compares the results to its </w:t>
      </w:r>
      <w:r>
        <w:rPr>
          <w:rStyle w:val="10"/>
          <w:rFonts w:hint="default" w:ascii="Times New Roman" w:hAnsi="Times New Roman" w:eastAsia="monospace" w:cs="Times New Roman"/>
          <w:i w:val="0"/>
          <w:iCs w:val="0"/>
          <w:caps w:val="0"/>
          <w:color w:val="000000"/>
          <w:spacing w:val="0"/>
          <w:sz w:val="24"/>
          <w:szCs w:val="24"/>
          <w:shd w:val="clear" w:fill="FFFFFF"/>
        </w:rPr>
        <w:t>nmap-os-db</w:t>
      </w:r>
      <w:r>
        <w:rPr>
          <w:rFonts w:hint="default" w:ascii="Times New Roman" w:hAnsi="Times New Roman" w:cs="Times New Roman"/>
          <w:i w:val="0"/>
          <w:iCs w:val="0"/>
          <w:caps w:val="0"/>
          <w:color w:val="000000"/>
          <w:spacing w:val="0"/>
          <w:sz w:val="24"/>
          <w:szCs w:val="24"/>
          <w:shd w:val="clear" w:fill="FFFFFF"/>
        </w:rPr>
        <w:t xml:space="preserve"> database of more than 2,600 known OS fingerprints and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 xml:space="preserve">prints out the OS details if there is a match. Each fingerprint includes a freeform textual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 xml:space="preserve">description of the OS, and a classification which provides the vendor name (e.g. Sun),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 xml:space="preserve">underlying OS (e.g. Solaris), OS generation (e.g. 10), and device type (general purpose, router,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 xml:space="preserve">switch, game console, etc). Most fingerprints also have a Common Platform Enumeration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(CPE) representation, like </w:t>
      </w:r>
      <w:r>
        <w:rPr>
          <w:rStyle w:val="10"/>
          <w:rFonts w:hint="default" w:ascii="Times New Roman" w:hAnsi="Times New Roman" w:eastAsia="monospace" w:cs="Times New Roman"/>
          <w:i w:val="0"/>
          <w:iCs w:val="0"/>
          <w:caps w:val="0"/>
          <w:color w:val="000000"/>
          <w:spacing w:val="0"/>
          <w:sz w:val="24"/>
          <w:szCs w:val="24"/>
          <w:shd w:val="clear" w:fill="FFFFFF"/>
        </w:rPr>
        <w:t>cpe:/o:linux:linux_kernel:2.6</w:t>
      </w:r>
      <w:r>
        <w:rPr>
          <w:rFonts w:hint="default" w:ascii="Times New Roman" w:hAnsi="Times New Roman" w:cs="Times New Roman"/>
          <w:i w:val="0"/>
          <w:iCs w:val="0"/>
          <w:caps w:val="0"/>
          <w:color w:val="000000"/>
          <w:spacing w:val="0"/>
          <w:sz w:val="24"/>
          <w:szCs w:val="24"/>
          <w:shd w:val="clear" w:fill="FFFFFF"/>
        </w:rPr>
        <w:t>.</w:t>
      </w:r>
    </w:p>
    <w:p>
      <w:pPr>
        <w:pStyle w:val="13"/>
        <w:keepNext w:val="0"/>
        <w:keepLines w:val="0"/>
        <w:widowControl/>
        <w:suppressLineNumbers w:val="0"/>
        <w:shd w:val="clear" w:fill="FFFFFF"/>
        <w:ind w:left="0" w:firstLine="720" w:firstLineChars="0"/>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 xml:space="preserve">If Nmap is unable to guess the OS of a machine, and conditions are good (e.g. at least one open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 xml:space="preserve">port and one closed port were found), Nmap will provide a URL you can use to submit the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 xml:space="preserve">fingerprint if you know (for sure) the OS running on the machine. By doing this you contribute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to the pool of operating systems known to Nmap and thus it will be more accurate for everyone.</w:t>
      </w:r>
    </w:p>
    <w:p>
      <w:pPr>
        <w:pStyle w:val="13"/>
        <w:keepNext w:val="0"/>
        <w:keepLines w:val="0"/>
        <w:widowControl/>
        <w:suppressLineNumbers w:val="0"/>
        <w:shd w:val="clear" w:fill="FFFFFF"/>
        <w:ind w:left="0" w:firstLine="720" w:firstLineChars="0"/>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 xml:space="preserve">OS detection enables some other tests which make use of information that is gathered during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 xml:space="preserve">the process anyway. One of these is TCP Sequence Predictability Classification. This measures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 xml:space="preserve">approximately how hard it is to establish a forged TCP connection against the remote host. It is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 xml:space="preserve">useful for exploiting source-IP based trust relationships (rlogin, firewall filters, etc) or for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 xml:space="preserve">hiding the source of an attack. This sort of spoofing is rarely performed any more, but many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 xml:space="preserve">machines are still vulnerable to it. The actual difficulty number is based on statistical sampling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 xml:space="preserve">and may fluctuate. It is generally better to use the English classification such as “worthy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challenge” or “trivial joke”. This is only reported in normal output in verbose (</w:t>
      </w:r>
      <w:r>
        <w:rPr>
          <w:rStyle w:val="10"/>
          <w:rFonts w:hint="default" w:ascii="Times New Roman" w:hAnsi="Times New Roman" w:eastAsia="monospace" w:cs="Times New Roman"/>
          <w:i w:val="0"/>
          <w:iCs w:val="0"/>
          <w:caps w:val="0"/>
          <w:color w:val="000000"/>
          <w:spacing w:val="0"/>
          <w:sz w:val="24"/>
          <w:szCs w:val="24"/>
          <w:shd w:val="clear" w:fill="FFFFFF"/>
        </w:rPr>
        <w:t>-v</w:t>
      </w:r>
      <w:r>
        <w:rPr>
          <w:rFonts w:hint="default" w:ascii="Times New Roman" w:hAnsi="Times New Roman" w:cs="Times New Roman"/>
          <w:i w:val="0"/>
          <w:iCs w:val="0"/>
          <w:caps w:val="0"/>
          <w:color w:val="000000"/>
          <w:spacing w:val="0"/>
          <w:sz w:val="24"/>
          <w:szCs w:val="24"/>
          <w:shd w:val="clear" w:fill="FFFFFF"/>
        </w:rPr>
        <w:t xml:space="preserve">) mode. When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verbose mode is enabled along with </w:t>
      </w:r>
      <w:r>
        <w:rPr>
          <w:rStyle w:val="10"/>
          <w:rFonts w:hint="default" w:ascii="Times New Roman" w:hAnsi="Times New Roman" w:eastAsia="monospace" w:cs="Times New Roman"/>
          <w:i w:val="0"/>
          <w:iCs w:val="0"/>
          <w:caps w:val="0"/>
          <w:color w:val="000000"/>
          <w:spacing w:val="0"/>
          <w:sz w:val="24"/>
          <w:szCs w:val="24"/>
          <w:shd w:val="clear" w:fill="FFFFFF"/>
        </w:rPr>
        <w:t>-O</w:t>
      </w:r>
      <w:r>
        <w:rPr>
          <w:rFonts w:hint="default" w:ascii="Times New Roman" w:hAnsi="Times New Roman" w:cs="Times New Roman"/>
          <w:i w:val="0"/>
          <w:iCs w:val="0"/>
          <w:caps w:val="0"/>
          <w:color w:val="000000"/>
          <w:spacing w:val="0"/>
          <w:sz w:val="24"/>
          <w:szCs w:val="24"/>
          <w:shd w:val="clear" w:fill="FFFFFF"/>
        </w:rPr>
        <w:t xml:space="preserve">, IP ID sequence generation is also reported. Most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 xml:space="preserve">machines are in the “incremental” class, which means that they increment the ID field in the IP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 xml:space="preserve">header for each packet they send. This makes them vulnerable to several advanced information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gathering and spoofing attacks.</w:t>
      </w:r>
    </w:p>
    <w:p>
      <w:pPr>
        <w:pStyle w:val="13"/>
        <w:keepNext w:val="0"/>
        <w:keepLines w:val="0"/>
        <w:widowControl/>
        <w:suppressLineNumbers w:val="0"/>
        <w:shd w:val="clear" w:fill="FFFFFF"/>
        <w:ind w:left="0" w:firstLine="720" w:firstLineChars="0"/>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 xml:space="preserve">Another bit of extra information enabled by OS detection is a guess at a target's uptime. This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uses the TCP timestamp option (</w:t>
      </w:r>
      <w:r>
        <w:rPr>
          <w:rFonts w:hint="default" w:ascii="Times New Roman" w:hAnsi="Times New Roman" w:cs="Times New Roman"/>
          <w:i w:val="0"/>
          <w:iCs w:val="0"/>
          <w:caps w:val="0"/>
          <w:spacing w:val="0"/>
          <w:sz w:val="24"/>
          <w:szCs w:val="24"/>
          <w:shd w:val="clear" w:fill="FFFFFF"/>
        </w:rPr>
        <w:fldChar w:fldCharType="begin"/>
      </w:r>
      <w:r>
        <w:rPr>
          <w:rFonts w:hint="default" w:ascii="Times New Roman" w:hAnsi="Times New Roman" w:cs="Times New Roman"/>
          <w:i w:val="0"/>
          <w:iCs w:val="0"/>
          <w:caps w:val="0"/>
          <w:spacing w:val="0"/>
          <w:sz w:val="24"/>
          <w:szCs w:val="24"/>
          <w:shd w:val="clear" w:fill="FFFFFF"/>
        </w:rPr>
        <w:instrText xml:space="preserve"> HYPERLINK "http://www.rfc-editor.org/rfc/rfc1323.txt" \t "https://nmap.org/book/_top" </w:instrText>
      </w:r>
      <w:r>
        <w:rPr>
          <w:rFonts w:hint="default" w:ascii="Times New Roman" w:hAnsi="Times New Roman" w:cs="Times New Roman"/>
          <w:i w:val="0"/>
          <w:iCs w:val="0"/>
          <w:caps w:val="0"/>
          <w:spacing w:val="0"/>
          <w:sz w:val="24"/>
          <w:szCs w:val="24"/>
          <w:shd w:val="clear" w:fill="FFFFFF"/>
        </w:rPr>
        <w:fldChar w:fldCharType="separate"/>
      </w:r>
      <w:r>
        <w:rPr>
          <w:rStyle w:val="12"/>
          <w:rFonts w:hint="default" w:ascii="Times New Roman" w:hAnsi="Times New Roman" w:cs="Times New Roman"/>
          <w:i w:val="0"/>
          <w:iCs w:val="0"/>
          <w:caps w:val="0"/>
          <w:spacing w:val="0"/>
          <w:sz w:val="24"/>
          <w:szCs w:val="24"/>
          <w:shd w:val="clear" w:fill="FFFFFF"/>
        </w:rPr>
        <w:t>RFC 1323</w:t>
      </w:r>
      <w:r>
        <w:rPr>
          <w:rFonts w:hint="default" w:ascii="Times New Roman" w:hAnsi="Times New Roman" w:cs="Times New Roman"/>
          <w:i w:val="0"/>
          <w:iCs w:val="0"/>
          <w:caps w:val="0"/>
          <w:spacing w:val="0"/>
          <w:sz w:val="24"/>
          <w:szCs w:val="24"/>
          <w:shd w:val="clear" w:fill="FFFFFF"/>
        </w:rPr>
        <w:fldChar w:fldCharType="end"/>
      </w:r>
      <w:r>
        <w:rPr>
          <w:rFonts w:hint="default" w:ascii="Times New Roman" w:hAnsi="Times New Roman" w:cs="Times New Roman"/>
          <w:i w:val="0"/>
          <w:iCs w:val="0"/>
          <w:caps w:val="0"/>
          <w:color w:val="000000"/>
          <w:spacing w:val="0"/>
          <w:sz w:val="24"/>
          <w:szCs w:val="24"/>
          <w:shd w:val="clear" w:fill="FFFFFF"/>
        </w:rPr>
        <w:t xml:space="preserve">) to guess when a machine was last rebooted. The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 xml:space="preserve">guess can be inaccurate due to the timestamp counter not being initialized to zero or the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counter overflowing and wrapping around, so it is printed only in verbose mode.</w:t>
      </w:r>
    </w:p>
    <w:p>
      <w:pPr>
        <w:pStyle w:val="13"/>
        <w:keepNext w:val="0"/>
        <w:keepLines w:val="0"/>
        <w:widowControl/>
        <w:suppressLineNumbers w:val="0"/>
        <w:shd w:val="clear" w:fill="FFFFFF"/>
        <w:ind w:left="0" w:firstLine="720" w:firstLineChars="0"/>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OS detection is covered in </w:t>
      </w:r>
      <w:r>
        <w:rPr>
          <w:rFonts w:hint="default" w:ascii="Times New Roman" w:hAnsi="Times New Roman" w:cs="Times New Roman"/>
          <w:i w:val="0"/>
          <w:iCs w:val="0"/>
          <w:caps w:val="0"/>
          <w:spacing w:val="0"/>
          <w:sz w:val="24"/>
          <w:szCs w:val="24"/>
          <w:shd w:val="clear" w:fill="FFFFFF"/>
        </w:rPr>
        <w:fldChar w:fldCharType="begin"/>
      </w:r>
      <w:r>
        <w:rPr>
          <w:rFonts w:hint="default" w:ascii="Times New Roman" w:hAnsi="Times New Roman" w:cs="Times New Roman"/>
          <w:i w:val="0"/>
          <w:iCs w:val="0"/>
          <w:caps w:val="0"/>
          <w:spacing w:val="0"/>
          <w:sz w:val="24"/>
          <w:szCs w:val="24"/>
          <w:shd w:val="clear" w:fill="FFFFFF"/>
        </w:rPr>
        <w:instrText xml:space="preserve"> HYPERLINK "https://nmap.org/book/osdetect.html" \o "Chapter 8. Remote OS Detection" </w:instrText>
      </w:r>
      <w:r>
        <w:rPr>
          <w:rFonts w:hint="default" w:ascii="Times New Roman" w:hAnsi="Times New Roman" w:cs="Times New Roman"/>
          <w:i w:val="0"/>
          <w:iCs w:val="0"/>
          <w:caps w:val="0"/>
          <w:spacing w:val="0"/>
          <w:sz w:val="24"/>
          <w:szCs w:val="24"/>
          <w:shd w:val="clear" w:fill="FFFFFF"/>
        </w:rPr>
        <w:fldChar w:fldCharType="separate"/>
      </w:r>
      <w:r>
        <w:rPr>
          <w:rStyle w:val="12"/>
          <w:rFonts w:hint="default" w:ascii="Times New Roman" w:hAnsi="Times New Roman" w:cs="Times New Roman"/>
          <w:i w:val="0"/>
          <w:iCs w:val="0"/>
          <w:caps w:val="0"/>
          <w:spacing w:val="0"/>
          <w:sz w:val="24"/>
          <w:szCs w:val="24"/>
          <w:shd w:val="clear" w:fill="FFFFFF"/>
        </w:rPr>
        <w:t>Chapter 8, Remote OS Detection</w:t>
      </w:r>
      <w:r>
        <w:rPr>
          <w:rFonts w:hint="default" w:ascii="Times New Roman" w:hAnsi="Times New Roman" w:cs="Times New Roman"/>
          <w:i w:val="0"/>
          <w:iCs w:val="0"/>
          <w:caps w:val="0"/>
          <w:spacing w:val="0"/>
          <w:sz w:val="24"/>
          <w:szCs w:val="24"/>
          <w:shd w:val="clear" w:fill="FFFFFF"/>
        </w:rPr>
        <w:fldChar w:fldCharType="end"/>
      </w:r>
      <w:r>
        <w:rPr>
          <w:rFonts w:hint="default" w:ascii="Times New Roman" w:hAnsi="Times New Roman" w:cs="Times New Roman"/>
          <w:i w:val="0"/>
          <w:iCs w:val="0"/>
          <w:caps w:val="0"/>
          <w:color w:val="000000"/>
          <w:spacing w:val="0"/>
          <w:sz w:val="24"/>
          <w:szCs w:val="24"/>
          <w:shd w:val="clear" w:fill="FFFFFF"/>
        </w:rPr>
        <w:t>.</w:t>
      </w:r>
    </w:p>
    <w:p>
      <w:pPr>
        <w:pStyle w:val="13"/>
        <w:keepNext w:val="0"/>
        <w:keepLines w:val="0"/>
        <w:widowControl/>
        <w:suppressLineNumbers w:val="0"/>
        <w:shd w:val="clear" w:fill="FFFFFF"/>
        <w:ind w:left="0" w:firstLine="720" w:firstLineChars="0"/>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OS detection is enabled and controlled with the following options:</w:t>
      </w:r>
    </w:p>
    <w:p>
      <w:pPr>
        <w:keepNext w:val="0"/>
        <w:keepLines w:val="0"/>
        <w:widowControl/>
        <w:suppressLineNumbers w:val="0"/>
        <w:spacing w:before="0" w:beforeAutospacing="0" w:after="0" w:afterAutospacing="0"/>
        <w:ind w:left="0" w:right="0" w:firstLine="720" w:firstLineChars="0"/>
        <w:rPr>
          <w:rFonts w:hint="default" w:ascii="Times New Roman" w:hAnsi="Times New Roman" w:eastAsia="SimSun" w:cs="Times New Roman"/>
          <w:sz w:val="24"/>
          <w:szCs w:val="24"/>
        </w:rPr>
      </w:pPr>
      <w:r>
        <w:rPr>
          <w:rStyle w:val="10"/>
          <w:rFonts w:hint="default" w:ascii="Times New Roman" w:hAnsi="Times New Roman" w:eastAsia="monospace" w:cs="Times New Roman"/>
          <w:i w:val="0"/>
          <w:iCs w:val="0"/>
          <w:caps w:val="0"/>
          <w:color w:val="000000"/>
          <w:spacing w:val="0"/>
          <w:sz w:val="24"/>
          <w:szCs w:val="24"/>
          <w:shd w:val="clear" w:fill="FFFFFF"/>
        </w:rPr>
        <w:t>-O</w:t>
      </w:r>
      <w:r>
        <w:rPr>
          <w:rFonts w:hint="default" w:ascii="Times New Roman" w:hAnsi="Times New Roman" w:eastAsia="SimSun" w:cs="Times New Roman"/>
          <w:i w:val="0"/>
          <w:iCs w:val="0"/>
          <w:caps w:val="0"/>
          <w:color w:val="000000"/>
          <w:spacing w:val="0"/>
          <w:sz w:val="24"/>
          <w:szCs w:val="24"/>
          <w:shd w:val="clear" w:fill="FFFFFF"/>
        </w:rPr>
        <w:t> (Enable OS detection)</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sz w:val="24"/>
          <w:szCs w:val="24"/>
          <w:shd w:val="clear" w:fill="FFFFFF"/>
        </w:rPr>
        <w:t>Enables OS detection, as discussed above. Alternatively, you can use </w:t>
      </w:r>
      <w:r>
        <w:rPr>
          <w:rStyle w:val="10"/>
          <w:rFonts w:hint="default" w:ascii="Times New Roman" w:hAnsi="Times New Roman" w:eastAsia="monospace" w:cs="Times New Roman"/>
          <w:i w:val="0"/>
          <w:iCs w:val="0"/>
          <w:caps w:val="0"/>
          <w:color w:val="000000"/>
          <w:spacing w:val="0"/>
          <w:sz w:val="24"/>
          <w:szCs w:val="24"/>
          <w:shd w:val="clear" w:fill="FFFFFF"/>
        </w:rPr>
        <w:t>-A</w:t>
      </w:r>
      <w:r>
        <w:rPr>
          <w:rFonts w:hint="default" w:ascii="Times New Roman" w:hAnsi="Times New Roman" w:eastAsia="SimSun" w:cs="Times New Roman"/>
          <w:i w:val="0"/>
          <w:iCs w:val="0"/>
          <w:caps w:val="0"/>
          <w:color w:val="000000"/>
          <w:spacing w:val="0"/>
          <w:sz w:val="24"/>
          <w:szCs w:val="24"/>
          <w:shd w:val="clear" w:fill="FFFFFF"/>
        </w:rPr>
        <w:t xml:space="preserve"> to enable OS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detection along with other things.</w:t>
      </w:r>
    </w:p>
    <w:p>
      <w:pPr>
        <w:keepNext w:val="0"/>
        <w:keepLines w:val="0"/>
        <w:widowControl/>
        <w:suppressLineNumbers w:val="0"/>
        <w:spacing w:before="0" w:beforeAutospacing="0" w:after="0" w:afterAutospacing="0"/>
        <w:ind w:left="0" w:right="0" w:firstLine="720" w:firstLineChars="0"/>
        <w:rPr>
          <w:rStyle w:val="10"/>
          <w:rFonts w:hint="default" w:ascii="Times New Roman" w:hAnsi="Times New Roman" w:eastAsia="monospace" w:cs="Times New Roman"/>
          <w:i w:val="0"/>
          <w:iCs w:val="0"/>
          <w:caps w:val="0"/>
          <w:color w:val="000000"/>
          <w:spacing w:val="0"/>
          <w:sz w:val="24"/>
          <w:szCs w:val="24"/>
          <w:shd w:val="clear" w:fill="FFFFFF"/>
        </w:rPr>
      </w:pPr>
    </w:p>
    <w:p>
      <w:pPr>
        <w:keepNext w:val="0"/>
        <w:keepLines w:val="0"/>
        <w:widowControl/>
        <w:suppressLineNumbers w:val="0"/>
        <w:spacing w:before="0" w:beforeAutospacing="0" w:after="0" w:afterAutospacing="0"/>
        <w:ind w:left="0" w:right="0" w:firstLine="720" w:firstLineChars="0"/>
        <w:rPr>
          <w:rFonts w:hint="default" w:ascii="Times New Roman" w:hAnsi="Times New Roman" w:eastAsia="SimSun" w:cs="Times New Roman"/>
          <w:sz w:val="24"/>
          <w:szCs w:val="24"/>
        </w:rPr>
      </w:pPr>
      <w:r>
        <w:rPr>
          <w:rStyle w:val="10"/>
          <w:rFonts w:hint="default" w:ascii="Times New Roman" w:hAnsi="Times New Roman" w:eastAsia="monospace" w:cs="Times New Roman"/>
          <w:i w:val="0"/>
          <w:iCs w:val="0"/>
          <w:caps w:val="0"/>
          <w:color w:val="000000"/>
          <w:spacing w:val="0"/>
          <w:sz w:val="24"/>
          <w:szCs w:val="24"/>
          <w:shd w:val="clear" w:fill="FFFFFF"/>
        </w:rPr>
        <w:t>--osscan-limit</w:t>
      </w:r>
      <w:r>
        <w:rPr>
          <w:rFonts w:hint="default" w:ascii="Times New Roman" w:hAnsi="Times New Roman" w:eastAsia="SimSun" w:cs="Times New Roman"/>
          <w:i w:val="0"/>
          <w:iCs w:val="0"/>
          <w:caps w:val="0"/>
          <w:color w:val="000000"/>
          <w:spacing w:val="0"/>
          <w:sz w:val="24"/>
          <w:szCs w:val="24"/>
          <w:shd w:val="clear" w:fill="FFFFFF"/>
        </w:rPr>
        <w:t> (Limit OS detection to promising targets)</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sz w:val="24"/>
          <w:szCs w:val="24"/>
          <w:shd w:val="clear" w:fill="FFFFFF"/>
        </w:rPr>
        <w:t xml:space="preserve">OS detection is far more effective if at least one open and one closed TCP port are found. Set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 xml:space="preserve">this option and Nmap will not even try OS detection against hosts that do not meet this criteria.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This can save substantial time, particularly on </w:t>
      </w:r>
      <w:r>
        <w:rPr>
          <w:rStyle w:val="10"/>
          <w:rFonts w:hint="default" w:ascii="Times New Roman" w:hAnsi="Times New Roman" w:eastAsia="monospace" w:cs="Times New Roman"/>
          <w:i w:val="0"/>
          <w:iCs w:val="0"/>
          <w:caps w:val="0"/>
          <w:color w:val="000000"/>
          <w:spacing w:val="0"/>
          <w:sz w:val="24"/>
          <w:szCs w:val="24"/>
          <w:shd w:val="clear" w:fill="FFFFFF"/>
        </w:rPr>
        <w:t>-Pn</w:t>
      </w:r>
      <w:r>
        <w:rPr>
          <w:rFonts w:hint="default" w:ascii="Times New Roman" w:hAnsi="Times New Roman" w:eastAsia="SimSun" w:cs="Times New Roman"/>
          <w:i w:val="0"/>
          <w:iCs w:val="0"/>
          <w:caps w:val="0"/>
          <w:color w:val="000000"/>
          <w:spacing w:val="0"/>
          <w:sz w:val="24"/>
          <w:szCs w:val="24"/>
          <w:shd w:val="clear" w:fill="FFFFFF"/>
        </w:rPr>
        <w:t xml:space="preserve"> scans against many hosts. It only matters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when OS detection is requested with </w:t>
      </w:r>
      <w:r>
        <w:rPr>
          <w:rStyle w:val="10"/>
          <w:rFonts w:hint="default" w:ascii="Times New Roman" w:hAnsi="Times New Roman" w:eastAsia="monospace" w:cs="Times New Roman"/>
          <w:i w:val="0"/>
          <w:iCs w:val="0"/>
          <w:caps w:val="0"/>
          <w:color w:val="000000"/>
          <w:spacing w:val="0"/>
          <w:sz w:val="24"/>
          <w:szCs w:val="24"/>
          <w:shd w:val="clear" w:fill="FFFFFF"/>
        </w:rPr>
        <w:t>-O</w:t>
      </w:r>
      <w:r>
        <w:rPr>
          <w:rFonts w:hint="default" w:ascii="Times New Roman" w:hAnsi="Times New Roman" w:eastAsia="SimSun" w:cs="Times New Roman"/>
          <w:i w:val="0"/>
          <w:iCs w:val="0"/>
          <w:caps w:val="0"/>
          <w:color w:val="000000"/>
          <w:spacing w:val="0"/>
          <w:sz w:val="24"/>
          <w:szCs w:val="24"/>
          <w:shd w:val="clear" w:fill="FFFFFF"/>
        </w:rPr>
        <w:t> or </w:t>
      </w:r>
      <w:r>
        <w:rPr>
          <w:rStyle w:val="10"/>
          <w:rFonts w:hint="default" w:ascii="Times New Roman" w:hAnsi="Times New Roman" w:eastAsia="monospace" w:cs="Times New Roman"/>
          <w:i w:val="0"/>
          <w:iCs w:val="0"/>
          <w:caps w:val="0"/>
          <w:color w:val="000000"/>
          <w:spacing w:val="0"/>
          <w:sz w:val="24"/>
          <w:szCs w:val="24"/>
          <w:shd w:val="clear" w:fill="FFFFFF"/>
        </w:rPr>
        <w:t>-A</w:t>
      </w:r>
      <w:r>
        <w:rPr>
          <w:rFonts w:hint="default" w:ascii="Times New Roman" w:hAnsi="Times New Roman" w:eastAsia="SimSun" w:cs="Times New Roman"/>
          <w:i w:val="0"/>
          <w:iCs w:val="0"/>
          <w:caps w:val="0"/>
          <w:color w:val="000000"/>
          <w:spacing w:val="0"/>
          <w:sz w:val="24"/>
          <w:szCs w:val="24"/>
          <w:shd w:val="clear" w:fill="FFFFFF"/>
        </w:rPr>
        <w:t>.</w:t>
      </w:r>
    </w:p>
    <w:p>
      <w:pPr>
        <w:keepNext w:val="0"/>
        <w:keepLines w:val="0"/>
        <w:widowControl/>
        <w:suppressLineNumbers w:val="0"/>
        <w:spacing w:before="0" w:beforeAutospacing="0" w:after="0" w:afterAutospacing="0"/>
        <w:ind w:left="0" w:right="0" w:firstLine="720" w:firstLineChars="0"/>
        <w:rPr>
          <w:rStyle w:val="10"/>
          <w:rFonts w:hint="default" w:ascii="Times New Roman" w:hAnsi="Times New Roman" w:eastAsia="monospace" w:cs="Times New Roman"/>
          <w:i w:val="0"/>
          <w:iCs w:val="0"/>
          <w:caps w:val="0"/>
          <w:color w:val="000000"/>
          <w:spacing w:val="0"/>
          <w:sz w:val="24"/>
          <w:szCs w:val="24"/>
          <w:shd w:val="clear" w:fill="FFFFFF"/>
        </w:rPr>
      </w:pPr>
    </w:p>
    <w:p>
      <w:pPr>
        <w:keepNext w:val="0"/>
        <w:keepLines w:val="0"/>
        <w:widowControl/>
        <w:suppressLineNumbers w:val="0"/>
        <w:spacing w:before="0" w:beforeAutospacing="0" w:after="0" w:afterAutospacing="0"/>
        <w:ind w:left="0" w:right="0" w:firstLine="720" w:firstLineChars="0"/>
        <w:rPr>
          <w:rFonts w:hint="default" w:ascii="Times New Roman" w:hAnsi="Times New Roman" w:eastAsia="SimSun" w:cs="Times New Roman"/>
          <w:sz w:val="24"/>
          <w:szCs w:val="24"/>
        </w:rPr>
      </w:pPr>
      <w:r>
        <w:rPr>
          <w:rStyle w:val="10"/>
          <w:rFonts w:hint="default" w:ascii="Times New Roman" w:hAnsi="Times New Roman" w:eastAsia="monospace" w:cs="Times New Roman"/>
          <w:i w:val="0"/>
          <w:iCs w:val="0"/>
          <w:caps w:val="0"/>
          <w:color w:val="000000"/>
          <w:spacing w:val="0"/>
          <w:sz w:val="24"/>
          <w:szCs w:val="24"/>
          <w:shd w:val="clear" w:fill="FFFFFF"/>
        </w:rPr>
        <w:t>--osscan-guess</w:t>
      </w:r>
      <w:r>
        <w:rPr>
          <w:rFonts w:hint="default" w:ascii="Times New Roman" w:hAnsi="Times New Roman" w:eastAsia="SimSun" w:cs="Times New Roman"/>
          <w:i w:val="0"/>
          <w:iCs w:val="0"/>
          <w:caps w:val="0"/>
          <w:color w:val="000000"/>
          <w:spacing w:val="0"/>
          <w:sz w:val="24"/>
          <w:szCs w:val="24"/>
          <w:shd w:val="clear" w:fill="FFFFFF"/>
        </w:rPr>
        <w:t>; </w:t>
      </w:r>
      <w:r>
        <w:rPr>
          <w:rStyle w:val="10"/>
          <w:rFonts w:hint="default" w:ascii="Times New Roman" w:hAnsi="Times New Roman" w:eastAsia="monospace" w:cs="Times New Roman"/>
          <w:i w:val="0"/>
          <w:iCs w:val="0"/>
          <w:caps w:val="0"/>
          <w:color w:val="000000"/>
          <w:spacing w:val="0"/>
          <w:sz w:val="24"/>
          <w:szCs w:val="24"/>
          <w:shd w:val="clear" w:fill="FFFFFF"/>
        </w:rPr>
        <w:t>--fuzzy</w:t>
      </w:r>
      <w:r>
        <w:rPr>
          <w:rFonts w:hint="default" w:ascii="Times New Roman" w:hAnsi="Times New Roman" w:eastAsia="SimSun" w:cs="Times New Roman"/>
          <w:i w:val="0"/>
          <w:iCs w:val="0"/>
          <w:caps w:val="0"/>
          <w:color w:val="000000"/>
          <w:spacing w:val="0"/>
          <w:sz w:val="24"/>
          <w:szCs w:val="24"/>
          <w:shd w:val="clear" w:fill="FFFFFF"/>
        </w:rPr>
        <w:t> (Guess OS detection results)</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sz w:val="24"/>
          <w:szCs w:val="24"/>
          <w:shd w:val="clear" w:fill="FFFFFF"/>
        </w:rPr>
        <w:t xml:space="preserve">When Nmap is unable to detect a perfect OS match, it sometimes offers up near-matches as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 xml:space="preserve">possibilities. The match has to be very close for Nmap to do this by default. Either of these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 xml:space="preserve">(equivalent) options make Nmap guess more aggressively. Nmap will still tell you when an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imperfect match is printed and display its confidence level (percentage) for each guess.</w:t>
      </w:r>
    </w:p>
    <w:p>
      <w:pPr>
        <w:keepNext w:val="0"/>
        <w:keepLines w:val="0"/>
        <w:widowControl/>
        <w:suppressLineNumbers w:val="0"/>
        <w:spacing w:before="0" w:beforeAutospacing="0" w:after="0" w:afterAutospacing="0"/>
        <w:ind w:left="0" w:right="0" w:firstLine="720" w:firstLineChars="0"/>
        <w:rPr>
          <w:rStyle w:val="10"/>
          <w:rFonts w:hint="default" w:ascii="Times New Roman" w:hAnsi="Times New Roman" w:eastAsia="monospace" w:cs="Times New Roman"/>
          <w:i w:val="0"/>
          <w:iCs w:val="0"/>
          <w:caps w:val="0"/>
          <w:color w:val="000000"/>
          <w:spacing w:val="0"/>
          <w:sz w:val="24"/>
          <w:szCs w:val="24"/>
          <w:shd w:val="clear" w:fill="FFFFFF"/>
        </w:rPr>
      </w:pPr>
    </w:p>
    <w:p>
      <w:pPr>
        <w:keepNext w:val="0"/>
        <w:keepLines w:val="0"/>
        <w:widowControl/>
        <w:suppressLineNumbers w:val="0"/>
        <w:spacing w:before="0" w:beforeAutospacing="0" w:after="0" w:afterAutospacing="0"/>
        <w:ind w:left="0" w:right="0" w:firstLine="720" w:firstLineChars="0"/>
        <w:rPr>
          <w:rFonts w:hint="default" w:ascii="Times New Roman" w:hAnsi="Times New Roman" w:eastAsia="SimSun" w:cs="Times New Roman"/>
          <w:sz w:val="24"/>
          <w:szCs w:val="24"/>
        </w:rPr>
      </w:pPr>
      <w:r>
        <w:rPr>
          <w:rStyle w:val="10"/>
          <w:rFonts w:hint="default" w:ascii="Times New Roman" w:hAnsi="Times New Roman" w:eastAsia="monospace" w:cs="Times New Roman"/>
          <w:i w:val="0"/>
          <w:iCs w:val="0"/>
          <w:caps w:val="0"/>
          <w:color w:val="000000"/>
          <w:spacing w:val="0"/>
          <w:sz w:val="24"/>
          <w:szCs w:val="24"/>
          <w:shd w:val="clear" w:fill="FFFFFF"/>
        </w:rPr>
        <w:t>--max-os-tries</w:t>
      </w:r>
      <w:r>
        <w:rPr>
          <w:rFonts w:hint="default" w:ascii="Times New Roman" w:hAnsi="Times New Roman" w:eastAsia="SimSun" w:cs="Times New Roman"/>
          <w:i w:val="0"/>
          <w:iCs w:val="0"/>
          <w:caps w:val="0"/>
          <w:color w:val="000000"/>
          <w:spacing w:val="0"/>
          <w:sz w:val="24"/>
          <w:szCs w:val="24"/>
          <w:shd w:val="clear" w:fill="FFFFFF"/>
        </w:rPr>
        <w:t> (Set the maximum number of OS detection tries against a target)</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eastAsia="SimSun" w:cs="Times New Roman"/>
          <w:i w:val="0"/>
          <w:iCs w:val="0"/>
          <w:caps w:val="0"/>
          <w:color w:val="000000"/>
          <w:spacing w:val="0"/>
          <w:sz w:val="24"/>
          <w:szCs w:val="24"/>
          <w:shd w:val="clear" w:fill="FFFFFF"/>
        </w:rPr>
      </w:pPr>
      <w:r>
        <w:rPr>
          <w:rFonts w:hint="default" w:ascii="Times New Roman" w:hAnsi="Times New Roman" w:eastAsia="SimSun" w:cs="Times New Roman"/>
          <w:i w:val="0"/>
          <w:iCs w:val="0"/>
          <w:caps w:val="0"/>
          <w:color w:val="000000"/>
          <w:spacing w:val="0"/>
          <w:sz w:val="24"/>
          <w:szCs w:val="24"/>
          <w:shd w:val="clear" w:fill="FFFFFF"/>
        </w:rPr>
        <w:t xml:space="preserve">When Nmap performs OS detection against a target and fails to find a perfect match, it usually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repeats</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 xml:space="preserve">the attempt. By default, Nmap tries five times if conditions are favorable for OS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 xml:space="preserve">fingerprint submission, and twice when conditions aren't so good. </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eastAsia="SimSun" w:cs="Times New Roman"/>
          <w:i w:val="0"/>
          <w:iCs w:val="0"/>
          <w:caps w:val="0"/>
          <w:color w:val="000000"/>
          <w:spacing w:val="0"/>
          <w:sz w:val="24"/>
          <w:szCs w:val="24"/>
          <w:shd w:val="clear" w:fill="FFFFFF"/>
        </w:rPr>
      </w:pP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sz w:val="24"/>
          <w:szCs w:val="24"/>
          <w:shd w:val="clear" w:fill="FFFFFF"/>
        </w:rPr>
        <w:t>Specifying a lower </w:t>
      </w:r>
      <w:r>
        <w:rPr>
          <w:rStyle w:val="10"/>
          <w:rFonts w:hint="default" w:ascii="Times New Roman" w:hAnsi="Times New Roman" w:eastAsia="monospace" w:cs="Times New Roman"/>
          <w:i w:val="0"/>
          <w:iCs w:val="0"/>
          <w:caps w:val="0"/>
          <w:color w:val="000000"/>
          <w:spacing w:val="0"/>
          <w:sz w:val="24"/>
          <w:szCs w:val="24"/>
          <w:shd w:val="clear" w:fill="FFFFFF"/>
        </w:rPr>
        <w:t>--max-os-tries</w:t>
      </w:r>
      <w:r>
        <w:rPr>
          <w:rFonts w:hint="default" w:ascii="Times New Roman" w:hAnsi="Times New Roman" w:eastAsia="SimSun" w:cs="Times New Roman"/>
          <w:i w:val="0"/>
          <w:iCs w:val="0"/>
          <w:caps w:val="0"/>
          <w:color w:val="000000"/>
          <w:spacing w:val="0"/>
          <w:sz w:val="24"/>
          <w:szCs w:val="24"/>
          <w:shd w:val="clear" w:fill="FFFFFF"/>
        </w:rPr>
        <w:t xml:space="preserve"> value (such as 1) speeds Nmap up, though you miss out on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 xml:space="preserve">retries which could potentially identify the OS. Alternatively, a high value may be set to allow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 xml:space="preserve">even more retries when conditions are favorable. This is rarely done, except to generate better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fingerprints for submission and integration into the Nmap OS database.</w:t>
      </w:r>
    </w:p>
    <w:p>
      <w:pPr>
        <w:pStyle w:val="3"/>
        <w:keepNext w:val="0"/>
        <w:keepLines w:val="0"/>
        <w:widowControl/>
        <w:suppressLineNumbers w:val="0"/>
        <w:spacing w:before="0" w:beforeAutospacing="0" w:after="0" w:afterAutospacing="0"/>
        <w:ind w:left="0" w:right="0"/>
        <w:rPr>
          <w:rFonts w:hint="default" w:ascii="Times New Roman" w:hAnsi="Times New Roman" w:cs="Times New Roman"/>
          <w:sz w:val="24"/>
          <w:szCs w:val="24"/>
        </w:rPr>
      </w:pPr>
    </w:p>
    <w:p>
      <w:pPr>
        <w:pStyle w:val="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sz w:val="24"/>
          <w:szCs w:val="24"/>
        </w:rPr>
      </w:pPr>
      <w:r>
        <w:rPr>
          <w:rFonts w:hint="default" w:ascii="Times New Roman" w:hAnsi="Times New Roman" w:cs="Times New Roman"/>
          <w:sz w:val="24"/>
          <w:szCs w:val="24"/>
        </w:rPr>
        <w:t>Introduction</w:t>
      </w:r>
    </w:p>
    <w:p>
      <w:pPr>
        <w:pStyle w:val="13"/>
        <w:keepNext w:val="0"/>
        <w:keepLines w:val="0"/>
        <w:widowControl/>
        <w:suppressLineNumbers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While Nmap has supported OS detection since 1998, this chapter describes the 2nd generation </w:t>
      </w:r>
      <w:r>
        <w:rPr>
          <w:rFonts w:hint="default" w:ascii="Times New Roman" w:hAnsi="Times New Roman" w:cs="Times New Roman"/>
          <w:sz w:val="24"/>
          <w:szCs w:val="24"/>
          <w:lang w:val="en-IN"/>
        </w:rPr>
        <w:tab/>
      </w:r>
      <w:r>
        <w:rPr>
          <w:rFonts w:hint="default" w:ascii="Times New Roman" w:hAnsi="Times New Roman" w:cs="Times New Roman"/>
          <w:sz w:val="24"/>
          <w:szCs w:val="24"/>
        </w:rPr>
        <w:t>system released in 2006.</w:t>
      </w:r>
    </w:p>
    <w:p>
      <w:pPr>
        <w:pStyle w:val="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sz w:val="24"/>
          <w:szCs w:val="24"/>
        </w:rPr>
      </w:pPr>
      <w:r>
        <w:rPr>
          <w:rFonts w:hint="default" w:ascii="Times New Roman" w:hAnsi="Times New Roman" w:cs="Times New Roman"/>
          <w:sz w:val="24"/>
          <w:szCs w:val="24"/>
        </w:rPr>
        <w:t>Reasons for OS Detection</w:t>
      </w:r>
    </w:p>
    <w:p>
      <w:pPr>
        <w:pStyle w:val="13"/>
        <w:keepNext w:val="0"/>
        <w:keepLines w:val="0"/>
        <w:widowControl/>
        <w:suppressLineNumbers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While some benefits of discovering the underlying OS and device types on a network are </w:t>
      </w:r>
      <w:r>
        <w:rPr>
          <w:rFonts w:hint="default" w:ascii="Times New Roman" w:hAnsi="Times New Roman" w:cs="Times New Roman"/>
          <w:sz w:val="24"/>
          <w:szCs w:val="24"/>
          <w:lang w:val="en-IN"/>
        </w:rPr>
        <w:tab/>
      </w:r>
      <w:r>
        <w:rPr>
          <w:rFonts w:hint="default" w:ascii="Times New Roman" w:hAnsi="Times New Roman" w:cs="Times New Roman"/>
          <w:sz w:val="24"/>
          <w:szCs w:val="24"/>
        </w:rPr>
        <w:t xml:space="preserve">obvious, others are more obscure. This section lists the top reasons I hear for discovering this </w:t>
      </w:r>
      <w:r>
        <w:rPr>
          <w:rFonts w:hint="default" w:ascii="Times New Roman" w:hAnsi="Times New Roman" w:cs="Times New Roman"/>
          <w:sz w:val="24"/>
          <w:szCs w:val="24"/>
          <w:lang w:val="en-IN"/>
        </w:rPr>
        <w:tab/>
      </w:r>
      <w:r>
        <w:rPr>
          <w:rFonts w:hint="default" w:ascii="Times New Roman" w:hAnsi="Times New Roman" w:cs="Times New Roman"/>
          <w:sz w:val="24"/>
          <w:szCs w:val="24"/>
        </w:rPr>
        <w:t>extra information.</w:t>
      </w:r>
    </w:p>
    <w:p>
      <w:pPr>
        <w:pStyle w:val="5"/>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sz w:val="24"/>
          <w:szCs w:val="24"/>
        </w:rPr>
      </w:pPr>
      <w:r>
        <w:rPr>
          <w:rFonts w:hint="default" w:ascii="Times New Roman" w:hAnsi="Times New Roman" w:cs="Times New Roman"/>
          <w:sz w:val="24"/>
          <w:szCs w:val="24"/>
        </w:rPr>
        <w:t>Determining vulnerability of target hosts</w:t>
      </w:r>
    </w:p>
    <w:p>
      <w:pPr>
        <w:pStyle w:val="13"/>
        <w:keepNext w:val="0"/>
        <w:keepLines w:val="0"/>
        <w:widowControl/>
        <w:suppressLineNumbers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It is sometimes very difficult to determine remotely whether an available service is susceptible </w:t>
      </w:r>
      <w:r>
        <w:rPr>
          <w:rFonts w:hint="default" w:ascii="Times New Roman" w:hAnsi="Times New Roman" w:cs="Times New Roman"/>
          <w:sz w:val="24"/>
          <w:szCs w:val="24"/>
          <w:lang w:val="en-IN"/>
        </w:rPr>
        <w:tab/>
      </w:r>
      <w:r>
        <w:rPr>
          <w:rFonts w:hint="default" w:ascii="Times New Roman" w:hAnsi="Times New Roman" w:cs="Times New Roman"/>
          <w:sz w:val="24"/>
          <w:szCs w:val="24"/>
        </w:rPr>
        <w:t xml:space="preserve">or patched for a certain vulnerability. Even obtaining the application version number doesn't </w:t>
      </w:r>
      <w:r>
        <w:rPr>
          <w:rFonts w:hint="default" w:ascii="Times New Roman" w:hAnsi="Times New Roman" w:cs="Times New Roman"/>
          <w:sz w:val="24"/>
          <w:szCs w:val="24"/>
          <w:lang w:val="en-IN"/>
        </w:rPr>
        <w:tab/>
      </w:r>
      <w:r>
        <w:rPr>
          <w:rFonts w:hint="default" w:ascii="Times New Roman" w:hAnsi="Times New Roman" w:cs="Times New Roman"/>
          <w:sz w:val="24"/>
          <w:szCs w:val="24"/>
        </w:rPr>
        <w:t xml:space="preserve">always help, since OS distributors often back-port security fixes without changing the version </w:t>
      </w:r>
      <w:r>
        <w:rPr>
          <w:rFonts w:hint="default" w:ascii="Times New Roman" w:hAnsi="Times New Roman" w:cs="Times New Roman"/>
          <w:sz w:val="24"/>
          <w:szCs w:val="24"/>
          <w:lang w:val="en-IN"/>
        </w:rPr>
        <w:tab/>
      </w:r>
      <w:r>
        <w:rPr>
          <w:rFonts w:hint="default" w:ascii="Times New Roman" w:hAnsi="Times New Roman" w:cs="Times New Roman"/>
          <w:sz w:val="24"/>
          <w:szCs w:val="24"/>
        </w:rPr>
        <w:t xml:space="preserve">number. The surest way to verify that a vulnerability is real is to exploit it, but that risks </w:t>
      </w:r>
      <w:r>
        <w:rPr>
          <w:rFonts w:hint="default" w:ascii="Times New Roman" w:hAnsi="Times New Roman" w:cs="Times New Roman"/>
          <w:sz w:val="24"/>
          <w:szCs w:val="24"/>
          <w:lang w:val="en-IN"/>
        </w:rPr>
        <w:tab/>
      </w:r>
      <w:r>
        <w:rPr>
          <w:rFonts w:hint="default" w:ascii="Times New Roman" w:hAnsi="Times New Roman" w:cs="Times New Roman"/>
          <w:sz w:val="24"/>
          <w:szCs w:val="24"/>
        </w:rPr>
        <w:t xml:space="preserve">crashing the service and can lead to wasted hours or even days of frustrating exploitation </w:t>
      </w:r>
      <w:r>
        <w:rPr>
          <w:rFonts w:hint="default" w:ascii="Times New Roman" w:hAnsi="Times New Roman" w:cs="Times New Roman"/>
          <w:sz w:val="24"/>
          <w:szCs w:val="24"/>
          <w:lang w:val="en-IN"/>
        </w:rPr>
        <w:tab/>
      </w:r>
      <w:r>
        <w:rPr>
          <w:rFonts w:hint="default" w:ascii="Times New Roman" w:hAnsi="Times New Roman" w:cs="Times New Roman"/>
          <w:sz w:val="24"/>
          <w:szCs w:val="24"/>
        </w:rPr>
        <w:t>efforts if the service turns out to be patched.</w:t>
      </w:r>
    </w:p>
    <w:p>
      <w:pPr>
        <w:pStyle w:val="13"/>
        <w:keepNext w:val="0"/>
        <w:keepLines w:val="0"/>
        <w:widowControl/>
        <w:suppressLineNumbers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OS detection can help reduce these false positives. For example, the Rwho daemon on unpatched Sun Solaris 7 through 9 may be remotely exploitable (Sun alert #57659). Remotely </w:t>
      </w:r>
      <w:r>
        <w:rPr>
          <w:rFonts w:hint="default" w:ascii="Times New Roman" w:hAnsi="Times New Roman" w:cs="Times New Roman"/>
          <w:sz w:val="24"/>
          <w:szCs w:val="24"/>
          <w:lang w:val="en-IN"/>
        </w:rPr>
        <w:tab/>
      </w:r>
      <w:r>
        <w:rPr>
          <w:rFonts w:hint="default" w:ascii="Times New Roman" w:hAnsi="Times New Roman" w:cs="Times New Roman"/>
          <w:sz w:val="24"/>
          <w:szCs w:val="24"/>
        </w:rPr>
        <w:t xml:space="preserve">determining vulnerability is difficult, but you can rule it out by finding that a target system is </w:t>
      </w:r>
      <w:r>
        <w:rPr>
          <w:rFonts w:hint="default" w:ascii="Times New Roman" w:hAnsi="Times New Roman" w:cs="Times New Roman"/>
          <w:sz w:val="24"/>
          <w:szCs w:val="24"/>
          <w:lang w:val="en-IN"/>
        </w:rPr>
        <w:tab/>
      </w:r>
      <w:r>
        <w:rPr>
          <w:rFonts w:hint="default" w:ascii="Times New Roman" w:hAnsi="Times New Roman" w:cs="Times New Roman"/>
          <w:sz w:val="24"/>
          <w:szCs w:val="24"/>
        </w:rPr>
        <w:t>running Solaris 10.</w:t>
      </w:r>
    </w:p>
    <w:p>
      <w:pPr>
        <w:pStyle w:val="13"/>
        <w:keepNext w:val="0"/>
        <w:keepLines w:val="0"/>
        <w:widowControl/>
        <w:suppressLineNumbers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Taking this from the perspective of a systems administrator rather than a pen-tester, imagine </w:t>
      </w:r>
      <w:r>
        <w:rPr>
          <w:rFonts w:hint="default" w:ascii="Times New Roman" w:hAnsi="Times New Roman" w:cs="Times New Roman"/>
          <w:sz w:val="24"/>
          <w:szCs w:val="24"/>
          <w:lang w:val="en-IN"/>
        </w:rPr>
        <w:tab/>
      </w:r>
      <w:r>
        <w:rPr>
          <w:rFonts w:hint="default" w:ascii="Times New Roman" w:hAnsi="Times New Roman" w:cs="Times New Roman"/>
          <w:sz w:val="24"/>
          <w:szCs w:val="24"/>
        </w:rPr>
        <w:t xml:space="preserve">you run a large Sun shop when alert #57659 comes out. Scan your whole network with OS </w:t>
      </w:r>
      <w:r>
        <w:rPr>
          <w:rFonts w:hint="default" w:ascii="Times New Roman" w:hAnsi="Times New Roman" w:cs="Times New Roman"/>
          <w:sz w:val="24"/>
          <w:szCs w:val="24"/>
          <w:lang w:val="en-IN"/>
        </w:rPr>
        <w:tab/>
      </w:r>
      <w:r>
        <w:rPr>
          <w:rFonts w:hint="default" w:ascii="Times New Roman" w:hAnsi="Times New Roman" w:cs="Times New Roman"/>
          <w:sz w:val="24"/>
          <w:szCs w:val="24"/>
        </w:rPr>
        <w:t>detection to find machines which need patching before the bad guys do.</w:t>
      </w:r>
    </w:p>
    <w:p>
      <w:pPr>
        <w:pStyle w:val="5"/>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sz w:val="24"/>
          <w:szCs w:val="24"/>
        </w:rPr>
      </w:pPr>
      <w:r>
        <w:rPr>
          <w:rFonts w:hint="default" w:ascii="Times New Roman" w:hAnsi="Times New Roman" w:cs="Times New Roman"/>
          <w:sz w:val="24"/>
          <w:szCs w:val="24"/>
        </w:rPr>
        <w:t>Tailoring exploits</w:t>
      </w:r>
    </w:p>
    <w:p>
      <w:pPr>
        <w:pStyle w:val="13"/>
        <w:keepNext w:val="0"/>
        <w:keepLines w:val="0"/>
        <w:widowControl/>
        <w:suppressLineNumbers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Even after you discover a vulnerability in a target system, OS detection can be helpful in </w:t>
      </w:r>
      <w:r>
        <w:rPr>
          <w:rFonts w:hint="default" w:ascii="Times New Roman" w:hAnsi="Times New Roman" w:cs="Times New Roman"/>
          <w:sz w:val="24"/>
          <w:szCs w:val="24"/>
          <w:lang w:val="en-IN"/>
        </w:rPr>
        <w:tab/>
      </w:r>
      <w:r>
        <w:rPr>
          <w:rFonts w:hint="default" w:ascii="Times New Roman" w:hAnsi="Times New Roman" w:cs="Times New Roman"/>
          <w:sz w:val="24"/>
          <w:szCs w:val="24"/>
        </w:rPr>
        <w:t xml:space="preserve">exploiting it. Buffer overflows, format-string exploits, and many other vulnerabilities often </w:t>
      </w:r>
      <w:r>
        <w:rPr>
          <w:rFonts w:hint="default" w:ascii="Times New Roman" w:hAnsi="Times New Roman" w:cs="Times New Roman"/>
          <w:sz w:val="24"/>
          <w:szCs w:val="24"/>
          <w:lang w:val="en-IN"/>
        </w:rPr>
        <w:tab/>
      </w:r>
      <w:r>
        <w:rPr>
          <w:rFonts w:hint="default" w:ascii="Times New Roman" w:hAnsi="Times New Roman" w:cs="Times New Roman"/>
          <w:sz w:val="24"/>
          <w:szCs w:val="24"/>
        </w:rPr>
        <w:t xml:space="preserve">require custom-tailored shellcode with offsets and assembly payloads generated to match the </w:t>
      </w:r>
      <w:r>
        <w:rPr>
          <w:rFonts w:hint="default" w:ascii="Times New Roman" w:hAnsi="Times New Roman" w:cs="Times New Roman"/>
          <w:sz w:val="24"/>
          <w:szCs w:val="24"/>
          <w:lang w:val="en-IN"/>
        </w:rPr>
        <w:tab/>
      </w:r>
      <w:r>
        <w:rPr>
          <w:rFonts w:hint="default" w:ascii="Times New Roman" w:hAnsi="Times New Roman" w:cs="Times New Roman"/>
          <w:sz w:val="24"/>
          <w:szCs w:val="24"/>
        </w:rPr>
        <w:t xml:space="preserve">target OS and hardware architecture. In some cases, you only get one try because the service </w:t>
      </w:r>
      <w:r>
        <w:rPr>
          <w:rFonts w:hint="default" w:ascii="Times New Roman" w:hAnsi="Times New Roman" w:cs="Times New Roman"/>
          <w:sz w:val="24"/>
          <w:szCs w:val="24"/>
          <w:lang w:val="en-IN"/>
        </w:rPr>
        <w:tab/>
      </w:r>
      <w:r>
        <w:rPr>
          <w:rFonts w:hint="default" w:ascii="Times New Roman" w:hAnsi="Times New Roman" w:cs="Times New Roman"/>
          <w:sz w:val="24"/>
          <w:szCs w:val="24"/>
        </w:rPr>
        <w:t xml:space="preserve">crashes if you get the shellcode wrong. Use OS detection first or you may end up sending </w:t>
      </w:r>
      <w:r>
        <w:rPr>
          <w:rFonts w:hint="default" w:ascii="Times New Roman" w:hAnsi="Times New Roman" w:cs="Times New Roman"/>
          <w:sz w:val="24"/>
          <w:szCs w:val="24"/>
          <w:lang w:val="en-IN"/>
        </w:rPr>
        <w:tab/>
      </w:r>
      <w:r>
        <w:rPr>
          <w:rFonts w:hint="default" w:ascii="Times New Roman" w:hAnsi="Times New Roman" w:cs="Times New Roman"/>
          <w:sz w:val="24"/>
          <w:szCs w:val="24"/>
        </w:rPr>
        <w:t>Linux shellcode to a FreeBSD server.</w:t>
      </w:r>
    </w:p>
    <w:p>
      <w:pPr>
        <w:pStyle w:val="5"/>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sz w:val="24"/>
          <w:szCs w:val="24"/>
        </w:rPr>
      </w:pPr>
      <w:r>
        <w:rPr>
          <w:rFonts w:hint="default" w:ascii="Times New Roman" w:hAnsi="Times New Roman" w:cs="Times New Roman"/>
          <w:sz w:val="24"/>
          <w:szCs w:val="24"/>
        </w:rPr>
        <w:t>Network inventory and support</w:t>
      </w:r>
    </w:p>
    <w:p>
      <w:pPr>
        <w:pStyle w:val="13"/>
        <w:keepNext w:val="0"/>
        <w:keepLines w:val="0"/>
        <w:widowControl/>
        <w:suppressLineNumbers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While it isn't as exciting as busting root through a specially crafted format string exploit, there </w:t>
      </w:r>
      <w:r>
        <w:rPr>
          <w:rFonts w:hint="default" w:ascii="Times New Roman" w:hAnsi="Times New Roman" w:cs="Times New Roman"/>
          <w:sz w:val="24"/>
          <w:szCs w:val="24"/>
          <w:lang w:val="en-IN"/>
        </w:rPr>
        <w:tab/>
      </w:r>
      <w:r>
        <w:rPr>
          <w:rFonts w:hint="default" w:ascii="Times New Roman" w:hAnsi="Times New Roman" w:cs="Times New Roman"/>
          <w:sz w:val="24"/>
          <w:szCs w:val="24"/>
        </w:rPr>
        <w:t xml:space="preserve">are many administrative reasons to keep track of what is running on your network. Before you </w:t>
      </w:r>
      <w:r>
        <w:rPr>
          <w:rFonts w:hint="default" w:ascii="Times New Roman" w:hAnsi="Times New Roman" w:cs="Times New Roman"/>
          <w:sz w:val="24"/>
          <w:szCs w:val="24"/>
          <w:lang w:val="en-IN"/>
        </w:rPr>
        <w:tab/>
      </w:r>
      <w:r>
        <w:rPr>
          <w:rFonts w:hint="default" w:ascii="Times New Roman" w:hAnsi="Times New Roman" w:cs="Times New Roman"/>
          <w:sz w:val="24"/>
          <w:szCs w:val="24"/>
        </w:rPr>
        <w:t xml:space="preserve">renew </w:t>
      </w:r>
      <w:r>
        <w:rPr>
          <w:rFonts w:hint="default" w:ascii="Times New Roman" w:hAnsi="Times New Roman" w:cs="Times New Roman"/>
          <w:sz w:val="24"/>
          <w:szCs w:val="24"/>
          <w:lang w:val="en-IN"/>
        </w:rPr>
        <w:tab/>
      </w:r>
      <w:r>
        <w:rPr>
          <w:rFonts w:hint="default" w:ascii="Times New Roman" w:hAnsi="Times New Roman" w:cs="Times New Roman"/>
          <w:sz w:val="24"/>
          <w:szCs w:val="24"/>
        </w:rPr>
        <w:t xml:space="preserve">that IRIX support contract for another year, scan to see if anyone still uses such </w:t>
      </w:r>
      <w:r>
        <w:rPr>
          <w:rFonts w:hint="default" w:ascii="Times New Roman" w:hAnsi="Times New Roman" w:cs="Times New Roman"/>
          <w:sz w:val="24"/>
          <w:szCs w:val="24"/>
          <w:lang w:val="en-IN"/>
        </w:rPr>
        <w:tab/>
      </w:r>
      <w:r>
        <w:rPr>
          <w:rFonts w:hint="default" w:ascii="Times New Roman" w:hAnsi="Times New Roman" w:cs="Times New Roman"/>
          <w:sz w:val="24"/>
          <w:szCs w:val="24"/>
        </w:rPr>
        <w:t xml:space="preserve">machines. An inventory can also be useful for IT budgeting and ensuring that all company </w:t>
      </w:r>
      <w:r>
        <w:rPr>
          <w:rFonts w:hint="default" w:ascii="Times New Roman" w:hAnsi="Times New Roman" w:cs="Times New Roman"/>
          <w:sz w:val="24"/>
          <w:szCs w:val="24"/>
          <w:lang w:val="en-IN"/>
        </w:rPr>
        <w:tab/>
      </w:r>
      <w:r>
        <w:rPr>
          <w:rFonts w:hint="default" w:ascii="Times New Roman" w:hAnsi="Times New Roman" w:cs="Times New Roman"/>
          <w:sz w:val="24"/>
          <w:szCs w:val="24"/>
        </w:rPr>
        <w:t>equipment is accounted for.</w:t>
      </w:r>
    </w:p>
    <w:p>
      <w:pPr>
        <w:pStyle w:val="5"/>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sz w:val="24"/>
          <w:szCs w:val="24"/>
        </w:rPr>
      </w:pPr>
      <w:r>
        <w:rPr>
          <w:rFonts w:hint="default" w:ascii="Times New Roman" w:hAnsi="Times New Roman" w:cs="Times New Roman"/>
          <w:sz w:val="24"/>
          <w:szCs w:val="24"/>
        </w:rPr>
        <w:t>Detecting unauthorized and dangerous devices</w:t>
      </w:r>
    </w:p>
    <w:p>
      <w:pPr>
        <w:pStyle w:val="13"/>
        <w:keepNext w:val="0"/>
        <w:keepLines w:val="0"/>
        <w:widowControl/>
        <w:suppressLineNumbers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With the ubiquity of mobile devices and cheap commodity networking equipment, companies </w:t>
      </w:r>
      <w:r>
        <w:rPr>
          <w:rFonts w:hint="default" w:ascii="Times New Roman" w:hAnsi="Times New Roman" w:cs="Times New Roman"/>
          <w:sz w:val="24"/>
          <w:szCs w:val="24"/>
          <w:lang w:val="en-IN"/>
        </w:rPr>
        <w:tab/>
      </w:r>
      <w:r>
        <w:rPr>
          <w:rFonts w:hint="default" w:ascii="Times New Roman" w:hAnsi="Times New Roman" w:cs="Times New Roman"/>
          <w:sz w:val="24"/>
          <w:szCs w:val="24"/>
        </w:rPr>
        <w:t xml:space="preserve">are increasingly finding that employees are extending their networks in undesirable ways. </w:t>
      </w:r>
      <w:r>
        <w:rPr>
          <w:rFonts w:hint="default" w:ascii="Times New Roman" w:hAnsi="Times New Roman" w:cs="Times New Roman"/>
          <w:sz w:val="24"/>
          <w:szCs w:val="24"/>
          <w:lang w:val="en-IN"/>
        </w:rPr>
        <w:tab/>
      </w:r>
      <w:r>
        <w:rPr>
          <w:rFonts w:hint="default" w:ascii="Times New Roman" w:hAnsi="Times New Roman" w:cs="Times New Roman"/>
          <w:sz w:val="24"/>
          <w:szCs w:val="24"/>
        </w:rPr>
        <w:t xml:space="preserve">They may install a $20 wireless access point (WAP) in their cubicle without realizing (or </w:t>
      </w:r>
      <w:r>
        <w:rPr>
          <w:rFonts w:hint="default" w:ascii="Times New Roman" w:hAnsi="Times New Roman" w:cs="Times New Roman"/>
          <w:sz w:val="24"/>
          <w:szCs w:val="24"/>
          <w:lang w:val="en-IN"/>
        </w:rPr>
        <w:tab/>
      </w:r>
      <w:r>
        <w:rPr>
          <w:rFonts w:hint="default" w:ascii="Times New Roman" w:hAnsi="Times New Roman" w:cs="Times New Roman"/>
          <w:sz w:val="24"/>
          <w:szCs w:val="24"/>
        </w:rPr>
        <w:t xml:space="preserve">caring) that they just opened up the protected corporate network to potential attackers in the </w:t>
      </w:r>
      <w:r>
        <w:rPr>
          <w:rFonts w:hint="default" w:ascii="Times New Roman" w:hAnsi="Times New Roman" w:cs="Times New Roman"/>
          <w:sz w:val="24"/>
          <w:szCs w:val="24"/>
          <w:lang w:val="en-IN"/>
        </w:rPr>
        <w:tab/>
      </w:r>
      <w:r>
        <w:rPr>
          <w:rFonts w:hint="default" w:ascii="Times New Roman" w:hAnsi="Times New Roman" w:cs="Times New Roman"/>
          <w:sz w:val="24"/>
          <w:szCs w:val="24"/>
        </w:rPr>
        <w:t xml:space="preserve">parking lot or nearby buildings. WAPs can be so dangerous that Nmap has a special category </w:t>
      </w:r>
      <w:r>
        <w:rPr>
          <w:rFonts w:hint="default" w:ascii="Times New Roman" w:hAnsi="Times New Roman" w:cs="Times New Roman"/>
          <w:sz w:val="24"/>
          <w:szCs w:val="24"/>
          <w:lang w:val="en-IN"/>
        </w:rPr>
        <w:tab/>
      </w:r>
      <w:r>
        <w:rPr>
          <w:rFonts w:hint="default" w:ascii="Times New Roman" w:hAnsi="Times New Roman" w:cs="Times New Roman"/>
          <w:sz w:val="24"/>
          <w:szCs w:val="24"/>
        </w:rPr>
        <w:t>for detecting them, as demonstrated in </w:t>
      </w:r>
      <w:r>
        <w:rPr>
          <w:rFonts w:hint="default" w:ascii="Times New Roman" w:hAnsi="Times New Roman" w:cs="Times New Roman"/>
          <w:color w:val="000000" w:themeColor="text1"/>
          <w:sz w:val="24"/>
          <w:szCs w:val="24"/>
          <w:u w:val="none"/>
          <w14:textFill>
            <w14:solidFill>
              <w14:schemeClr w14:val="tx1"/>
            </w14:solidFill>
          </w14:textFill>
        </w:rPr>
        <w:fldChar w:fldCharType="begin"/>
      </w:r>
      <w:r>
        <w:rPr>
          <w:rFonts w:hint="default" w:ascii="Times New Roman" w:hAnsi="Times New Roman" w:cs="Times New Roman"/>
          <w:color w:val="000000" w:themeColor="text1"/>
          <w:sz w:val="24"/>
          <w:szCs w:val="24"/>
          <w:u w:val="none"/>
          <w14:textFill>
            <w14:solidFill>
              <w14:schemeClr w14:val="tx1"/>
            </w14:solidFill>
          </w14:textFill>
        </w:rPr>
        <w:instrText xml:space="preserve"> HYPERLINK "https://nmap.org/book/osdetect-find-rogue-ap.html" \o "SOLUTION: Detect Rogue Wireless Access Points on an Enterprise Network" </w:instrText>
      </w:r>
      <w:r>
        <w:rPr>
          <w:rFonts w:hint="default" w:ascii="Times New Roman" w:hAnsi="Times New Roman" w:cs="Times New Roman"/>
          <w:color w:val="000000" w:themeColor="text1"/>
          <w:sz w:val="24"/>
          <w:szCs w:val="24"/>
          <w:u w:val="none"/>
          <w14:textFill>
            <w14:solidFill>
              <w14:schemeClr w14:val="tx1"/>
            </w14:solidFill>
          </w14:textFill>
        </w:rPr>
        <w:fldChar w:fldCharType="separate"/>
      </w:r>
      <w:r>
        <w:rPr>
          <w:rStyle w:val="12"/>
          <w:rFonts w:hint="default" w:ascii="Times New Roman" w:hAnsi="Times New Roman" w:cs="Times New Roman"/>
          <w:color w:val="000000" w:themeColor="text1"/>
          <w:sz w:val="24"/>
          <w:szCs w:val="24"/>
          <w:u w:val="thick"/>
          <w14:textFill>
            <w14:solidFill>
              <w14:schemeClr w14:val="tx1"/>
            </w14:solidFill>
          </w14:textFill>
        </w:rPr>
        <w:t>the section called “SOLUTION: Detect Rogue Wireless</w:t>
      </w:r>
      <w:r>
        <w:rPr>
          <w:rStyle w:val="12"/>
          <w:rFonts w:hint="default" w:ascii="Times New Roman" w:hAnsi="Times New Roman" w:cs="Times New Roman"/>
          <w:color w:val="000000" w:themeColor="text1"/>
          <w:sz w:val="24"/>
          <w:szCs w:val="24"/>
          <w:u w:val="none"/>
          <w14:textFill>
            <w14:solidFill>
              <w14:schemeClr w14:val="tx1"/>
            </w14:solidFill>
          </w14:textFill>
        </w:rPr>
        <w:t xml:space="preserve"> </w:t>
      </w:r>
      <w:r>
        <w:rPr>
          <w:rStyle w:val="12"/>
          <w:rFonts w:hint="default" w:ascii="Times New Roman" w:hAnsi="Times New Roman" w:cs="Times New Roman"/>
          <w:color w:val="000000" w:themeColor="text1"/>
          <w:sz w:val="24"/>
          <w:szCs w:val="24"/>
          <w:u w:val="none"/>
          <w:lang w:val="en-IN"/>
          <w14:textFill>
            <w14:solidFill>
              <w14:schemeClr w14:val="tx1"/>
            </w14:solidFill>
          </w14:textFill>
        </w:rPr>
        <w:tab/>
      </w:r>
      <w:r>
        <w:rPr>
          <w:rStyle w:val="12"/>
          <w:rFonts w:hint="default" w:ascii="Times New Roman" w:hAnsi="Times New Roman" w:cs="Times New Roman"/>
          <w:color w:val="000000" w:themeColor="text1"/>
          <w:sz w:val="24"/>
          <w:szCs w:val="24"/>
          <w:u w:val="thick"/>
          <w14:textFill>
            <w14:solidFill>
              <w14:schemeClr w14:val="tx1"/>
            </w14:solidFill>
          </w14:textFill>
        </w:rPr>
        <w:t>Access Points on an Enterprise Network”</w:t>
      </w:r>
      <w:r>
        <w:rPr>
          <w:rFonts w:hint="default" w:ascii="Times New Roman" w:hAnsi="Times New Roman" w:cs="Times New Roman"/>
          <w:color w:val="000000" w:themeColor="text1"/>
          <w:sz w:val="24"/>
          <w:szCs w:val="24"/>
          <w:u w:val="none"/>
          <w14:textFill>
            <w14:solidFill>
              <w14:schemeClr w14:val="tx1"/>
            </w14:solidFill>
          </w14:textFill>
        </w:rPr>
        <w:fldChar w:fldCharType="end"/>
      </w:r>
      <w:r>
        <w:rPr>
          <w:rFonts w:hint="default" w:ascii="Times New Roman" w:hAnsi="Times New Roman" w:cs="Times New Roman"/>
          <w:sz w:val="24"/>
          <w:szCs w:val="24"/>
        </w:rPr>
        <w:t xml:space="preserve">. Users may also cause sysadmins grief by connecting </w:t>
      </w:r>
      <w:r>
        <w:rPr>
          <w:rFonts w:hint="default" w:ascii="Times New Roman" w:hAnsi="Times New Roman" w:cs="Times New Roman"/>
          <w:sz w:val="24"/>
          <w:szCs w:val="24"/>
          <w:lang w:val="en-IN"/>
        </w:rPr>
        <w:tab/>
      </w:r>
      <w:r>
        <w:rPr>
          <w:rFonts w:hint="default" w:ascii="Times New Roman" w:hAnsi="Times New Roman" w:cs="Times New Roman"/>
          <w:sz w:val="24"/>
          <w:szCs w:val="24"/>
        </w:rPr>
        <w:t xml:space="preserve">insecure and/or worm-infected laptops to the corporate network. Regular scanning can detect </w:t>
      </w:r>
      <w:r>
        <w:rPr>
          <w:rFonts w:hint="default" w:ascii="Times New Roman" w:hAnsi="Times New Roman" w:cs="Times New Roman"/>
          <w:sz w:val="24"/>
          <w:szCs w:val="24"/>
          <w:lang w:val="en-IN"/>
        </w:rPr>
        <w:tab/>
      </w:r>
      <w:r>
        <w:rPr>
          <w:rFonts w:hint="default" w:ascii="Times New Roman" w:hAnsi="Times New Roman" w:cs="Times New Roman"/>
          <w:sz w:val="24"/>
          <w:szCs w:val="24"/>
        </w:rPr>
        <w:t>unauthorized devices for investigation and containment.</w:t>
      </w:r>
    </w:p>
    <w:p>
      <w:pPr>
        <w:pStyle w:val="5"/>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sz w:val="24"/>
          <w:szCs w:val="24"/>
        </w:rPr>
      </w:pPr>
      <w:r>
        <w:rPr>
          <w:rFonts w:hint="default" w:ascii="Times New Roman" w:hAnsi="Times New Roman" w:cs="Times New Roman"/>
          <w:sz w:val="24"/>
          <w:szCs w:val="24"/>
        </w:rPr>
        <w:t>Social engineering</w:t>
      </w:r>
    </w:p>
    <w:p>
      <w:pPr>
        <w:pStyle w:val="13"/>
        <w:keepNext w:val="0"/>
        <w:keepLines w:val="0"/>
        <w:widowControl/>
        <w:suppressLineNumbers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Another possible use is social engineering. Lets say that you are scanning a target company </w:t>
      </w:r>
      <w:r>
        <w:rPr>
          <w:rFonts w:hint="default" w:ascii="Times New Roman" w:hAnsi="Times New Roman" w:cs="Times New Roman"/>
          <w:sz w:val="24"/>
          <w:szCs w:val="24"/>
          <w:lang w:val="en-IN"/>
        </w:rPr>
        <w:tab/>
      </w:r>
      <w:r>
        <w:rPr>
          <w:rFonts w:hint="default" w:ascii="Times New Roman" w:hAnsi="Times New Roman" w:cs="Times New Roman"/>
          <w:sz w:val="24"/>
          <w:szCs w:val="24"/>
        </w:rPr>
        <w:t xml:space="preserve">and Nmap reports a “Datavoice TxPORT PRISM 3000 T1 CSU/DSU 6.22/2.06”. You could </w:t>
      </w:r>
      <w:r>
        <w:rPr>
          <w:rFonts w:hint="default" w:ascii="Times New Roman" w:hAnsi="Times New Roman" w:cs="Times New Roman"/>
          <w:sz w:val="24"/>
          <w:szCs w:val="24"/>
          <w:lang w:val="en-IN"/>
        </w:rPr>
        <w:tab/>
      </w:r>
      <w:r>
        <w:rPr>
          <w:rFonts w:hint="default" w:ascii="Times New Roman" w:hAnsi="Times New Roman" w:cs="Times New Roman"/>
          <w:sz w:val="24"/>
          <w:szCs w:val="24"/>
        </w:rPr>
        <w:t xml:space="preserve">call up the target pretending to be Datavoice support and discuss some issues with their </w:t>
      </w:r>
      <w:r>
        <w:rPr>
          <w:rFonts w:hint="default" w:ascii="Times New Roman" w:hAnsi="Times New Roman" w:cs="Times New Roman"/>
          <w:sz w:val="24"/>
          <w:szCs w:val="24"/>
          <w:lang w:val="en-IN"/>
        </w:rPr>
        <w:tab/>
      </w:r>
      <w:r>
        <w:rPr>
          <w:rFonts w:hint="default" w:ascii="Times New Roman" w:hAnsi="Times New Roman" w:cs="Times New Roman"/>
          <w:sz w:val="24"/>
          <w:szCs w:val="24"/>
        </w:rPr>
        <w:t xml:space="preserve">PRISM 3000. Tell them you are about to announce a big security hole, but are first providing </w:t>
      </w:r>
      <w:r>
        <w:rPr>
          <w:rFonts w:hint="default" w:ascii="Times New Roman" w:hAnsi="Times New Roman" w:cs="Times New Roman"/>
          <w:sz w:val="24"/>
          <w:szCs w:val="24"/>
          <w:lang w:val="en-IN"/>
        </w:rPr>
        <w:tab/>
      </w:r>
      <w:r>
        <w:rPr>
          <w:rFonts w:hint="default" w:ascii="Times New Roman" w:hAnsi="Times New Roman" w:cs="Times New Roman"/>
          <w:sz w:val="24"/>
          <w:szCs w:val="24"/>
        </w:rPr>
        <w:t xml:space="preserve">the patch to valued customers. Some naive administrators might assume that only an </w:t>
      </w:r>
      <w:r>
        <w:rPr>
          <w:rFonts w:hint="default" w:ascii="Times New Roman" w:hAnsi="Times New Roman" w:cs="Times New Roman"/>
          <w:sz w:val="24"/>
          <w:szCs w:val="24"/>
          <w:lang w:val="en-IN"/>
        </w:rPr>
        <w:tab/>
      </w:r>
      <w:r>
        <w:rPr>
          <w:rFonts w:hint="default" w:ascii="Times New Roman" w:hAnsi="Times New Roman" w:cs="Times New Roman"/>
          <w:sz w:val="24"/>
          <w:szCs w:val="24"/>
        </w:rPr>
        <w:t xml:space="preserve">authorized engineer from Datavoice would know so much about their CSU/DSU. Of course the </w:t>
      </w:r>
      <w:r>
        <w:rPr>
          <w:rFonts w:hint="default" w:ascii="Times New Roman" w:hAnsi="Times New Roman" w:cs="Times New Roman"/>
          <w:sz w:val="24"/>
          <w:szCs w:val="24"/>
          <w:lang w:val="en-IN"/>
        </w:rPr>
        <w:tab/>
      </w:r>
      <w:r>
        <w:rPr>
          <w:rFonts w:hint="default" w:ascii="Times New Roman" w:hAnsi="Times New Roman" w:cs="Times New Roman"/>
          <w:sz w:val="24"/>
          <w:szCs w:val="24"/>
        </w:rPr>
        <w:t xml:space="preserve">patch you send them is a Trojan horse that gives you remote access to sniff and traipse through </w:t>
      </w:r>
      <w:r>
        <w:rPr>
          <w:rFonts w:hint="default" w:ascii="Times New Roman" w:hAnsi="Times New Roman" w:cs="Times New Roman"/>
          <w:sz w:val="24"/>
          <w:szCs w:val="24"/>
          <w:lang w:val="en-IN"/>
        </w:rPr>
        <w:tab/>
      </w:r>
      <w:r>
        <w:rPr>
          <w:rFonts w:hint="default" w:ascii="Times New Roman" w:hAnsi="Times New Roman" w:cs="Times New Roman"/>
          <w:sz w:val="24"/>
          <w:szCs w:val="24"/>
        </w:rPr>
        <w:t xml:space="preserve">their network. Be sure to read the rest of this chapter for detection accuracy and verification </w:t>
      </w:r>
      <w:r>
        <w:rPr>
          <w:rFonts w:hint="default" w:ascii="Times New Roman" w:hAnsi="Times New Roman" w:cs="Times New Roman"/>
          <w:sz w:val="24"/>
          <w:szCs w:val="24"/>
          <w:lang w:val="en-IN"/>
        </w:rPr>
        <w:tab/>
      </w:r>
      <w:r>
        <w:rPr>
          <w:rFonts w:hint="default" w:ascii="Times New Roman" w:hAnsi="Times New Roman" w:cs="Times New Roman"/>
          <w:sz w:val="24"/>
          <w:szCs w:val="24"/>
        </w:rPr>
        <w:t xml:space="preserve">advice before trying this. If you guess the target system wrong and they call the police, that </w:t>
      </w:r>
      <w:r>
        <w:rPr>
          <w:rFonts w:hint="default" w:ascii="Times New Roman" w:hAnsi="Times New Roman" w:cs="Times New Roman"/>
          <w:sz w:val="24"/>
          <w:szCs w:val="24"/>
          <w:lang w:val="en-IN"/>
        </w:rPr>
        <w:tab/>
      </w:r>
      <w:r>
        <w:rPr>
          <w:rFonts w:hint="default" w:ascii="Times New Roman" w:hAnsi="Times New Roman" w:cs="Times New Roman"/>
          <w:sz w:val="24"/>
          <w:szCs w:val="24"/>
        </w:rPr>
        <w:t>will be an embarrassing story to tell your cellmates.</w:t>
      </w:r>
    </w:p>
    <w:p>
      <w:pPr>
        <w:pStyle w:val="8"/>
        <w:spacing w:before="0" w:line="360" w:lineRule="auto"/>
        <w:rPr>
          <w:rFonts w:hint="default" w:ascii="Times New Roman" w:hAnsi="Times New Roman" w:eastAsia="SimSun" w:cs="Times New Roman"/>
          <w:i w:val="0"/>
          <w:iCs w:val="0"/>
          <w:caps w:val="0"/>
          <w:color w:val="202124"/>
          <w:spacing w:val="0"/>
          <w:sz w:val="24"/>
          <w:szCs w:val="24"/>
          <w:shd w:val="clear" w:fill="FFFFFF"/>
        </w:rPr>
      </w:pPr>
    </w:p>
    <w:p>
      <w:pPr>
        <w:pStyle w:val="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FFFFF"/>
        </w:rPr>
        <w:t>Usage and Examples</w:t>
      </w:r>
    </w:p>
    <w:p>
      <w:pPr>
        <w:pStyle w:val="13"/>
        <w:keepNext w:val="0"/>
        <w:keepLines w:val="0"/>
        <w:widowControl/>
        <w:suppressLineNumbers w:val="0"/>
        <w:shd w:val="clear" w:fill="FFFFFF"/>
        <w:ind w:left="0" w:firstLine="720" w:firstLineChars="0"/>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 xml:space="preserve">The inner workings of OS detection are quite complex, but it is one of the easiest features to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use. Simply add </w:t>
      </w:r>
      <w:r>
        <w:rPr>
          <w:rStyle w:val="10"/>
          <w:rFonts w:hint="default" w:ascii="Times New Roman" w:hAnsi="Times New Roman" w:eastAsia="monospace" w:cs="Times New Roman"/>
          <w:i w:val="0"/>
          <w:iCs w:val="0"/>
          <w:caps w:val="0"/>
          <w:color w:val="000000"/>
          <w:spacing w:val="0"/>
          <w:sz w:val="24"/>
          <w:szCs w:val="24"/>
          <w:shd w:val="clear" w:fill="FFFFFF"/>
        </w:rPr>
        <w:t>-O</w:t>
      </w:r>
      <w:r>
        <w:rPr>
          <w:rFonts w:hint="default" w:ascii="Times New Roman" w:hAnsi="Times New Roman" w:cs="Times New Roman"/>
          <w:i w:val="0"/>
          <w:iCs w:val="0"/>
          <w:caps w:val="0"/>
          <w:color w:val="000000"/>
          <w:spacing w:val="0"/>
          <w:sz w:val="24"/>
          <w:szCs w:val="24"/>
          <w:shd w:val="clear" w:fill="FFFFFF"/>
        </w:rPr>
        <w:t> to your scan options. You may want to also increase the verbosity with </w:t>
      </w:r>
      <w:r>
        <w:rPr>
          <w:rStyle w:val="10"/>
          <w:rFonts w:hint="default" w:ascii="Times New Roman" w:hAnsi="Times New Roman" w:eastAsia="monospace" w:cs="Times New Roman"/>
          <w:i w:val="0"/>
          <w:iCs w:val="0"/>
          <w:caps w:val="0"/>
          <w:color w:val="000000"/>
          <w:spacing w:val="0"/>
          <w:sz w:val="24"/>
          <w:szCs w:val="24"/>
          <w:shd w:val="clear" w:fill="FFFFFF"/>
        </w:rPr>
        <w:t>-</w:t>
      </w:r>
      <w:r>
        <w:rPr>
          <w:rStyle w:val="10"/>
          <w:rFonts w:hint="default" w:ascii="Times New Roman" w:hAnsi="Times New Roman" w:eastAsia="monospace" w:cs="Times New Roman"/>
          <w:i w:val="0"/>
          <w:iCs w:val="0"/>
          <w:caps w:val="0"/>
          <w:color w:val="000000"/>
          <w:spacing w:val="0"/>
          <w:sz w:val="24"/>
          <w:szCs w:val="24"/>
          <w:shd w:val="clear" w:fill="FFFFFF"/>
          <w:lang w:val="en-IN"/>
        </w:rPr>
        <w:tab/>
      </w:r>
      <w:r>
        <w:rPr>
          <w:rStyle w:val="10"/>
          <w:rFonts w:hint="default" w:ascii="Times New Roman" w:hAnsi="Times New Roman" w:eastAsia="monospace" w:cs="Times New Roman"/>
          <w:i w:val="0"/>
          <w:iCs w:val="0"/>
          <w:caps w:val="0"/>
          <w:color w:val="000000"/>
          <w:spacing w:val="0"/>
          <w:sz w:val="24"/>
          <w:szCs w:val="24"/>
          <w:shd w:val="clear" w:fill="FFFFFF"/>
        </w:rPr>
        <w:t>v</w:t>
      </w:r>
      <w:r>
        <w:rPr>
          <w:rFonts w:hint="default" w:ascii="Times New Roman" w:hAnsi="Times New Roman" w:cs="Times New Roman"/>
          <w:i w:val="0"/>
          <w:iCs w:val="0"/>
          <w:caps w:val="0"/>
          <w:color w:val="000000"/>
          <w:spacing w:val="0"/>
          <w:sz w:val="24"/>
          <w:szCs w:val="24"/>
          <w:shd w:val="clear" w:fill="FFFFFF"/>
        </w:rPr>
        <w:t> for even more OS-related details. This is shown in </w:t>
      </w:r>
      <w:r>
        <w:rPr>
          <w:rFonts w:hint="default" w:ascii="Times New Roman" w:hAnsi="Times New Roman" w:cs="Times New Roman"/>
          <w:i w:val="0"/>
          <w:iCs w:val="0"/>
          <w:caps w:val="0"/>
          <w:spacing w:val="0"/>
          <w:sz w:val="24"/>
          <w:szCs w:val="24"/>
          <w:shd w:val="clear" w:fill="FFFFFF"/>
        </w:rPr>
        <w:fldChar w:fldCharType="begin"/>
      </w:r>
      <w:r>
        <w:rPr>
          <w:rFonts w:hint="default" w:ascii="Times New Roman" w:hAnsi="Times New Roman" w:cs="Times New Roman"/>
          <w:i w:val="0"/>
          <w:iCs w:val="0"/>
          <w:caps w:val="0"/>
          <w:spacing w:val="0"/>
          <w:sz w:val="24"/>
          <w:szCs w:val="24"/>
          <w:shd w:val="clear" w:fill="FFFFFF"/>
        </w:rPr>
        <w:instrText xml:space="preserve"> HYPERLINK "https://nmap.org/book/osdetect-usage.html" \l "osdetect-ex-scanme1" \o "Example 8.1. OS detection with verbosity (-O -v)" </w:instrText>
      </w:r>
      <w:r>
        <w:rPr>
          <w:rFonts w:hint="default" w:ascii="Times New Roman" w:hAnsi="Times New Roman" w:cs="Times New Roman"/>
          <w:i w:val="0"/>
          <w:iCs w:val="0"/>
          <w:caps w:val="0"/>
          <w:spacing w:val="0"/>
          <w:sz w:val="24"/>
          <w:szCs w:val="24"/>
          <w:shd w:val="clear" w:fill="FFFFFF"/>
        </w:rPr>
        <w:fldChar w:fldCharType="separate"/>
      </w:r>
      <w:r>
        <w:rPr>
          <w:rStyle w:val="12"/>
          <w:rFonts w:hint="default" w:ascii="Times New Roman" w:hAnsi="Times New Roman" w:cs="Times New Roman"/>
          <w:i w:val="0"/>
          <w:iCs w:val="0"/>
          <w:caps w:val="0"/>
          <w:spacing w:val="0"/>
          <w:sz w:val="24"/>
          <w:szCs w:val="24"/>
          <w:shd w:val="clear" w:fill="FFFFFF"/>
        </w:rPr>
        <w:t>Example 8.1</w:t>
      </w:r>
      <w:r>
        <w:rPr>
          <w:rFonts w:hint="default" w:ascii="Times New Roman" w:hAnsi="Times New Roman" w:cs="Times New Roman"/>
          <w:i w:val="0"/>
          <w:iCs w:val="0"/>
          <w:caps w:val="0"/>
          <w:spacing w:val="0"/>
          <w:sz w:val="24"/>
          <w:szCs w:val="24"/>
          <w:shd w:val="clear" w:fill="FFFFFF"/>
        </w:rPr>
        <w:fldChar w:fldCharType="end"/>
      </w:r>
      <w:r>
        <w:rPr>
          <w:rFonts w:hint="default" w:ascii="Times New Roman" w:hAnsi="Times New Roman" w:cs="Times New Roman"/>
          <w:i w:val="0"/>
          <w:iCs w:val="0"/>
          <w:caps w:val="0"/>
          <w:color w:val="000000"/>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720" w:firstLineChars="0"/>
        <w:jc w:val="left"/>
        <w:rPr>
          <w:rFonts w:hint="default" w:ascii="Times New Roman" w:hAnsi="Times New Roman" w:eastAsia="SimSun" w:cs="Times New Roman"/>
          <w:i w:val="0"/>
          <w:iCs w:val="0"/>
          <w:caps w:val="0"/>
          <w:color w:val="000000"/>
          <w:spacing w:val="0"/>
          <w:kern w:val="0"/>
          <w:sz w:val="24"/>
          <w:szCs w:val="24"/>
          <w:shd w:val="clear" w:fill="FFFFFF"/>
          <w:lang w:val="en-US" w:eastAsia="zh-CN" w:bidi="ar"/>
        </w:rPr>
      </w:pPr>
      <w:r>
        <w:rPr>
          <w:rFonts w:hint="default" w:ascii="Times New Roman" w:hAnsi="Times New Roman" w:eastAsia="SimSun" w:cs="Times New Roman"/>
          <w:i w:val="0"/>
          <w:iCs w:val="0"/>
          <w:caps w:val="0"/>
          <w:color w:val="000000"/>
          <w:spacing w:val="0"/>
          <w:kern w:val="0"/>
          <w:sz w:val="24"/>
          <w:szCs w:val="24"/>
          <w:shd w:val="clear" w:fill="FFFFFF"/>
          <w:lang w:val="en-US" w:eastAsia="zh-CN" w:bidi="ar"/>
        </w:rPr>
        <w:t>Example 8.1. OS detection with verbosity (</w:t>
      </w:r>
      <w:r>
        <w:rPr>
          <w:rStyle w:val="10"/>
          <w:rFonts w:hint="default" w:ascii="Times New Roman" w:hAnsi="Times New Roman" w:eastAsia="monospace" w:cs="Times New Roman"/>
          <w:i w:val="0"/>
          <w:iCs w:val="0"/>
          <w:caps w:val="0"/>
          <w:color w:val="000000"/>
          <w:spacing w:val="0"/>
          <w:kern w:val="0"/>
          <w:sz w:val="24"/>
          <w:szCs w:val="24"/>
          <w:shd w:val="clear" w:fill="FFFFFF"/>
          <w:lang w:val="en-US" w:eastAsia="zh-CN" w:bidi="ar"/>
        </w:rPr>
        <w:t>-O</w:t>
      </w:r>
      <w:r>
        <w:rPr>
          <w:rFonts w:hint="default" w:ascii="Times New Roman" w:hAnsi="Times New Roman" w:eastAsia="SimSun" w:cs="Times New Roman"/>
          <w:i w:val="0"/>
          <w:iCs w:val="0"/>
          <w:caps w:val="0"/>
          <w:color w:val="000000"/>
          <w:spacing w:val="0"/>
          <w:kern w:val="0"/>
          <w:sz w:val="24"/>
          <w:szCs w:val="24"/>
          <w:shd w:val="clear" w:fill="FFFFFF"/>
          <w:lang w:val="en-US" w:eastAsia="zh-CN" w:bidi="ar"/>
        </w:rPr>
        <w:t> </w:t>
      </w:r>
      <w:r>
        <w:rPr>
          <w:rStyle w:val="10"/>
          <w:rFonts w:hint="default" w:ascii="Times New Roman" w:hAnsi="Times New Roman" w:eastAsia="monospace" w:cs="Times New Roman"/>
          <w:i w:val="0"/>
          <w:iCs w:val="0"/>
          <w:caps w:val="0"/>
          <w:color w:val="000000"/>
          <w:spacing w:val="0"/>
          <w:kern w:val="0"/>
          <w:sz w:val="24"/>
          <w:szCs w:val="24"/>
          <w:shd w:val="clear" w:fill="FFFFFF"/>
          <w:lang w:val="en-US" w:eastAsia="zh-CN" w:bidi="ar"/>
        </w:rPr>
        <w:t>-v</w:t>
      </w:r>
      <w:r>
        <w:rPr>
          <w:rFonts w:hint="default" w:ascii="Times New Roman" w:hAnsi="Times New Roman" w:eastAsia="SimSun" w:cs="Times New Roman"/>
          <w:i w:val="0"/>
          <w:iCs w:val="0"/>
          <w:caps w:val="0"/>
          <w:color w:val="000000"/>
          <w:spacing w:val="0"/>
          <w:kern w:val="0"/>
          <w:sz w:val="24"/>
          <w:szCs w:val="24"/>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720" w:firstLineChars="0"/>
        <w:jc w:val="left"/>
        <w:rPr>
          <w:rFonts w:hint="default" w:ascii="Times New Roman" w:hAnsi="Times New Roman" w:eastAsia="SimSun" w:cs="Times New Roman"/>
          <w:i w:val="0"/>
          <w:iCs w:val="0"/>
          <w:caps w:val="0"/>
          <w:color w:val="000000"/>
          <w:spacing w:val="0"/>
          <w:kern w:val="0"/>
          <w:sz w:val="24"/>
          <w:szCs w:val="24"/>
          <w:shd w:val="clear" w:fill="FFFFFF"/>
          <w:lang w:val="en-US" w:eastAsia="zh-CN" w:bidi="ar"/>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ind w:left="0" w:right="0"/>
        <w:rPr>
          <w:rFonts w:hint="default" w:ascii="Times New Roman" w:hAnsi="Times New Roman" w:cs="Times New Roman"/>
          <w:i w:val="0"/>
          <w:iCs w:val="0"/>
          <w:caps w:val="0"/>
          <w:color w:val="00FF00"/>
          <w:spacing w:val="0"/>
          <w:sz w:val="24"/>
          <w:szCs w:val="24"/>
          <w:shd w:val="clear" w:fill="222222"/>
        </w:rPr>
      </w:pPr>
      <w:r>
        <w:rPr>
          <w:rFonts w:hint="default" w:ascii="Times New Roman" w:hAnsi="Times New Roman" w:cs="Times New Roman"/>
          <w:i w:val="0"/>
          <w:iCs w:val="0"/>
          <w:caps w:val="0"/>
          <w:color w:val="00FF00"/>
          <w:spacing w:val="0"/>
          <w:sz w:val="24"/>
          <w:szCs w:val="24"/>
          <w:shd w:val="clear" w:fill="222222"/>
        </w:rPr>
        <w:t xml:space="preserve"># </w:t>
      </w:r>
      <w:r>
        <w:rPr>
          <w:rStyle w:val="10"/>
          <w:rFonts w:hint="default" w:ascii="Times New Roman" w:hAnsi="Times New Roman" w:eastAsia="monospace" w:cs="Times New Roman"/>
          <w:i w:val="0"/>
          <w:iCs w:val="0"/>
          <w:caps w:val="0"/>
          <w:color w:val="00FF00"/>
          <w:spacing w:val="0"/>
          <w:sz w:val="24"/>
          <w:szCs w:val="24"/>
          <w:shd w:val="clear" w:fill="222222"/>
        </w:rPr>
        <w:t>nmap -O -v scanme.nmap.org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ind w:left="0" w:right="0"/>
        <w:rPr>
          <w:rFonts w:hint="default" w:ascii="Times New Roman" w:hAnsi="Times New Roman" w:cs="Times New Roman"/>
          <w:i w:val="0"/>
          <w:iCs w:val="0"/>
          <w:caps w:val="0"/>
          <w:color w:val="00FF00"/>
          <w:spacing w:val="0"/>
          <w:sz w:val="24"/>
          <w:szCs w:val="24"/>
          <w:shd w:val="clear" w:fill="222222"/>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ind w:left="0" w:right="0"/>
        <w:rPr>
          <w:rFonts w:hint="default" w:ascii="Times New Roman" w:hAnsi="Times New Roman" w:cs="Times New Roman"/>
          <w:i w:val="0"/>
          <w:iCs w:val="0"/>
          <w:caps w:val="0"/>
          <w:color w:val="00FF00"/>
          <w:spacing w:val="0"/>
          <w:sz w:val="24"/>
          <w:szCs w:val="24"/>
          <w:shd w:val="clear" w:fill="222222"/>
        </w:rPr>
      </w:pPr>
      <w:r>
        <w:rPr>
          <w:rFonts w:hint="default" w:ascii="Times New Roman" w:hAnsi="Times New Roman" w:cs="Times New Roman"/>
          <w:i w:val="0"/>
          <w:iCs w:val="0"/>
          <w:caps w:val="0"/>
          <w:color w:val="00FF00"/>
          <w:spacing w:val="0"/>
          <w:sz w:val="24"/>
          <w:szCs w:val="24"/>
          <w:shd w:val="clear" w:fill="222222"/>
        </w:rPr>
        <w:t>Starting Nmap ( https://nmap.org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ind w:left="0" w:right="0"/>
        <w:rPr>
          <w:rFonts w:hint="default" w:ascii="Times New Roman" w:hAnsi="Times New Roman" w:cs="Times New Roman"/>
          <w:i w:val="0"/>
          <w:iCs w:val="0"/>
          <w:caps w:val="0"/>
          <w:color w:val="00FF00"/>
          <w:spacing w:val="0"/>
          <w:sz w:val="24"/>
          <w:szCs w:val="24"/>
          <w:shd w:val="clear" w:fill="222222"/>
        </w:rPr>
      </w:pPr>
      <w:r>
        <w:rPr>
          <w:rFonts w:hint="default" w:ascii="Times New Roman" w:hAnsi="Times New Roman" w:cs="Times New Roman"/>
          <w:i w:val="0"/>
          <w:iCs w:val="0"/>
          <w:caps w:val="0"/>
          <w:color w:val="00FF00"/>
          <w:spacing w:val="0"/>
          <w:sz w:val="24"/>
          <w:szCs w:val="24"/>
          <w:shd w:val="clear" w:fill="222222"/>
        </w:rPr>
        <w:t>Nmap scan report for scanme.nmap.org (74.207.244.221)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ind w:left="0" w:right="0"/>
        <w:rPr>
          <w:rFonts w:hint="default" w:ascii="Times New Roman" w:hAnsi="Times New Roman" w:cs="Times New Roman"/>
          <w:i w:val="0"/>
          <w:iCs w:val="0"/>
          <w:caps w:val="0"/>
          <w:color w:val="00FF00"/>
          <w:spacing w:val="0"/>
          <w:sz w:val="24"/>
          <w:szCs w:val="24"/>
          <w:shd w:val="clear" w:fill="222222"/>
        </w:rPr>
      </w:pPr>
      <w:r>
        <w:rPr>
          <w:rFonts w:hint="default" w:ascii="Times New Roman" w:hAnsi="Times New Roman" w:cs="Times New Roman"/>
          <w:i w:val="0"/>
          <w:iCs w:val="0"/>
          <w:caps w:val="0"/>
          <w:color w:val="00FF00"/>
          <w:spacing w:val="0"/>
          <w:sz w:val="24"/>
          <w:szCs w:val="24"/>
          <w:shd w:val="clear" w:fill="222222"/>
        </w:rPr>
        <w:t>Not shown: 994 closed ports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ind w:left="0" w:right="0"/>
        <w:rPr>
          <w:rFonts w:hint="default" w:ascii="Times New Roman" w:hAnsi="Times New Roman" w:cs="Times New Roman"/>
          <w:i w:val="0"/>
          <w:iCs w:val="0"/>
          <w:caps w:val="0"/>
          <w:color w:val="00FF00"/>
          <w:spacing w:val="0"/>
          <w:sz w:val="24"/>
          <w:szCs w:val="24"/>
          <w:shd w:val="clear" w:fill="222222"/>
        </w:rPr>
      </w:pPr>
      <w:r>
        <w:rPr>
          <w:rFonts w:hint="default" w:ascii="Times New Roman" w:hAnsi="Times New Roman" w:cs="Times New Roman"/>
          <w:i w:val="0"/>
          <w:iCs w:val="0"/>
          <w:caps w:val="0"/>
          <w:color w:val="00FF00"/>
          <w:spacing w:val="0"/>
          <w:sz w:val="24"/>
          <w:szCs w:val="24"/>
          <w:shd w:val="clear" w:fill="222222"/>
        </w:rPr>
        <w:t>PORT      STATE    SERVICE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ind w:left="0" w:right="0"/>
        <w:rPr>
          <w:rFonts w:hint="default" w:ascii="Times New Roman" w:hAnsi="Times New Roman" w:cs="Times New Roman"/>
          <w:i w:val="0"/>
          <w:iCs w:val="0"/>
          <w:caps w:val="0"/>
          <w:color w:val="00FF00"/>
          <w:spacing w:val="0"/>
          <w:sz w:val="24"/>
          <w:szCs w:val="24"/>
          <w:shd w:val="clear" w:fill="222222"/>
        </w:rPr>
      </w:pPr>
      <w:r>
        <w:rPr>
          <w:rFonts w:hint="default" w:ascii="Times New Roman" w:hAnsi="Times New Roman" w:cs="Times New Roman"/>
          <w:i w:val="0"/>
          <w:iCs w:val="0"/>
          <w:caps w:val="0"/>
          <w:color w:val="00FF00"/>
          <w:spacing w:val="0"/>
          <w:sz w:val="24"/>
          <w:szCs w:val="24"/>
          <w:shd w:val="clear" w:fill="222222"/>
        </w:rPr>
        <w:t>22/tcp    open     ssh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ind w:left="0" w:right="0"/>
        <w:rPr>
          <w:rFonts w:hint="default" w:ascii="Times New Roman" w:hAnsi="Times New Roman" w:cs="Times New Roman"/>
          <w:i w:val="0"/>
          <w:iCs w:val="0"/>
          <w:caps w:val="0"/>
          <w:color w:val="00FF00"/>
          <w:spacing w:val="0"/>
          <w:sz w:val="24"/>
          <w:szCs w:val="24"/>
          <w:shd w:val="clear" w:fill="222222"/>
        </w:rPr>
      </w:pPr>
      <w:r>
        <w:rPr>
          <w:rFonts w:hint="default" w:ascii="Times New Roman" w:hAnsi="Times New Roman" w:cs="Times New Roman"/>
          <w:i w:val="0"/>
          <w:iCs w:val="0"/>
          <w:caps w:val="0"/>
          <w:color w:val="00FF00"/>
          <w:spacing w:val="0"/>
          <w:sz w:val="24"/>
          <w:szCs w:val="24"/>
          <w:shd w:val="clear" w:fill="222222"/>
        </w:rPr>
        <w:t>80/tcp    open     http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ind w:left="0" w:right="0"/>
        <w:rPr>
          <w:rFonts w:hint="default" w:ascii="Times New Roman" w:hAnsi="Times New Roman" w:cs="Times New Roman"/>
          <w:i w:val="0"/>
          <w:iCs w:val="0"/>
          <w:caps w:val="0"/>
          <w:color w:val="00FF00"/>
          <w:spacing w:val="0"/>
          <w:sz w:val="24"/>
          <w:szCs w:val="24"/>
          <w:shd w:val="clear" w:fill="222222"/>
        </w:rPr>
      </w:pPr>
      <w:r>
        <w:rPr>
          <w:rFonts w:hint="default" w:ascii="Times New Roman" w:hAnsi="Times New Roman" w:cs="Times New Roman"/>
          <w:i w:val="0"/>
          <w:iCs w:val="0"/>
          <w:caps w:val="0"/>
          <w:color w:val="00FF00"/>
          <w:spacing w:val="0"/>
          <w:sz w:val="24"/>
          <w:szCs w:val="24"/>
          <w:shd w:val="clear" w:fill="222222"/>
        </w:rPr>
        <w:t>646/tcp   filtered ldp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ind w:left="0" w:right="0"/>
        <w:rPr>
          <w:rFonts w:hint="default" w:ascii="Times New Roman" w:hAnsi="Times New Roman" w:cs="Times New Roman"/>
          <w:i w:val="0"/>
          <w:iCs w:val="0"/>
          <w:caps w:val="0"/>
          <w:color w:val="00FF00"/>
          <w:spacing w:val="0"/>
          <w:sz w:val="24"/>
          <w:szCs w:val="24"/>
          <w:shd w:val="clear" w:fill="222222"/>
        </w:rPr>
      </w:pPr>
      <w:r>
        <w:rPr>
          <w:rFonts w:hint="default" w:ascii="Times New Roman" w:hAnsi="Times New Roman" w:cs="Times New Roman"/>
          <w:i w:val="0"/>
          <w:iCs w:val="0"/>
          <w:caps w:val="0"/>
          <w:color w:val="00FF00"/>
          <w:spacing w:val="0"/>
          <w:sz w:val="24"/>
          <w:szCs w:val="24"/>
          <w:shd w:val="clear" w:fill="222222"/>
        </w:rPr>
        <w:t>1720/tcp  filtered H.323/Q.931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ind w:left="0" w:right="0"/>
        <w:rPr>
          <w:rFonts w:hint="default" w:ascii="Times New Roman" w:hAnsi="Times New Roman" w:cs="Times New Roman"/>
          <w:i w:val="0"/>
          <w:iCs w:val="0"/>
          <w:caps w:val="0"/>
          <w:color w:val="00FF00"/>
          <w:spacing w:val="0"/>
          <w:sz w:val="24"/>
          <w:szCs w:val="24"/>
          <w:shd w:val="clear" w:fill="222222"/>
        </w:rPr>
      </w:pPr>
      <w:r>
        <w:rPr>
          <w:rFonts w:hint="default" w:ascii="Times New Roman" w:hAnsi="Times New Roman" w:cs="Times New Roman"/>
          <w:i w:val="0"/>
          <w:iCs w:val="0"/>
          <w:caps w:val="0"/>
          <w:color w:val="00FF00"/>
          <w:spacing w:val="0"/>
          <w:sz w:val="24"/>
          <w:szCs w:val="24"/>
          <w:shd w:val="clear" w:fill="222222"/>
        </w:rPr>
        <w:t>9929/tcp  open     nping-echo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ind w:left="0" w:right="0"/>
        <w:rPr>
          <w:rFonts w:hint="default" w:ascii="Times New Roman" w:hAnsi="Times New Roman" w:cs="Times New Roman"/>
          <w:i w:val="0"/>
          <w:iCs w:val="0"/>
          <w:caps w:val="0"/>
          <w:color w:val="00FF00"/>
          <w:spacing w:val="0"/>
          <w:sz w:val="24"/>
          <w:szCs w:val="24"/>
          <w:shd w:val="clear" w:fill="222222"/>
        </w:rPr>
      </w:pPr>
      <w:r>
        <w:rPr>
          <w:rFonts w:hint="default" w:ascii="Times New Roman" w:hAnsi="Times New Roman" w:cs="Times New Roman"/>
          <w:i w:val="0"/>
          <w:iCs w:val="0"/>
          <w:caps w:val="0"/>
          <w:color w:val="00FF00"/>
          <w:spacing w:val="0"/>
          <w:sz w:val="24"/>
          <w:szCs w:val="24"/>
          <w:shd w:val="clear" w:fill="222222"/>
        </w:rPr>
        <w:t>31337/tcp open     Elite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ind w:left="0" w:right="0"/>
        <w:rPr>
          <w:rFonts w:hint="default" w:ascii="Times New Roman" w:hAnsi="Times New Roman" w:cs="Times New Roman"/>
          <w:i w:val="0"/>
          <w:iCs w:val="0"/>
          <w:caps w:val="0"/>
          <w:color w:val="00FF00"/>
          <w:spacing w:val="0"/>
          <w:sz w:val="24"/>
          <w:szCs w:val="24"/>
          <w:shd w:val="clear" w:fill="222222"/>
        </w:rPr>
      </w:pPr>
      <w:r>
        <w:rPr>
          <w:rFonts w:hint="default" w:ascii="Times New Roman" w:hAnsi="Times New Roman" w:cs="Times New Roman"/>
          <w:i w:val="0"/>
          <w:iCs w:val="0"/>
          <w:caps w:val="0"/>
          <w:color w:val="00FF00"/>
          <w:spacing w:val="0"/>
          <w:sz w:val="24"/>
          <w:szCs w:val="24"/>
          <w:shd w:val="clear" w:fill="222222"/>
        </w:rPr>
        <w:t>Device type: general purpose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ind w:left="0" w:right="0"/>
        <w:rPr>
          <w:rFonts w:hint="default" w:ascii="Times New Roman" w:hAnsi="Times New Roman" w:cs="Times New Roman"/>
          <w:i w:val="0"/>
          <w:iCs w:val="0"/>
          <w:caps w:val="0"/>
          <w:color w:val="00FF00"/>
          <w:spacing w:val="0"/>
          <w:sz w:val="24"/>
          <w:szCs w:val="24"/>
          <w:shd w:val="clear" w:fill="222222"/>
        </w:rPr>
      </w:pPr>
      <w:r>
        <w:rPr>
          <w:rFonts w:hint="default" w:ascii="Times New Roman" w:hAnsi="Times New Roman" w:cs="Times New Roman"/>
          <w:i w:val="0"/>
          <w:iCs w:val="0"/>
          <w:caps w:val="0"/>
          <w:color w:val="00FF00"/>
          <w:spacing w:val="0"/>
          <w:sz w:val="24"/>
          <w:szCs w:val="24"/>
          <w:shd w:val="clear" w:fill="222222"/>
        </w:rPr>
        <w:t>Running: Linux 2.6.X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ind w:left="0" w:right="0"/>
        <w:rPr>
          <w:rFonts w:hint="default" w:ascii="Times New Roman" w:hAnsi="Times New Roman" w:cs="Times New Roman"/>
          <w:i w:val="0"/>
          <w:iCs w:val="0"/>
          <w:caps w:val="0"/>
          <w:color w:val="00FF00"/>
          <w:spacing w:val="0"/>
          <w:sz w:val="24"/>
          <w:szCs w:val="24"/>
          <w:shd w:val="clear" w:fill="222222"/>
        </w:rPr>
      </w:pPr>
      <w:r>
        <w:rPr>
          <w:rFonts w:hint="default" w:ascii="Times New Roman" w:hAnsi="Times New Roman" w:cs="Times New Roman"/>
          <w:i w:val="0"/>
          <w:iCs w:val="0"/>
          <w:caps w:val="0"/>
          <w:color w:val="00FF00"/>
          <w:spacing w:val="0"/>
          <w:sz w:val="24"/>
          <w:szCs w:val="24"/>
          <w:shd w:val="clear" w:fill="222222"/>
        </w:rPr>
        <w:t>OS CPE: cpe:/o:linux:linux_kernel:2.6.39</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ind w:left="0" w:right="0"/>
        <w:rPr>
          <w:rFonts w:hint="default" w:ascii="Times New Roman" w:hAnsi="Times New Roman" w:cs="Times New Roman"/>
          <w:i w:val="0"/>
          <w:iCs w:val="0"/>
          <w:caps w:val="0"/>
          <w:color w:val="00FF00"/>
          <w:spacing w:val="0"/>
          <w:sz w:val="24"/>
          <w:szCs w:val="24"/>
          <w:shd w:val="clear" w:fill="222222"/>
        </w:rPr>
      </w:pPr>
      <w:r>
        <w:rPr>
          <w:rFonts w:hint="default" w:ascii="Times New Roman" w:hAnsi="Times New Roman" w:cs="Times New Roman"/>
          <w:i w:val="0"/>
          <w:iCs w:val="0"/>
          <w:caps w:val="0"/>
          <w:color w:val="00FF00"/>
          <w:spacing w:val="0"/>
          <w:sz w:val="24"/>
          <w:szCs w:val="24"/>
          <w:shd w:val="clear" w:fill="222222"/>
        </w:rPr>
        <w:t>OS details: Linux 2.6.39</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ind w:left="0" w:right="0"/>
        <w:rPr>
          <w:rFonts w:hint="default" w:ascii="Times New Roman" w:hAnsi="Times New Roman" w:cs="Times New Roman"/>
          <w:i w:val="0"/>
          <w:iCs w:val="0"/>
          <w:caps w:val="0"/>
          <w:color w:val="00FF00"/>
          <w:spacing w:val="0"/>
          <w:sz w:val="24"/>
          <w:szCs w:val="24"/>
          <w:shd w:val="clear" w:fill="222222"/>
        </w:rPr>
      </w:pPr>
      <w:r>
        <w:rPr>
          <w:rFonts w:hint="default" w:ascii="Times New Roman" w:hAnsi="Times New Roman" w:cs="Times New Roman"/>
          <w:i w:val="0"/>
          <w:iCs w:val="0"/>
          <w:caps w:val="0"/>
          <w:color w:val="00FF00"/>
          <w:spacing w:val="0"/>
          <w:sz w:val="24"/>
          <w:szCs w:val="24"/>
          <w:shd w:val="clear" w:fill="222222"/>
        </w:rPr>
        <w:t>Uptime guess: 1.674 days (since Fri Sep  9 12:03:04 2011)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ind w:left="0" w:right="0"/>
        <w:rPr>
          <w:rFonts w:hint="default" w:ascii="Times New Roman" w:hAnsi="Times New Roman" w:cs="Times New Roman"/>
          <w:i w:val="0"/>
          <w:iCs w:val="0"/>
          <w:caps w:val="0"/>
          <w:color w:val="00FF00"/>
          <w:spacing w:val="0"/>
          <w:sz w:val="24"/>
          <w:szCs w:val="24"/>
          <w:shd w:val="clear" w:fill="222222"/>
        </w:rPr>
      </w:pPr>
      <w:r>
        <w:rPr>
          <w:rFonts w:hint="default" w:ascii="Times New Roman" w:hAnsi="Times New Roman" w:cs="Times New Roman"/>
          <w:i w:val="0"/>
          <w:iCs w:val="0"/>
          <w:caps w:val="0"/>
          <w:color w:val="00FF00"/>
          <w:spacing w:val="0"/>
          <w:sz w:val="24"/>
          <w:szCs w:val="24"/>
          <w:shd w:val="clear" w:fill="222222"/>
        </w:rPr>
        <w:t>Network Distance: 10 hops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ind w:left="0" w:right="0"/>
        <w:rPr>
          <w:rFonts w:hint="default" w:ascii="Times New Roman" w:hAnsi="Times New Roman" w:cs="Times New Roman"/>
          <w:i w:val="0"/>
          <w:iCs w:val="0"/>
          <w:caps w:val="0"/>
          <w:color w:val="00FF00"/>
          <w:spacing w:val="0"/>
          <w:sz w:val="24"/>
          <w:szCs w:val="24"/>
          <w:shd w:val="clear" w:fill="222222"/>
        </w:rPr>
      </w:pPr>
      <w:r>
        <w:rPr>
          <w:rFonts w:hint="default" w:ascii="Times New Roman" w:hAnsi="Times New Roman" w:cs="Times New Roman"/>
          <w:i w:val="0"/>
          <w:iCs w:val="0"/>
          <w:caps w:val="0"/>
          <w:color w:val="00FF00"/>
          <w:spacing w:val="0"/>
          <w:sz w:val="24"/>
          <w:szCs w:val="24"/>
          <w:shd w:val="clear" w:fill="222222"/>
        </w:rPr>
        <w:t>TCP Sequence Prediction: Difficulty=205 (Good luck!)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ind w:left="0" w:right="0"/>
        <w:rPr>
          <w:rFonts w:hint="default" w:ascii="Times New Roman" w:hAnsi="Times New Roman" w:cs="Times New Roman"/>
          <w:i w:val="0"/>
          <w:iCs w:val="0"/>
          <w:caps w:val="0"/>
          <w:color w:val="00FF00"/>
          <w:spacing w:val="0"/>
          <w:sz w:val="24"/>
          <w:szCs w:val="24"/>
          <w:shd w:val="clear" w:fill="222222"/>
        </w:rPr>
      </w:pPr>
      <w:r>
        <w:rPr>
          <w:rFonts w:hint="default" w:ascii="Times New Roman" w:hAnsi="Times New Roman" w:cs="Times New Roman"/>
          <w:i w:val="0"/>
          <w:iCs w:val="0"/>
          <w:caps w:val="0"/>
          <w:color w:val="00FF00"/>
          <w:spacing w:val="0"/>
          <w:sz w:val="24"/>
          <w:szCs w:val="24"/>
          <w:shd w:val="clear" w:fill="222222"/>
        </w:rPr>
        <w:t>IP ID Sequence Generation: All zeros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ind w:left="0" w:right="0"/>
        <w:rPr>
          <w:rFonts w:hint="default" w:ascii="Times New Roman" w:hAnsi="Times New Roman" w:cs="Times New Roman"/>
          <w:i w:val="0"/>
          <w:iCs w:val="0"/>
          <w:caps w:val="0"/>
          <w:color w:val="00FF00"/>
          <w:spacing w:val="0"/>
          <w:sz w:val="24"/>
          <w:szCs w:val="24"/>
          <w:shd w:val="clear" w:fill="222222"/>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ind w:left="0" w:right="0"/>
        <w:rPr>
          <w:rFonts w:hint="default" w:ascii="Times New Roman" w:hAnsi="Times New Roman" w:cs="Times New Roman"/>
          <w:i w:val="0"/>
          <w:iCs w:val="0"/>
          <w:caps w:val="0"/>
          <w:color w:val="00FF00"/>
          <w:spacing w:val="0"/>
          <w:sz w:val="24"/>
          <w:szCs w:val="24"/>
          <w:shd w:val="clear" w:fill="222222"/>
        </w:rPr>
      </w:pPr>
      <w:r>
        <w:rPr>
          <w:rFonts w:hint="default" w:ascii="Times New Roman" w:hAnsi="Times New Roman" w:cs="Times New Roman"/>
          <w:i w:val="0"/>
          <w:iCs w:val="0"/>
          <w:caps w:val="0"/>
          <w:color w:val="00FF00"/>
          <w:spacing w:val="0"/>
          <w:sz w:val="24"/>
          <w:szCs w:val="24"/>
          <w:shd w:val="clear" w:fill="222222"/>
        </w:rPr>
        <w:t>Read data files from: /usr/local/bin/../share/nmap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ind w:left="0" w:right="0"/>
        <w:rPr>
          <w:rFonts w:hint="default" w:ascii="Times New Roman" w:hAnsi="Times New Roman" w:cs="Times New Roman"/>
          <w:i w:val="0"/>
          <w:iCs w:val="0"/>
          <w:caps w:val="0"/>
          <w:color w:val="00FF00"/>
          <w:spacing w:val="0"/>
          <w:sz w:val="24"/>
          <w:szCs w:val="24"/>
          <w:shd w:val="clear" w:fill="222222"/>
        </w:rPr>
      </w:pPr>
      <w:r>
        <w:rPr>
          <w:rFonts w:hint="default" w:ascii="Times New Roman" w:hAnsi="Times New Roman" w:cs="Times New Roman"/>
          <w:i w:val="0"/>
          <w:iCs w:val="0"/>
          <w:caps w:val="0"/>
          <w:color w:val="00FF00"/>
          <w:spacing w:val="0"/>
          <w:sz w:val="24"/>
          <w:szCs w:val="24"/>
          <w:shd w:val="clear" w:fill="222222"/>
        </w:rPr>
        <w:t>Nmap done: 1 IP address (1 host up) scanned in 5.58 seconds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ind w:left="0" w:right="0"/>
        <w:rPr>
          <w:rFonts w:hint="default" w:ascii="Times New Roman" w:hAnsi="Times New Roman" w:cs="Times New Roman"/>
          <w:color w:val="00FF00"/>
          <w:sz w:val="24"/>
          <w:szCs w:val="24"/>
        </w:rPr>
      </w:pPr>
      <w:r>
        <w:rPr>
          <w:rFonts w:hint="default" w:ascii="Times New Roman" w:hAnsi="Times New Roman" w:cs="Times New Roman"/>
          <w:i w:val="0"/>
          <w:iCs w:val="0"/>
          <w:caps w:val="0"/>
          <w:color w:val="00FF00"/>
          <w:spacing w:val="0"/>
          <w:sz w:val="24"/>
          <w:szCs w:val="24"/>
          <w:shd w:val="clear" w:fill="222222"/>
        </w:rPr>
        <w:t xml:space="preserve">           Raw packets sent: 1063 (47.432KB) | Rcvd: 1031 (41.664KB)</w:t>
      </w:r>
    </w:p>
    <w:p>
      <w:pPr>
        <w:keepNext w:val="0"/>
        <w:keepLines w:val="0"/>
        <w:widowControl/>
        <w:suppressLineNumbers w:val="0"/>
        <w:jc w:val="left"/>
        <w:rPr>
          <w:rFonts w:hint="default" w:ascii="Times New Roman" w:hAnsi="Times New Roman" w:cs="Times New Roman"/>
          <w:sz w:val="24"/>
          <w:szCs w:val="24"/>
        </w:rPr>
      </w:pPr>
    </w:p>
    <w:p>
      <w:pPr>
        <w:pStyle w:val="13"/>
        <w:keepNext w:val="0"/>
        <w:keepLines w:val="0"/>
        <w:widowControl/>
        <w:suppressLineNumbers w:val="0"/>
        <w:shd w:val="clear" w:fill="FFFFFF"/>
        <w:ind w:left="0" w:firstLine="720" w:firstLineChars="0"/>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Including the </w:t>
      </w:r>
      <w:r>
        <w:rPr>
          <w:rStyle w:val="10"/>
          <w:rFonts w:hint="default" w:ascii="Times New Roman" w:hAnsi="Times New Roman" w:eastAsia="monospace" w:cs="Times New Roman"/>
          <w:i w:val="0"/>
          <w:iCs w:val="0"/>
          <w:caps w:val="0"/>
          <w:color w:val="000000"/>
          <w:spacing w:val="0"/>
          <w:sz w:val="24"/>
          <w:szCs w:val="24"/>
          <w:shd w:val="clear" w:fill="FFFFFF"/>
        </w:rPr>
        <w:t>-O -v</w:t>
      </w:r>
      <w:r>
        <w:rPr>
          <w:rFonts w:hint="default" w:ascii="Times New Roman" w:hAnsi="Times New Roman" w:cs="Times New Roman"/>
          <w:i w:val="0"/>
          <w:iCs w:val="0"/>
          <w:caps w:val="0"/>
          <w:color w:val="000000"/>
          <w:spacing w:val="0"/>
          <w:sz w:val="24"/>
          <w:szCs w:val="24"/>
          <w:shd w:val="clear" w:fill="FFFFFF"/>
        </w:rPr>
        <w:t> options caused Nmap to generate the following extra line items:</w:t>
      </w:r>
    </w:p>
    <w:p>
      <w:pPr>
        <w:keepNext w:val="0"/>
        <w:keepLines w:val="0"/>
        <w:widowControl/>
        <w:suppressLineNumbers w:val="0"/>
        <w:spacing w:before="0" w:beforeAutospacing="0" w:after="0" w:afterAutospacing="0"/>
        <w:ind w:left="0" w:right="0" w:firstLine="720" w:firstLineChars="0"/>
        <w:rPr>
          <w:rFonts w:hint="default" w:ascii="Times New Roman" w:hAnsi="Times New Roman" w:eastAsia="SimSun" w:cs="Times New Roman"/>
          <w:b/>
          <w:bCs/>
          <w:sz w:val="24"/>
          <w:szCs w:val="24"/>
        </w:rPr>
      </w:pPr>
      <w:r>
        <w:rPr>
          <w:rFonts w:hint="default" w:ascii="Times New Roman" w:hAnsi="Times New Roman" w:eastAsia="SimSun" w:cs="Times New Roman"/>
          <w:b/>
          <w:bCs/>
          <w:i w:val="0"/>
          <w:iCs w:val="0"/>
          <w:caps w:val="0"/>
          <w:color w:val="000000"/>
          <w:spacing w:val="0"/>
          <w:sz w:val="24"/>
          <w:szCs w:val="24"/>
          <w:shd w:val="clear" w:fill="FFFFFF"/>
        </w:rPr>
        <w:t>Device type</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sz w:val="24"/>
          <w:szCs w:val="24"/>
          <w:shd w:val="clear" w:fill="FFFFFF"/>
        </w:rPr>
        <w:t xml:space="preserve">All fingerprints are classified with one or more high-level device types, such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as </w:t>
      </w:r>
      <w:r>
        <w:rPr>
          <w:rStyle w:val="10"/>
          <w:rFonts w:hint="default" w:ascii="Times New Roman" w:hAnsi="Times New Roman" w:eastAsia="monospace" w:cs="Times New Roman"/>
          <w:i w:val="0"/>
          <w:iCs w:val="0"/>
          <w:caps w:val="0"/>
          <w:color w:val="000000"/>
          <w:spacing w:val="0"/>
          <w:sz w:val="24"/>
          <w:szCs w:val="24"/>
          <w:shd w:val="clear" w:fill="FFFFFF"/>
        </w:rPr>
        <w:t>router</w:t>
      </w:r>
      <w:r>
        <w:rPr>
          <w:rFonts w:hint="default" w:ascii="Times New Roman" w:hAnsi="Times New Roman" w:eastAsia="SimSun" w:cs="Times New Roman"/>
          <w:i w:val="0"/>
          <w:iCs w:val="0"/>
          <w:caps w:val="0"/>
          <w:color w:val="000000"/>
          <w:spacing w:val="0"/>
          <w:sz w:val="24"/>
          <w:szCs w:val="24"/>
          <w:shd w:val="clear" w:fill="FFFFFF"/>
        </w:rPr>
        <w:t>, </w:t>
      </w:r>
      <w:r>
        <w:rPr>
          <w:rStyle w:val="10"/>
          <w:rFonts w:hint="default" w:ascii="Times New Roman" w:hAnsi="Times New Roman" w:eastAsia="monospace" w:cs="Times New Roman"/>
          <w:i w:val="0"/>
          <w:iCs w:val="0"/>
          <w:caps w:val="0"/>
          <w:color w:val="000000"/>
          <w:spacing w:val="0"/>
          <w:sz w:val="24"/>
          <w:szCs w:val="24"/>
          <w:shd w:val="clear" w:fill="FFFFFF"/>
        </w:rPr>
        <w:t>printer</w:t>
      </w:r>
      <w:r>
        <w:rPr>
          <w:rFonts w:hint="default" w:ascii="Times New Roman" w:hAnsi="Times New Roman" w:eastAsia="SimSun" w:cs="Times New Roman"/>
          <w:i w:val="0"/>
          <w:iCs w:val="0"/>
          <w:caps w:val="0"/>
          <w:color w:val="000000"/>
          <w:spacing w:val="0"/>
          <w:sz w:val="24"/>
          <w:szCs w:val="24"/>
          <w:shd w:val="clear" w:fill="FFFFFF"/>
        </w:rPr>
        <w:t>, </w:t>
      </w:r>
      <w:r>
        <w:rPr>
          <w:rStyle w:val="10"/>
          <w:rFonts w:hint="default" w:ascii="Times New Roman" w:hAnsi="Times New Roman" w:eastAsia="monospace" w:cs="Times New Roman"/>
          <w:i w:val="0"/>
          <w:iCs w:val="0"/>
          <w:caps w:val="0"/>
          <w:color w:val="000000"/>
          <w:spacing w:val="0"/>
          <w:sz w:val="24"/>
          <w:szCs w:val="24"/>
          <w:shd w:val="clear" w:fill="FFFFFF"/>
        </w:rPr>
        <w:t>firewall</w:t>
      </w:r>
      <w:r>
        <w:rPr>
          <w:rFonts w:hint="default" w:ascii="Times New Roman" w:hAnsi="Times New Roman" w:eastAsia="SimSun" w:cs="Times New Roman"/>
          <w:i w:val="0"/>
          <w:iCs w:val="0"/>
          <w:caps w:val="0"/>
          <w:color w:val="000000"/>
          <w:spacing w:val="0"/>
          <w:sz w:val="24"/>
          <w:szCs w:val="24"/>
          <w:shd w:val="clear" w:fill="FFFFFF"/>
        </w:rPr>
        <w:t>, or (as in this case) </w:t>
      </w:r>
      <w:r>
        <w:rPr>
          <w:rStyle w:val="10"/>
          <w:rFonts w:hint="default" w:ascii="Times New Roman" w:hAnsi="Times New Roman" w:eastAsia="monospace" w:cs="Times New Roman"/>
          <w:i w:val="0"/>
          <w:iCs w:val="0"/>
          <w:caps w:val="0"/>
          <w:color w:val="000000"/>
          <w:spacing w:val="0"/>
          <w:sz w:val="24"/>
          <w:szCs w:val="24"/>
          <w:shd w:val="clear" w:fill="FFFFFF"/>
        </w:rPr>
        <w:t>general purpose</w:t>
      </w:r>
      <w:r>
        <w:rPr>
          <w:rFonts w:hint="default" w:ascii="Times New Roman" w:hAnsi="Times New Roman" w:eastAsia="SimSun" w:cs="Times New Roman"/>
          <w:i w:val="0"/>
          <w:iCs w:val="0"/>
          <w:caps w:val="0"/>
          <w:color w:val="000000"/>
          <w:spacing w:val="0"/>
          <w:sz w:val="24"/>
          <w:szCs w:val="24"/>
          <w:shd w:val="clear" w:fill="FFFFFF"/>
        </w:rPr>
        <w:t xml:space="preserve">. These are further described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in </w:t>
      </w:r>
      <w:r>
        <w:rPr>
          <w:rFonts w:hint="default" w:ascii="Times New Roman" w:hAnsi="Times New Roman" w:eastAsia="SimSun" w:cs="Times New Roman"/>
          <w:i w:val="0"/>
          <w:iCs w:val="0"/>
          <w:caps w:val="0"/>
          <w:spacing w:val="0"/>
          <w:sz w:val="24"/>
          <w:szCs w:val="24"/>
          <w:shd w:val="clear" w:fill="FFFFFF"/>
        </w:rPr>
        <w:fldChar w:fldCharType="begin"/>
      </w:r>
      <w:r>
        <w:rPr>
          <w:rFonts w:hint="default" w:ascii="Times New Roman" w:hAnsi="Times New Roman" w:eastAsia="SimSun" w:cs="Times New Roman"/>
          <w:i w:val="0"/>
          <w:iCs w:val="0"/>
          <w:caps w:val="0"/>
          <w:spacing w:val="0"/>
          <w:sz w:val="24"/>
          <w:szCs w:val="24"/>
          <w:shd w:val="clear" w:fill="FFFFFF"/>
        </w:rPr>
        <w:instrText xml:space="preserve"> HYPERLINK "https://nmap.org/book/osdetect-fingerprint-format.html" \l "osdetect-class" \o "Device and OS classification (Class lines)" </w:instrText>
      </w:r>
      <w:r>
        <w:rPr>
          <w:rFonts w:hint="default" w:ascii="Times New Roman" w:hAnsi="Times New Roman" w:eastAsia="SimSun" w:cs="Times New Roman"/>
          <w:i w:val="0"/>
          <w:iCs w:val="0"/>
          <w:caps w:val="0"/>
          <w:spacing w:val="0"/>
          <w:sz w:val="24"/>
          <w:szCs w:val="24"/>
          <w:shd w:val="clear" w:fill="FFFFFF"/>
        </w:rPr>
        <w:fldChar w:fldCharType="separate"/>
      </w:r>
      <w:r>
        <w:rPr>
          <w:rStyle w:val="12"/>
          <w:rFonts w:hint="default" w:ascii="Times New Roman" w:hAnsi="Times New Roman" w:eastAsia="SimSun" w:cs="Times New Roman"/>
          <w:i w:val="0"/>
          <w:iCs w:val="0"/>
          <w:caps w:val="0"/>
          <w:spacing w:val="0"/>
          <w:sz w:val="24"/>
          <w:szCs w:val="24"/>
          <w:shd w:val="clear" w:fill="FFFFFF"/>
        </w:rPr>
        <w:t>the section called “Device and OS classification (</w:t>
      </w:r>
      <w:r>
        <w:rPr>
          <w:rStyle w:val="12"/>
          <w:rFonts w:hint="default" w:ascii="Times New Roman" w:hAnsi="Times New Roman" w:eastAsia="monospace" w:cs="Times New Roman"/>
          <w:i w:val="0"/>
          <w:iCs w:val="0"/>
          <w:caps w:val="0"/>
          <w:spacing w:val="0"/>
          <w:sz w:val="24"/>
          <w:szCs w:val="24"/>
          <w:shd w:val="clear" w:fill="FFFFFF"/>
        </w:rPr>
        <w:t>Class</w:t>
      </w:r>
      <w:r>
        <w:rPr>
          <w:rStyle w:val="12"/>
          <w:rFonts w:hint="default" w:ascii="Times New Roman" w:hAnsi="Times New Roman" w:eastAsia="SimSun" w:cs="Times New Roman"/>
          <w:i w:val="0"/>
          <w:iCs w:val="0"/>
          <w:caps w:val="0"/>
          <w:spacing w:val="0"/>
          <w:sz w:val="24"/>
          <w:szCs w:val="24"/>
          <w:shd w:val="clear" w:fill="FFFFFF"/>
        </w:rPr>
        <w:t> lines)”</w:t>
      </w:r>
      <w:r>
        <w:rPr>
          <w:rFonts w:hint="default" w:ascii="Times New Roman" w:hAnsi="Times New Roman" w:eastAsia="SimSun" w:cs="Times New Roman"/>
          <w:i w:val="0"/>
          <w:iCs w:val="0"/>
          <w:caps w:val="0"/>
          <w:spacing w:val="0"/>
          <w:sz w:val="24"/>
          <w:szCs w:val="24"/>
          <w:shd w:val="clear" w:fill="FFFFFF"/>
        </w:rPr>
        <w:fldChar w:fldCharType="end"/>
      </w:r>
      <w:r>
        <w:rPr>
          <w:rFonts w:hint="default" w:ascii="Times New Roman" w:hAnsi="Times New Roman" w:eastAsia="SimSun" w:cs="Times New Roman"/>
          <w:i w:val="0"/>
          <w:iCs w:val="0"/>
          <w:caps w:val="0"/>
          <w:color w:val="000000"/>
          <w:spacing w:val="0"/>
          <w:sz w:val="24"/>
          <w:szCs w:val="24"/>
          <w:shd w:val="clear" w:fill="FFFFFF"/>
        </w:rPr>
        <w:t xml:space="preserve">. Several device types may be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shown, in which case they will be separated with the pipe symbol as in “</w:t>
      </w:r>
      <w:r>
        <w:rPr>
          <w:rStyle w:val="10"/>
          <w:rFonts w:hint="default" w:ascii="Times New Roman" w:hAnsi="Times New Roman" w:eastAsia="monospace" w:cs="Times New Roman"/>
          <w:i w:val="0"/>
          <w:iCs w:val="0"/>
          <w:caps w:val="0"/>
          <w:color w:val="000000"/>
          <w:spacing w:val="0"/>
          <w:sz w:val="24"/>
          <w:szCs w:val="24"/>
          <w:shd w:val="clear" w:fill="FFFFFF"/>
        </w:rPr>
        <w:t xml:space="preserve">Device Type: </w:t>
      </w:r>
      <w:r>
        <w:rPr>
          <w:rStyle w:val="10"/>
          <w:rFonts w:hint="default" w:ascii="Times New Roman" w:hAnsi="Times New Roman" w:eastAsia="monospace" w:cs="Times New Roman"/>
          <w:i w:val="0"/>
          <w:iCs w:val="0"/>
          <w:caps w:val="0"/>
          <w:color w:val="000000"/>
          <w:spacing w:val="0"/>
          <w:sz w:val="24"/>
          <w:szCs w:val="24"/>
          <w:shd w:val="clear" w:fill="FFFFFF"/>
          <w:lang w:val="en-IN"/>
        </w:rPr>
        <w:tab/>
      </w:r>
      <w:r>
        <w:rPr>
          <w:rStyle w:val="10"/>
          <w:rFonts w:hint="default" w:ascii="Times New Roman" w:hAnsi="Times New Roman" w:eastAsia="monospace" w:cs="Times New Roman"/>
          <w:i w:val="0"/>
          <w:iCs w:val="0"/>
          <w:caps w:val="0"/>
          <w:color w:val="000000"/>
          <w:spacing w:val="0"/>
          <w:sz w:val="24"/>
          <w:szCs w:val="24"/>
          <w:shd w:val="clear" w:fill="FFFFFF"/>
        </w:rPr>
        <w:t>router|firewall</w:t>
      </w:r>
      <w:r>
        <w:rPr>
          <w:rFonts w:hint="default" w:ascii="Times New Roman" w:hAnsi="Times New Roman" w:eastAsia="SimSun" w:cs="Times New Roman"/>
          <w:i w:val="0"/>
          <w:iCs w:val="0"/>
          <w:caps w:val="0"/>
          <w:color w:val="000000"/>
          <w:spacing w:val="0"/>
          <w:sz w:val="24"/>
          <w:szCs w:val="24"/>
          <w:shd w:val="clear" w:fill="FFFFFF"/>
        </w:rPr>
        <w:t>”.</w:t>
      </w:r>
    </w:p>
    <w:p>
      <w:pPr>
        <w:keepNext w:val="0"/>
        <w:keepLines w:val="0"/>
        <w:widowControl/>
        <w:suppressLineNumbers w:val="0"/>
        <w:spacing w:before="0" w:beforeAutospacing="0" w:after="0" w:afterAutospacing="0"/>
        <w:ind w:left="0" w:right="0" w:firstLine="720" w:firstLineChars="0"/>
        <w:rPr>
          <w:rFonts w:hint="default" w:ascii="Times New Roman" w:hAnsi="Times New Roman" w:eastAsia="SimSun" w:cs="Times New Roman"/>
          <w:b/>
          <w:bCs/>
          <w:i w:val="0"/>
          <w:iCs w:val="0"/>
          <w:caps w:val="0"/>
          <w:color w:val="000000"/>
          <w:spacing w:val="0"/>
          <w:sz w:val="24"/>
          <w:szCs w:val="24"/>
          <w:shd w:val="clear" w:fill="FFFFFF"/>
        </w:rPr>
      </w:pPr>
    </w:p>
    <w:p>
      <w:pPr>
        <w:keepNext w:val="0"/>
        <w:keepLines w:val="0"/>
        <w:widowControl/>
        <w:suppressLineNumbers w:val="0"/>
        <w:spacing w:before="0" w:beforeAutospacing="0" w:after="0" w:afterAutospacing="0"/>
        <w:ind w:left="0" w:right="0"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b/>
          <w:bCs/>
          <w:i w:val="0"/>
          <w:iCs w:val="0"/>
          <w:caps w:val="0"/>
          <w:color w:val="000000"/>
          <w:spacing w:val="0"/>
          <w:sz w:val="24"/>
          <w:szCs w:val="24"/>
          <w:shd w:val="clear" w:fill="FFFFFF"/>
        </w:rPr>
        <w:t>Running</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sz w:val="24"/>
          <w:szCs w:val="24"/>
          <w:shd w:val="clear" w:fill="FFFFFF"/>
        </w:rPr>
        <w:t>This field is also related to the OS classification scheme described in </w:t>
      </w:r>
      <w:r>
        <w:rPr>
          <w:rFonts w:hint="default" w:ascii="Times New Roman" w:hAnsi="Times New Roman" w:eastAsia="SimSun"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imSun"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"https://nmap.org/book/osdetect-fingerprint-format.html" \l "osdetect-class" \o "Device and OS classification (Class lines)" </w:instrText>
      </w:r>
      <w:r>
        <w:rPr>
          <w:rFonts w:hint="default" w:ascii="Times New Roman" w:hAnsi="Times New Roman" w:eastAsia="SimSun"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ascii="Times New Roman" w:hAnsi="Times New Roman" w:eastAsia="SimSun" w:cs="Times New Roman"/>
          <w:i w:val="0"/>
          <w:iCs w:val="0"/>
          <w:caps w:val="0"/>
          <w:color w:val="000000" w:themeColor="text1"/>
          <w:spacing w:val="0"/>
          <w:sz w:val="24"/>
          <w:szCs w:val="24"/>
          <w:u w:val="none"/>
          <w:shd w:val="clear" w:fill="FFFFFF"/>
          <w14:textFill>
            <w14:solidFill>
              <w14:schemeClr w14:val="tx1"/>
            </w14:solidFill>
          </w14:textFill>
        </w:rPr>
        <w:t xml:space="preserve">the section called </w:t>
      </w:r>
      <w:r>
        <w:rPr>
          <w:rStyle w:val="12"/>
          <w:rFonts w:hint="default" w:ascii="Times New Roman" w:hAnsi="Times New Roman" w:cs="Times New Roman"/>
          <w:i w:val="0"/>
          <w:iCs w:val="0"/>
          <w:caps w:val="0"/>
          <w:color w:val="000000" w:themeColor="text1"/>
          <w:spacing w:val="0"/>
          <w:sz w:val="24"/>
          <w:szCs w:val="24"/>
          <w:u w:val="none"/>
          <w:shd w:val="clear" w:fill="FFFFFF"/>
          <w:lang w:val="en-IN"/>
          <w14:textFill>
            <w14:solidFill>
              <w14:schemeClr w14:val="tx1"/>
            </w14:solidFill>
          </w14:textFill>
        </w:rPr>
        <w:tab/>
      </w:r>
      <w:r>
        <w:rPr>
          <w:rStyle w:val="12"/>
          <w:rFonts w:hint="default" w:ascii="Times New Roman" w:hAnsi="Times New Roman" w:eastAsia="SimSun" w:cs="Times New Roman"/>
          <w:i w:val="0"/>
          <w:iCs w:val="0"/>
          <w:caps w:val="0"/>
          <w:color w:val="000000" w:themeColor="text1"/>
          <w:spacing w:val="0"/>
          <w:sz w:val="24"/>
          <w:szCs w:val="24"/>
          <w:u w:val="thick"/>
          <w:shd w:val="clear" w:fill="FFFFFF"/>
          <w14:textFill>
            <w14:solidFill>
              <w14:schemeClr w14:val="tx1"/>
            </w14:solidFill>
          </w14:textFill>
        </w:rPr>
        <w:t>“Device and OS classification (</w:t>
      </w:r>
      <w:r>
        <w:rPr>
          <w:rStyle w:val="12"/>
          <w:rFonts w:hint="default" w:ascii="Times New Roman" w:hAnsi="Times New Roman" w:eastAsia="monospace" w:cs="Times New Roman"/>
          <w:i w:val="0"/>
          <w:iCs w:val="0"/>
          <w:caps w:val="0"/>
          <w:color w:val="000000" w:themeColor="text1"/>
          <w:spacing w:val="0"/>
          <w:sz w:val="24"/>
          <w:szCs w:val="24"/>
          <w:u w:val="thick"/>
          <w:shd w:val="clear" w:fill="FFFFFF"/>
          <w14:textFill>
            <w14:solidFill>
              <w14:schemeClr w14:val="tx1"/>
            </w14:solidFill>
          </w14:textFill>
        </w:rPr>
        <w:t>Class</w:t>
      </w:r>
      <w:r>
        <w:rPr>
          <w:rStyle w:val="12"/>
          <w:rFonts w:hint="default" w:ascii="Times New Roman" w:hAnsi="Times New Roman" w:eastAsia="SimSun" w:cs="Times New Roman"/>
          <w:i w:val="0"/>
          <w:iCs w:val="0"/>
          <w:caps w:val="0"/>
          <w:color w:val="000000" w:themeColor="text1"/>
          <w:spacing w:val="0"/>
          <w:sz w:val="24"/>
          <w:szCs w:val="24"/>
          <w:u w:val="thick"/>
          <w:shd w:val="clear" w:fill="FFFFFF"/>
          <w14:textFill>
            <w14:solidFill>
              <w14:schemeClr w14:val="tx1"/>
            </w14:solidFill>
          </w14:textFill>
        </w:rPr>
        <w:t> lines)”</w:t>
      </w:r>
      <w:r>
        <w:rPr>
          <w:rFonts w:hint="default" w:ascii="Times New Roman" w:hAnsi="Times New Roman" w:eastAsia="SimSun" w:cs="Times New Roman"/>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imSun" w:cs="Times New Roman"/>
          <w:i w:val="0"/>
          <w:iCs w:val="0"/>
          <w:caps w:val="0"/>
          <w:color w:val="000000" w:themeColor="text1"/>
          <w:spacing w:val="0"/>
          <w:sz w:val="24"/>
          <w:szCs w:val="24"/>
          <w:u w:val="none"/>
          <w:shd w:val="clear" w:fill="FFFFFF"/>
          <w14:textFill>
            <w14:solidFill>
              <w14:schemeClr w14:val="tx1"/>
            </w14:solidFill>
          </w14:textFill>
        </w:rPr>
        <w:t xml:space="preserve">. </w:t>
      </w:r>
      <w:r>
        <w:rPr>
          <w:rFonts w:hint="default" w:ascii="Times New Roman" w:hAnsi="Times New Roman" w:eastAsia="SimSun" w:cs="Times New Roman"/>
          <w:i w:val="0"/>
          <w:iCs w:val="0"/>
          <w:caps w:val="0"/>
          <w:color w:val="000000"/>
          <w:spacing w:val="0"/>
          <w:sz w:val="24"/>
          <w:szCs w:val="24"/>
          <w:shd w:val="clear" w:fill="FFFFFF"/>
        </w:rPr>
        <w:t>It shows the OS Family (</w:t>
      </w:r>
      <w:r>
        <w:rPr>
          <w:rStyle w:val="10"/>
          <w:rFonts w:hint="default" w:ascii="Times New Roman" w:hAnsi="Times New Roman" w:eastAsia="monospace" w:cs="Times New Roman"/>
          <w:i w:val="0"/>
          <w:iCs w:val="0"/>
          <w:caps w:val="0"/>
          <w:color w:val="000000"/>
          <w:spacing w:val="0"/>
          <w:sz w:val="24"/>
          <w:szCs w:val="24"/>
          <w:shd w:val="clear" w:fill="FFFFFF"/>
        </w:rPr>
        <w:t>Linux</w:t>
      </w:r>
      <w:r>
        <w:rPr>
          <w:rFonts w:hint="default" w:ascii="Times New Roman" w:hAnsi="Times New Roman" w:eastAsia="SimSun" w:cs="Times New Roman"/>
          <w:i w:val="0"/>
          <w:iCs w:val="0"/>
          <w:caps w:val="0"/>
          <w:color w:val="000000"/>
          <w:spacing w:val="0"/>
          <w:sz w:val="24"/>
          <w:szCs w:val="24"/>
          <w:shd w:val="clear" w:fill="FFFFFF"/>
        </w:rPr>
        <w:t xml:space="preserve"> in this case) and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OS generation (</w:t>
      </w:r>
      <w:r>
        <w:rPr>
          <w:rStyle w:val="10"/>
          <w:rFonts w:hint="default" w:ascii="Times New Roman" w:hAnsi="Times New Roman" w:eastAsia="monospace" w:cs="Times New Roman"/>
          <w:i w:val="0"/>
          <w:iCs w:val="0"/>
          <w:caps w:val="0"/>
          <w:color w:val="000000"/>
          <w:spacing w:val="0"/>
          <w:sz w:val="24"/>
          <w:szCs w:val="24"/>
          <w:shd w:val="clear" w:fill="FFFFFF"/>
        </w:rPr>
        <w:t>2.6.X</w:t>
      </w:r>
      <w:r>
        <w:rPr>
          <w:rFonts w:hint="default" w:ascii="Times New Roman" w:hAnsi="Times New Roman" w:eastAsia="SimSun" w:cs="Times New Roman"/>
          <w:i w:val="0"/>
          <w:iCs w:val="0"/>
          <w:caps w:val="0"/>
          <w:color w:val="000000"/>
          <w:spacing w:val="0"/>
          <w:sz w:val="24"/>
          <w:szCs w:val="24"/>
          <w:shd w:val="clear" w:fill="FFFFFF"/>
        </w:rPr>
        <w:t xml:space="preserve">) if available. If there are multiple OS families, they are separated by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 xml:space="preserve">commas. When Nmap can't narrow down OS generations to one specific choice, options are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separated by the pipe symbol ('|') Examples include </w:t>
      </w:r>
      <w:r>
        <w:rPr>
          <w:rStyle w:val="10"/>
          <w:rFonts w:hint="default" w:ascii="Times New Roman" w:hAnsi="Times New Roman" w:eastAsia="monospace" w:cs="Times New Roman"/>
          <w:i w:val="0"/>
          <w:iCs w:val="0"/>
          <w:caps w:val="0"/>
          <w:color w:val="000000"/>
          <w:spacing w:val="0"/>
          <w:sz w:val="24"/>
          <w:szCs w:val="24"/>
          <w:shd w:val="clear" w:fill="FFFFFF"/>
        </w:rPr>
        <w:t xml:space="preserve">OpenBSD 3.X, NetBSD </w:t>
      </w:r>
      <w:r>
        <w:rPr>
          <w:rStyle w:val="10"/>
          <w:rFonts w:hint="default" w:ascii="Times New Roman" w:hAnsi="Times New Roman" w:eastAsia="monospace" w:cs="Times New Roman"/>
          <w:i w:val="0"/>
          <w:iCs w:val="0"/>
          <w:caps w:val="0"/>
          <w:color w:val="000000"/>
          <w:spacing w:val="0"/>
          <w:sz w:val="24"/>
          <w:szCs w:val="24"/>
          <w:shd w:val="clear" w:fill="FFFFFF"/>
          <w:lang w:val="en-IN"/>
        </w:rPr>
        <w:tab/>
      </w:r>
      <w:r>
        <w:rPr>
          <w:rStyle w:val="10"/>
          <w:rFonts w:hint="default" w:ascii="Times New Roman" w:hAnsi="Times New Roman" w:eastAsia="monospace" w:cs="Times New Roman"/>
          <w:i w:val="0"/>
          <w:iCs w:val="0"/>
          <w:caps w:val="0"/>
          <w:color w:val="000000"/>
          <w:spacing w:val="0"/>
          <w:sz w:val="24"/>
          <w:szCs w:val="24"/>
          <w:shd w:val="clear" w:fill="FFFFFF"/>
        </w:rPr>
        <w:t>3.X|4.X</w:t>
      </w:r>
      <w:r>
        <w:rPr>
          <w:rFonts w:hint="default" w:ascii="Times New Roman" w:hAnsi="Times New Roman" w:eastAsia="SimSun" w:cs="Times New Roman"/>
          <w:i w:val="0"/>
          <w:iCs w:val="0"/>
          <w:caps w:val="0"/>
          <w:color w:val="000000"/>
          <w:spacing w:val="0"/>
          <w:sz w:val="24"/>
          <w:szCs w:val="24"/>
          <w:shd w:val="clear" w:fill="FFFFFF"/>
        </w:rPr>
        <w:t> and </w:t>
      </w:r>
      <w:r>
        <w:rPr>
          <w:rStyle w:val="10"/>
          <w:rFonts w:hint="default" w:ascii="Times New Roman" w:hAnsi="Times New Roman" w:eastAsia="monospace" w:cs="Times New Roman"/>
          <w:i w:val="0"/>
          <w:iCs w:val="0"/>
          <w:caps w:val="0"/>
          <w:color w:val="000000"/>
          <w:spacing w:val="0"/>
          <w:sz w:val="24"/>
          <w:szCs w:val="24"/>
          <w:shd w:val="clear" w:fill="FFFFFF"/>
        </w:rPr>
        <w:t>Linux 2.4.X|2.5.X|2.6.X</w:t>
      </w:r>
      <w:r>
        <w:rPr>
          <w:rFonts w:hint="default" w:ascii="Times New Roman" w:hAnsi="Times New Roman" w:eastAsia="SimSun" w:cs="Times New Roman"/>
          <w:i w:val="0"/>
          <w:iCs w:val="0"/>
          <w:caps w:val="0"/>
          <w:color w:val="000000"/>
          <w:spacing w:val="0"/>
          <w:sz w:val="24"/>
          <w:szCs w:val="24"/>
          <w:shd w:val="clear" w:fill="FFFFFF"/>
        </w:rPr>
        <w:t>.</w:t>
      </w:r>
    </w:p>
    <w:p>
      <w:pPr>
        <w:pStyle w:val="13"/>
        <w:keepNext w:val="0"/>
        <w:keepLines w:val="0"/>
        <w:widowControl/>
        <w:suppressLineNumbers w:val="0"/>
        <w:spacing w:before="0" w:beforeAutospacing="0" w:after="0" w:afterAutospacing="0"/>
        <w:ind w:left="0" w:right="0"/>
        <w:rPr>
          <w:rFonts w:hint="default" w:ascii="Times New Roman" w:hAnsi="Times New Roman" w:eastAsia="SimSun" w:cs="Times New Roman"/>
          <w:i w:val="0"/>
          <w:iCs w:val="0"/>
          <w:caps w:val="0"/>
          <w:color w:val="000000"/>
          <w:spacing w:val="0"/>
          <w:sz w:val="24"/>
          <w:szCs w:val="24"/>
          <w:shd w:val="clear" w:fill="FFFFFF"/>
        </w:rPr>
      </w:pP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sz w:val="24"/>
          <w:szCs w:val="24"/>
          <w:shd w:val="clear" w:fill="FFFFFF"/>
        </w:rPr>
        <w:t xml:space="preserve">If Nmap finds too many OS families to print concisely, it will omit this line. When there are no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perfect matches, Nmap changes the field to </w:t>
      </w:r>
      <w:r>
        <w:rPr>
          <w:rStyle w:val="10"/>
          <w:rFonts w:hint="default" w:ascii="Times New Roman" w:hAnsi="Times New Roman" w:eastAsia="monospace" w:cs="Times New Roman"/>
          <w:i w:val="0"/>
          <w:iCs w:val="0"/>
          <w:caps w:val="0"/>
          <w:color w:val="000000"/>
          <w:spacing w:val="0"/>
          <w:sz w:val="24"/>
          <w:szCs w:val="24"/>
          <w:shd w:val="clear" w:fill="FFFFFF"/>
        </w:rPr>
        <w:t>Running (JUST GUESSING)</w:t>
      </w:r>
      <w:r>
        <w:rPr>
          <w:rFonts w:hint="default" w:ascii="Times New Roman" w:hAnsi="Times New Roman" w:eastAsia="SimSun" w:cs="Times New Roman"/>
          <w:i w:val="0"/>
          <w:iCs w:val="0"/>
          <w:caps w:val="0"/>
          <w:color w:val="000000"/>
          <w:spacing w:val="0"/>
          <w:sz w:val="24"/>
          <w:szCs w:val="24"/>
          <w:shd w:val="clear" w:fill="FFFFFF"/>
        </w:rPr>
        <w:t xml:space="preserve"> and adds an accuracy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 xml:space="preserve">percentage (100% is a perfect match) in parentheses after each candidate family name. If no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fingerprints are close matches, the line is omitted.</w:t>
      </w:r>
    </w:p>
    <w:p>
      <w:pPr>
        <w:keepNext w:val="0"/>
        <w:keepLines w:val="0"/>
        <w:widowControl/>
        <w:suppressLineNumbers w:val="0"/>
        <w:spacing w:before="0" w:beforeAutospacing="0" w:after="0" w:afterAutospacing="0"/>
        <w:ind w:left="0" w:right="0" w:firstLine="720" w:firstLineChars="0"/>
        <w:rPr>
          <w:rFonts w:hint="default" w:ascii="Times New Roman" w:hAnsi="Times New Roman" w:eastAsia="SimSun" w:cs="Times New Roman"/>
          <w:b/>
          <w:bCs/>
          <w:i w:val="0"/>
          <w:iCs w:val="0"/>
          <w:caps w:val="0"/>
          <w:color w:val="000000" w:themeColor="text1"/>
          <w:spacing w:val="0"/>
          <w:sz w:val="24"/>
          <w:szCs w:val="24"/>
          <w:shd w:val="clear" w:fill="FFFFFF"/>
          <w14:textFill>
            <w14:solidFill>
              <w14:schemeClr w14:val="tx1"/>
            </w14:solidFill>
          </w14:textFill>
        </w:rPr>
      </w:pPr>
    </w:p>
    <w:p>
      <w:pPr>
        <w:keepNext w:val="0"/>
        <w:keepLines w:val="0"/>
        <w:widowControl/>
        <w:suppressLineNumbers w:val="0"/>
        <w:spacing w:before="0" w:beforeAutospacing="0" w:after="0" w:afterAutospacing="0"/>
        <w:ind w:left="0" w:right="0" w:firstLine="720" w:firstLineChars="0"/>
        <w:rPr>
          <w:rFonts w:hint="default" w:ascii="Times New Roman" w:hAnsi="Times New Roman" w:eastAsia="SimSun" w:cs="Times New Roman"/>
          <w:b/>
          <w:bCs/>
          <w:color w:val="000000" w:themeColor="text1"/>
          <w:sz w:val="24"/>
          <w:szCs w:val="24"/>
          <w14:textFill>
            <w14:solidFill>
              <w14:schemeClr w14:val="tx1"/>
            </w14:solidFill>
          </w14:textFill>
        </w:rPr>
      </w:pPr>
      <w:r>
        <w:rPr>
          <w:rFonts w:hint="default" w:ascii="Times New Roman" w:hAnsi="Times New Roman" w:eastAsia="SimSun" w:cs="Times New Roman"/>
          <w:b/>
          <w:bCs/>
          <w:i w:val="0"/>
          <w:iCs w:val="0"/>
          <w:caps w:val="0"/>
          <w:color w:val="000000" w:themeColor="text1"/>
          <w:spacing w:val="0"/>
          <w:sz w:val="24"/>
          <w:szCs w:val="24"/>
          <w:shd w:val="clear" w:fill="FFFFFF"/>
          <w14:textFill>
            <w14:solidFill>
              <w14:schemeClr w14:val="tx1"/>
            </w14:solidFill>
          </w14:textFill>
        </w:rPr>
        <w:t>OS CPE</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eastAsia="SimSun" w:cs="Times New Roman"/>
          <w:i w:val="0"/>
          <w:iCs w:val="0"/>
          <w:caps w:val="0"/>
          <w:color w:val="000000"/>
          <w:spacing w:val="0"/>
          <w:sz w:val="24"/>
          <w:szCs w:val="24"/>
          <w:shd w:val="clear" w:fill="FFFFFF"/>
        </w:rPr>
        <w:t xml:space="preserve">This shows a Common Platform Enumeration (CPE) representation of the operating system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 xml:space="preserve">when available. It may also have a CPE representation of the hardware type. OS CPE begins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with </w:t>
      </w:r>
      <w:r>
        <w:rPr>
          <w:rStyle w:val="10"/>
          <w:rFonts w:hint="default" w:ascii="Times New Roman" w:hAnsi="Times New Roman" w:eastAsia="monospace" w:cs="Times New Roman"/>
          <w:i w:val="0"/>
          <w:iCs w:val="0"/>
          <w:caps w:val="0"/>
          <w:color w:val="000000"/>
          <w:spacing w:val="0"/>
          <w:sz w:val="24"/>
          <w:szCs w:val="24"/>
          <w:shd w:val="clear" w:fill="FFFFFF"/>
        </w:rPr>
        <w:t>cpe:/o</w:t>
      </w:r>
      <w:r>
        <w:rPr>
          <w:rFonts w:hint="default" w:ascii="Times New Roman" w:hAnsi="Times New Roman" w:eastAsia="SimSun" w:cs="Times New Roman"/>
          <w:i w:val="0"/>
          <w:iCs w:val="0"/>
          <w:caps w:val="0"/>
          <w:color w:val="000000"/>
          <w:spacing w:val="0"/>
          <w:sz w:val="24"/>
          <w:szCs w:val="24"/>
          <w:shd w:val="clear" w:fill="FFFFFF"/>
        </w:rPr>
        <w:t> and hardware CPE begins with </w:t>
      </w:r>
      <w:r>
        <w:rPr>
          <w:rStyle w:val="10"/>
          <w:rFonts w:hint="default" w:ascii="Times New Roman" w:hAnsi="Times New Roman" w:eastAsia="monospace" w:cs="Times New Roman"/>
          <w:i w:val="0"/>
          <w:iCs w:val="0"/>
          <w:caps w:val="0"/>
          <w:color w:val="000000"/>
          <w:spacing w:val="0"/>
          <w:sz w:val="24"/>
          <w:szCs w:val="24"/>
          <w:shd w:val="clear" w:fill="FFFFFF"/>
        </w:rPr>
        <w:t>cpe:/h</w:t>
      </w:r>
      <w:r>
        <w:rPr>
          <w:rFonts w:hint="default" w:ascii="Times New Roman" w:hAnsi="Times New Roman" w:eastAsia="SimSun" w:cs="Times New Roman"/>
          <w:i w:val="0"/>
          <w:iCs w:val="0"/>
          <w:caps w:val="0"/>
          <w:color w:val="000000"/>
          <w:spacing w:val="0"/>
          <w:sz w:val="24"/>
          <w:szCs w:val="24"/>
          <w:shd w:val="clear" w:fill="FFFFFF"/>
        </w:rPr>
        <w:t>. For more about CPE see </w:t>
      </w:r>
      <w:r>
        <w:rPr>
          <w:rFonts w:hint="default" w:ascii="Times New Roman" w:hAnsi="Times New Roman" w:eastAsia="SimSun"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imSun"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"https://nmap.org/book/output-formats-cpe.html" \o "Common Platform Enumeration (CPE)" </w:instrText>
      </w:r>
      <w:r>
        <w:rPr>
          <w:rFonts w:hint="default" w:ascii="Times New Roman" w:hAnsi="Times New Roman" w:eastAsia="SimSun"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ascii="Times New Roman" w:hAnsi="Times New Roman" w:eastAsia="SimSun" w:cs="Times New Roman"/>
          <w:i w:val="0"/>
          <w:iCs w:val="0"/>
          <w:caps w:val="0"/>
          <w:color w:val="000000" w:themeColor="text1"/>
          <w:spacing w:val="0"/>
          <w:sz w:val="24"/>
          <w:szCs w:val="24"/>
          <w:u w:val="none"/>
          <w:shd w:val="clear" w:fill="FFFFFF"/>
          <w14:textFill>
            <w14:solidFill>
              <w14:schemeClr w14:val="tx1"/>
            </w14:solidFill>
          </w14:textFill>
        </w:rPr>
        <w:t xml:space="preserve">the section called </w:t>
      </w:r>
      <w:r>
        <w:rPr>
          <w:rStyle w:val="12"/>
          <w:rFonts w:hint="default" w:ascii="Times New Roman" w:hAnsi="Times New Roman" w:cs="Times New Roman"/>
          <w:i w:val="0"/>
          <w:iCs w:val="0"/>
          <w:caps w:val="0"/>
          <w:color w:val="000000" w:themeColor="text1"/>
          <w:spacing w:val="0"/>
          <w:sz w:val="24"/>
          <w:szCs w:val="24"/>
          <w:u w:val="none"/>
          <w:shd w:val="clear" w:fill="FFFFFF"/>
          <w:lang w:val="en-IN"/>
          <w14:textFill>
            <w14:solidFill>
              <w14:schemeClr w14:val="tx1"/>
            </w14:solidFill>
          </w14:textFill>
        </w:rPr>
        <w:tab/>
      </w:r>
      <w:r>
        <w:rPr>
          <w:rStyle w:val="12"/>
          <w:rFonts w:hint="default" w:ascii="Times New Roman" w:hAnsi="Times New Roman" w:eastAsia="SimSun" w:cs="Times New Roman"/>
          <w:i w:val="0"/>
          <w:iCs w:val="0"/>
          <w:caps w:val="0"/>
          <w:color w:val="000000" w:themeColor="text1"/>
          <w:spacing w:val="0"/>
          <w:sz w:val="24"/>
          <w:szCs w:val="24"/>
          <w:u w:val="thick"/>
          <w:shd w:val="clear" w:fill="FFFFFF"/>
          <w14:textFill>
            <w14:solidFill>
              <w14:schemeClr w14:val="tx1"/>
            </w14:solidFill>
          </w14:textFill>
        </w:rPr>
        <w:t>“Common Platform Enumeration (CPE)</w:t>
      </w:r>
      <w:r>
        <w:rPr>
          <w:rStyle w:val="12"/>
          <w:rFonts w:hint="default" w:ascii="Times New Roman" w:hAnsi="Times New Roman" w:eastAsia="SimSun" w:cs="Times New Roman"/>
          <w:i w:val="0"/>
          <w:iCs w:val="0"/>
          <w:caps w:val="0"/>
          <w:color w:val="000000" w:themeColor="text1"/>
          <w:spacing w:val="0"/>
          <w:sz w:val="24"/>
          <w:szCs w:val="24"/>
          <w:u w:val="none"/>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imSun" w:cs="Times New Roman"/>
          <w:i w:val="0"/>
          <w:iCs w:val="0"/>
          <w:caps w:val="0"/>
          <w:color w:val="000000" w:themeColor="text1"/>
          <w:spacing w:val="0"/>
          <w:sz w:val="24"/>
          <w:szCs w:val="24"/>
          <w:u w:val="none"/>
          <w:shd w:val="clear" w:fill="FFFFFF"/>
          <w14:textFill>
            <w14:solidFill>
              <w14:schemeClr w14:val="tx1"/>
            </w14:solidFill>
          </w14:textFill>
        </w:rPr>
        <w:t>.</w:t>
      </w:r>
    </w:p>
    <w:p>
      <w:pPr>
        <w:keepNext w:val="0"/>
        <w:keepLines w:val="0"/>
        <w:widowControl/>
        <w:suppressLineNumbers w:val="0"/>
        <w:spacing w:before="0" w:beforeAutospacing="0" w:after="0" w:afterAutospacing="0"/>
        <w:ind w:left="0" w:right="0"/>
        <w:rPr>
          <w:rFonts w:hint="default" w:ascii="Times New Roman" w:hAnsi="Times New Roman" w:eastAsia="SimSun" w:cs="Times New Roman"/>
          <w:b/>
          <w:bCs/>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suppressLineNumbers w:val="0"/>
        <w:spacing w:before="0" w:beforeAutospacing="0" w:after="0" w:afterAutospacing="0"/>
        <w:ind w:left="0" w:right="0" w:firstLine="720" w:firstLineChars="0"/>
        <w:rPr>
          <w:rFonts w:hint="default" w:ascii="Times New Roman" w:hAnsi="Times New Roman" w:eastAsia="SimSun" w:cs="Times New Roman"/>
          <w:color w:val="000000" w:themeColor="text1"/>
          <w:sz w:val="24"/>
          <w:szCs w:val="24"/>
          <w:u w:val="none"/>
          <w14:textFill>
            <w14:solidFill>
              <w14:schemeClr w14:val="tx1"/>
            </w14:solidFill>
          </w14:textFill>
        </w:rPr>
      </w:pPr>
      <w:r>
        <w:rPr>
          <w:rFonts w:hint="default" w:ascii="Times New Roman" w:hAnsi="Times New Roman" w:eastAsia="SimSun" w:cs="Times New Roman"/>
          <w:b/>
          <w:bCs/>
          <w:i w:val="0"/>
          <w:iCs w:val="0"/>
          <w:caps w:val="0"/>
          <w:color w:val="000000" w:themeColor="text1"/>
          <w:spacing w:val="0"/>
          <w:sz w:val="24"/>
          <w:szCs w:val="24"/>
          <w:u w:val="none"/>
          <w:shd w:val="clear" w:fill="FFFFFF"/>
          <w14:textFill>
            <w14:solidFill>
              <w14:schemeClr w14:val="tx1"/>
            </w14:solidFill>
          </w14:textFill>
        </w:rPr>
        <w:t>OS details</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sz w:val="24"/>
          <w:szCs w:val="24"/>
          <w:shd w:val="clear" w:fill="FFFFFF"/>
        </w:rPr>
        <w:t>This line gives the detailed description for each fingerprint that matches. While the </w:t>
      </w:r>
      <w:r>
        <w:rPr>
          <w:rStyle w:val="10"/>
          <w:rFonts w:hint="default" w:ascii="Times New Roman" w:hAnsi="Times New Roman" w:eastAsia="monospace" w:cs="Times New Roman"/>
          <w:i w:val="0"/>
          <w:iCs w:val="0"/>
          <w:caps w:val="0"/>
          <w:color w:val="000000"/>
          <w:spacing w:val="0"/>
          <w:sz w:val="24"/>
          <w:szCs w:val="24"/>
          <w:shd w:val="clear" w:fill="FFFFFF"/>
        </w:rPr>
        <w:t xml:space="preserve">Device </w:t>
      </w:r>
      <w:r>
        <w:rPr>
          <w:rStyle w:val="10"/>
          <w:rFonts w:hint="default" w:ascii="Times New Roman" w:hAnsi="Times New Roman" w:eastAsia="monospace" w:cs="Times New Roman"/>
          <w:i w:val="0"/>
          <w:iCs w:val="0"/>
          <w:caps w:val="0"/>
          <w:color w:val="000000"/>
          <w:spacing w:val="0"/>
          <w:sz w:val="24"/>
          <w:szCs w:val="24"/>
          <w:shd w:val="clear" w:fill="FFFFFF"/>
          <w:lang w:val="en-IN"/>
        </w:rPr>
        <w:tab/>
      </w:r>
      <w:r>
        <w:rPr>
          <w:rStyle w:val="10"/>
          <w:rFonts w:hint="default" w:ascii="Times New Roman" w:hAnsi="Times New Roman" w:eastAsia="monospace" w:cs="Times New Roman"/>
          <w:i w:val="0"/>
          <w:iCs w:val="0"/>
          <w:caps w:val="0"/>
          <w:color w:val="000000"/>
          <w:spacing w:val="0"/>
          <w:sz w:val="24"/>
          <w:szCs w:val="24"/>
          <w:shd w:val="clear" w:fill="FFFFFF"/>
        </w:rPr>
        <w:t>type</w:t>
      </w:r>
      <w:r>
        <w:rPr>
          <w:rFonts w:hint="default" w:ascii="Times New Roman" w:hAnsi="Times New Roman" w:eastAsia="SimSun" w:cs="Times New Roman"/>
          <w:i w:val="0"/>
          <w:iCs w:val="0"/>
          <w:caps w:val="0"/>
          <w:color w:val="000000"/>
          <w:spacing w:val="0"/>
          <w:sz w:val="24"/>
          <w:szCs w:val="24"/>
          <w:shd w:val="clear" w:fill="FFFFFF"/>
        </w:rPr>
        <w:t> and </w:t>
      </w:r>
      <w:r>
        <w:rPr>
          <w:rStyle w:val="10"/>
          <w:rFonts w:hint="default" w:ascii="Times New Roman" w:hAnsi="Times New Roman" w:eastAsia="monospace" w:cs="Times New Roman"/>
          <w:i w:val="0"/>
          <w:iCs w:val="0"/>
          <w:caps w:val="0"/>
          <w:color w:val="000000"/>
          <w:spacing w:val="0"/>
          <w:sz w:val="24"/>
          <w:szCs w:val="24"/>
          <w:shd w:val="clear" w:fill="FFFFFF"/>
        </w:rPr>
        <w:t>Running</w:t>
      </w:r>
      <w:r>
        <w:rPr>
          <w:rFonts w:hint="default" w:ascii="Times New Roman" w:hAnsi="Times New Roman" w:eastAsia="SimSun" w:cs="Times New Roman"/>
          <w:i w:val="0"/>
          <w:iCs w:val="0"/>
          <w:caps w:val="0"/>
          <w:color w:val="000000"/>
          <w:spacing w:val="0"/>
          <w:sz w:val="24"/>
          <w:szCs w:val="24"/>
          <w:shd w:val="clear" w:fill="FFFFFF"/>
        </w:rPr>
        <w:t xml:space="preserve"> lines are from predefined enumerated lists that are easy to parse by a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 xml:space="preserve">computer, the OS details line contains free-form data which is useful to a human reading the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 xml:space="preserve">report. This can include more exact version numbers, device models, and architectures specific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to a given fingerprint. In this example, the only matching fingerprint was </w:t>
      </w:r>
      <w:r>
        <w:rPr>
          <w:rStyle w:val="10"/>
          <w:rFonts w:hint="default" w:ascii="Times New Roman" w:hAnsi="Times New Roman" w:eastAsia="monospace" w:cs="Times New Roman"/>
          <w:i w:val="0"/>
          <w:iCs w:val="0"/>
          <w:caps w:val="0"/>
          <w:color w:val="000000"/>
          <w:spacing w:val="0"/>
          <w:sz w:val="24"/>
          <w:szCs w:val="24"/>
          <w:shd w:val="clear" w:fill="FFFFFF"/>
        </w:rPr>
        <w:t xml:space="preserve">Linux 2.6.20-1 </w:t>
      </w:r>
      <w:r>
        <w:rPr>
          <w:rStyle w:val="10"/>
          <w:rFonts w:hint="default" w:ascii="Times New Roman" w:hAnsi="Times New Roman" w:eastAsia="monospace" w:cs="Times New Roman"/>
          <w:i w:val="0"/>
          <w:iCs w:val="0"/>
          <w:caps w:val="0"/>
          <w:color w:val="000000"/>
          <w:spacing w:val="0"/>
          <w:sz w:val="24"/>
          <w:szCs w:val="24"/>
          <w:shd w:val="clear" w:fill="FFFFFF"/>
          <w:lang w:val="en-IN"/>
        </w:rPr>
        <w:tab/>
      </w:r>
      <w:r>
        <w:rPr>
          <w:rStyle w:val="10"/>
          <w:rFonts w:hint="default" w:ascii="Times New Roman" w:hAnsi="Times New Roman" w:eastAsia="monospace" w:cs="Times New Roman"/>
          <w:i w:val="0"/>
          <w:iCs w:val="0"/>
          <w:caps w:val="0"/>
          <w:color w:val="000000"/>
          <w:spacing w:val="0"/>
          <w:sz w:val="24"/>
          <w:szCs w:val="24"/>
          <w:shd w:val="clear" w:fill="FFFFFF"/>
        </w:rPr>
        <w:t>(Fedora Core 5)</w:t>
      </w:r>
      <w:r>
        <w:rPr>
          <w:rFonts w:hint="default" w:ascii="Times New Roman" w:hAnsi="Times New Roman" w:eastAsia="SimSun" w:cs="Times New Roman"/>
          <w:i w:val="0"/>
          <w:iCs w:val="0"/>
          <w:caps w:val="0"/>
          <w:color w:val="000000"/>
          <w:spacing w:val="0"/>
          <w:sz w:val="24"/>
          <w:szCs w:val="24"/>
          <w:shd w:val="clear" w:fill="FFFFFF"/>
        </w:rPr>
        <w:t xml:space="preserve">. When there are multiple exact matches, they are comma-separated. If there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aren't any perfect matches, but some close guesses, the field is renamed </w:t>
      </w:r>
      <w:r>
        <w:rPr>
          <w:rStyle w:val="10"/>
          <w:rFonts w:hint="default" w:ascii="Times New Roman" w:hAnsi="Times New Roman" w:eastAsia="monospace" w:cs="Times New Roman"/>
          <w:i w:val="0"/>
          <w:iCs w:val="0"/>
          <w:caps w:val="0"/>
          <w:color w:val="000000"/>
          <w:spacing w:val="0"/>
          <w:sz w:val="24"/>
          <w:szCs w:val="24"/>
          <w:shd w:val="clear" w:fill="FFFFFF"/>
        </w:rPr>
        <w:t xml:space="preserve">Aggressive OS </w:t>
      </w:r>
      <w:r>
        <w:rPr>
          <w:rStyle w:val="10"/>
          <w:rFonts w:hint="default" w:ascii="Times New Roman" w:hAnsi="Times New Roman" w:eastAsia="monospace" w:cs="Times New Roman"/>
          <w:i w:val="0"/>
          <w:iCs w:val="0"/>
          <w:caps w:val="0"/>
          <w:color w:val="000000"/>
          <w:spacing w:val="0"/>
          <w:sz w:val="24"/>
          <w:szCs w:val="24"/>
          <w:shd w:val="clear" w:fill="FFFFFF"/>
          <w:lang w:val="en-IN"/>
        </w:rPr>
        <w:tab/>
      </w:r>
      <w:r>
        <w:rPr>
          <w:rStyle w:val="10"/>
          <w:rFonts w:hint="default" w:ascii="Times New Roman" w:hAnsi="Times New Roman" w:eastAsia="monospace" w:cs="Times New Roman"/>
          <w:i w:val="0"/>
          <w:iCs w:val="0"/>
          <w:caps w:val="0"/>
          <w:color w:val="000000"/>
          <w:spacing w:val="0"/>
          <w:sz w:val="24"/>
          <w:szCs w:val="24"/>
          <w:shd w:val="clear" w:fill="FFFFFF"/>
        </w:rPr>
        <w:t>guesses</w:t>
      </w:r>
      <w:r>
        <w:rPr>
          <w:rFonts w:hint="default" w:ascii="Times New Roman" w:hAnsi="Times New Roman" w:eastAsia="SimSun" w:cs="Times New Roman"/>
          <w:i w:val="0"/>
          <w:iCs w:val="0"/>
          <w:caps w:val="0"/>
          <w:color w:val="000000"/>
          <w:spacing w:val="0"/>
          <w:sz w:val="24"/>
          <w:szCs w:val="24"/>
          <w:shd w:val="clear" w:fill="FFFFFF"/>
        </w:rPr>
        <w:t xml:space="preserve"> and fingerprints are shown followed by a percentage in parentheses which specifies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how close each match was.</w:t>
      </w:r>
    </w:p>
    <w:p>
      <w:pPr>
        <w:keepNext w:val="0"/>
        <w:keepLines w:val="0"/>
        <w:widowControl/>
        <w:suppressLineNumbers w:val="0"/>
        <w:spacing w:before="0" w:beforeAutospacing="0" w:after="0" w:afterAutospacing="0"/>
        <w:ind w:left="0" w:right="0" w:firstLine="720" w:firstLineChars="0"/>
        <w:rPr>
          <w:rFonts w:hint="default" w:ascii="Times New Roman" w:hAnsi="Times New Roman" w:eastAsia="SimSun" w:cs="Times New Roman"/>
          <w:b/>
          <w:bCs/>
          <w:i w:val="0"/>
          <w:iCs w:val="0"/>
          <w:caps w:val="0"/>
          <w:color w:val="000000"/>
          <w:spacing w:val="0"/>
          <w:sz w:val="24"/>
          <w:szCs w:val="24"/>
          <w:shd w:val="clear" w:fill="FFFFFF"/>
        </w:rPr>
      </w:pPr>
    </w:p>
    <w:p>
      <w:pPr>
        <w:keepNext w:val="0"/>
        <w:keepLines w:val="0"/>
        <w:widowControl/>
        <w:suppressLineNumbers w:val="0"/>
        <w:spacing w:before="0" w:beforeAutospacing="0" w:after="0" w:afterAutospacing="0"/>
        <w:ind w:left="0" w:right="0"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b/>
          <w:bCs/>
          <w:i w:val="0"/>
          <w:iCs w:val="0"/>
          <w:caps w:val="0"/>
          <w:color w:val="000000"/>
          <w:spacing w:val="0"/>
          <w:sz w:val="24"/>
          <w:szCs w:val="24"/>
          <w:shd w:val="clear" w:fill="FFFFFF"/>
        </w:rPr>
        <w:t>Uptime guess</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sz w:val="24"/>
          <w:szCs w:val="24"/>
          <w:shd w:val="clear" w:fill="FFFFFF"/>
        </w:rPr>
        <w:t xml:space="preserve">As part of OS detection, Nmap receives several SYN/ACK TCP packets in a row and checks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 xml:space="preserve">the headers for a timestamp option. Many operating systems use a simple counter for this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 xml:space="preserve">which starts at zero at boot time then increments at a constant rate such as twice per second.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 xml:space="preserve">By looking at several responses, Nmap can determine the current values and rate of increase.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 xml:space="preserve">Simple linear extrapolation determines boot time. The timestamp algorithm is used for OS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detection too (see </w:t>
      </w:r>
      <w:r>
        <w:rPr>
          <w:rFonts w:hint="default" w:ascii="Times New Roman" w:hAnsi="Times New Roman" w:eastAsia="SimSun" w:cs="Times New Roman"/>
          <w:i w:val="0"/>
          <w:iCs w:val="0"/>
          <w:caps w:val="0"/>
          <w:spacing w:val="0"/>
          <w:sz w:val="24"/>
          <w:szCs w:val="24"/>
          <w:shd w:val="clear" w:fill="FFFFFF"/>
        </w:rPr>
        <w:fldChar w:fldCharType="begin"/>
      </w:r>
      <w:r>
        <w:rPr>
          <w:rFonts w:hint="default" w:ascii="Times New Roman" w:hAnsi="Times New Roman" w:eastAsia="SimSun" w:cs="Times New Roman"/>
          <w:i w:val="0"/>
          <w:iCs w:val="0"/>
          <w:caps w:val="0"/>
          <w:spacing w:val="0"/>
          <w:sz w:val="24"/>
          <w:szCs w:val="24"/>
          <w:shd w:val="clear" w:fill="FFFFFF"/>
        </w:rPr>
        <w:instrText xml:space="preserve"> HYPERLINK "https://nmap.org/book/osdetect-methods.html" \l "osdetect-ts" \o "TCP timestamp option algorithm (TS)" </w:instrText>
      </w:r>
      <w:r>
        <w:rPr>
          <w:rFonts w:hint="default" w:ascii="Times New Roman" w:hAnsi="Times New Roman" w:eastAsia="SimSun" w:cs="Times New Roman"/>
          <w:i w:val="0"/>
          <w:iCs w:val="0"/>
          <w:caps w:val="0"/>
          <w:spacing w:val="0"/>
          <w:sz w:val="24"/>
          <w:szCs w:val="24"/>
          <w:shd w:val="clear" w:fill="FFFFFF"/>
        </w:rPr>
        <w:fldChar w:fldCharType="separate"/>
      </w:r>
      <w:r>
        <w:rPr>
          <w:rStyle w:val="12"/>
          <w:rFonts w:hint="default" w:ascii="Times New Roman" w:hAnsi="Times New Roman" w:eastAsia="SimSun" w:cs="Times New Roman"/>
          <w:i w:val="0"/>
          <w:iCs w:val="0"/>
          <w:caps w:val="0"/>
          <w:spacing w:val="0"/>
          <w:sz w:val="24"/>
          <w:szCs w:val="24"/>
          <w:shd w:val="clear" w:fill="FFFFFF"/>
        </w:rPr>
        <w:t>the section called “TCP timestamp option algorithm (</w:t>
      </w:r>
      <w:r>
        <w:rPr>
          <w:rStyle w:val="12"/>
          <w:rFonts w:hint="default" w:ascii="Times New Roman" w:hAnsi="Times New Roman" w:eastAsia="monospace" w:cs="Times New Roman"/>
          <w:i w:val="0"/>
          <w:iCs w:val="0"/>
          <w:caps w:val="0"/>
          <w:spacing w:val="0"/>
          <w:sz w:val="24"/>
          <w:szCs w:val="24"/>
          <w:shd w:val="clear" w:fill="FFFFFF"/>
        </w:rPr>
        <w:t>TS</w:t>
      </w:r>
      <w:r>
        <w:rPr>
          <w:rStyle w:val="12"/>
          <w:rFonts w:hint="default" w:ascii="Times New Roman" w:hAnsi="Times New Roman" w:eastAsia="SimSun" w:cs="Times New Roman"/>
          <w:i w:val="0"/>
          <w:iCs w:val="0"/>
          <w:caps w:val="0"/>
          <w:spacing w:val="0"/>
          <w:sz w:val="24"/>
          <w:szCs w:val="24"/>
          <w:shd w:val="clear" w:fill="FFFFFF"/>
        </w:rPr>
        <w:t>)”</w:t>
      </w:r>
      <w:r>
        <w:rPr>
          <w:rFonts w:hint="default" w:ascii="Times New Roman" w:hAnsi="Times New Roman" w:eastAsia="SimSun" w:cs="Times New Roman"/>
          <w:i w:val="0"/>
          <w:iCs w:val="0"/>
          <w:caps w:val="0"/>
          <w:spacing w:val="0"/>
          <w:sz w:val="24"/>
          <w:szCs w:val="24"/>
          <w:shd w:val="clear" w:fill="FFFFFF"/>
        </w:rPr>
        <w:fldChar w:fldCharType="end"/>
      </w:r>
      <w:r>
        <w:rPr>
          <w:rFonts w:hint="default" w:ascii="Times New Roman" w:hAnsi="Times New Roman" w:eastAsia="SimSun" w:cs="Times New Roman"/>
          <w:i w:val="0"/>
          <w:iCs w:val="0"/>
          <w:caps w:val="0"/>
          <w:color w:val="000000"/>
          <w:spacing w:val="0"/>
          <w:sz w:val="24"/>
          <w:szCs w:val="24"/>
          <w:shd w:val="clear" w:fill="FFFFFF"/>
        </w:rPr>
        <w:t xml:space="preserve">) since the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increment rate on different systems varies from 2 Hz to 1,000 Hz.</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sz w:val="24"/>
          <w:szCs w:val="24"/>
          <w:shd w:val="clear" w:fill="FFFFFF"/>
        </w:rPr>
        <w:t xml:space="preserve">The uptime guess is labeled a “guess” because various factors can make it completely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 xml:space="preserve">inaccurate. Some operating systems do not start the timestamp counter at zero, but initialize it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 xml:space="preserve">with a random value, making extrapolation to zero meaningless. Even on systems using a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 xml:space="preserve">simple counter starting at zero, the counter eventually overflows and wraps around. With a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 xml:space="preserve">1,000 Hz counter increment rate, the counter resets to zero roughly every 50 days. So a host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 xml:space="preserve">that has been up for 102 days will appear to have been up only two days. Even with these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 xml:space="preserve">caveats, the uptime guess is accurate much of the time for most operating systems, so it is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 xml:space="preserve">printed when available, but only in verbose mode. The uptime guess is omitted if the target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 xml:space="preserve">gives zeros or no timestamp options in its SYN/ACK packets, or if it does not reply at all. The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 xml:space="preserve">line is also omitted if Nmap cannot discern the timestamp increment rate or it seems suspicious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 xml:space="preserve">(like a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30-year uptime).</w:t>
      </w:r>
    </w:p>
    <w:p>
      <w:pPr>
        <w:keepNext w:val="0"/>
        <w:keepLines w:val="0"/>
        <w:widowControl/>
        <w:suppressLineNumbers w:val="0"/>
        <w:spacing w:before="0" w:beforeAutospacing="0" w:after="0" w:afterAutospacing="0"/>
        <w:ind w:left="0" w:right="0"/>
        <w:rPr>
          <w:rFonts w:hint="default" w:ascii="Times New Roman" w:hAnsi="Times New Roman" w:eastAsia="SimSun" w:cs="Times New Roman"/>
          <w:i w:val="0"/>
          <w:iCs w:val="0"/>
          <w:caps w:val="0"/>
          <w:color w:val="000000"/>
          <w:spacing w:val="0"/>
          <w:sz w:val="24"/>
          <w:szCs w:val="24"/>
          <w:shd w:val="clear" w:fill="FFFFFF"/>
        </w:rPr>
      </w:pPr>
    </w:p>
    <w:p>
      <w:pPr>
        <w:keepNext w:val="0"/>
        <w:keepLines w:val="0"/>
        <w:widowControl/>
        <w:suppressLineNumbers w:val="0"/>
        <w:spacing w:before="0" w:beforeAutospacing="0" w:after="0" w:afterAutospacing="0"/>
        <w:ind w:left="0" w:right="0"/>
        <w:rPr>
          <w:rFonts w:hint="default" w:ascii="Times New Roman" w:hAnsi="Times New Roman" w:eastAsia="SimSun" w:cs="Times New Roman"/>
          <w:i w:val="0"/>
          <w:iCs w:val="0"/>
          <w:caps w:val="0"/>
          <w:color w:val="000000"/>
          <w:spacing w:val="0"/>
          <w:sz w:val="24"/>
          <w:szCs w:val="24"/>
          <w:shd w:val="clear" w:fill="FFFFFF"/>
        </w:rPr>
      </w:pPr>
    </w:p>
    <w:p>
      <w:pPr>
        <w:keepNext w:val="0"/>
        <w:keepLines w:val="0"/>
        <w:widowControl/>
        <w:suppressLineNumbers w:val="0"/>
        <w:spacing w:before="0" w:beforeAutospacing="0" w:after="0" w:afterAutospacing="0"/>
        <w:ind w:left="0" w:right="0" w:firstLine="720" w:firstLineChars="0"/>
        <w:rPr>
          <w:rFonts w:hint="default" w:ascii="Times New Roman" w:hAnsi="Times New Roman" w:eastAsia="SimSun" w:cs="Times New Roman"/>
          <w:b/>
          <w:bCs/>
          <w:sz w:val="24"/>
          <w:szCs w:val="24"/>
        </w:rPr>
      </w:pPr>
      <w:r>
        <w:rPr>
          <w:rFonts w:hint="default" w:ascii="Times New Roman" w:hAnsi="Times New Roman" w:eastAsia="SimSun" w:cs="Times New Roman"/>
          <w:b/>
          <w:bCs/>
          <w:i w:val="0"/>
          <w:iCs w:val="0"/>
          <w:caps w:val="0"/>
          <w:color w:val="000000"/>
          <w:spacing w:val="0"/>
          <w:sz w:val="24"/>
          <w:szCs w:val="24"/>
          <w:shd w:val="clear" w:fill="FFFFFF"/>
        </w:rPr>
        <w:t>Network Distance</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sz w:val="24"/>
          <w:szCs w:val="24"/>
          <w:shd w:val="clear" w:fill="FFFFFF"/>
        </w:rPr>
        <w:t xml:space="preserve">A side effect of one of the OS detection tests allows Nmap to compute how many routers are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 xml:space="preserve">between it and a target host. The distance is zero when you are scanning localhost, and one for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 xml:space="preserve">a machine on the same network segment. Each additional router on the path adds one to the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hop count. The </w:t>
      </w:r>
      <w:r>
        <w:rPr>
          <w:rStyle w:val="10"/>
          <w:rFonts w:hint="default" w:ascii="Times New Roman" w:hAnsi="Times New Roman" w:eastAsia="monospace" w:cs="Times New Roman"/>
          <w:i w:val="0"/>
          <w:iCs w:val="0"/>
          <w:caps w:val="0"/>
          <w:color w:val="000000"/>
          <w:spacing w:val="0"/>
          <w:sz w:val="24"/>
          <w:szCs w:val="24"/>
          <w:shd w:val="clear" w:fill="FFFFFF"/>
        </w:rPr>
        <w:t>Network Distance</w:t>
      </w:r>
      <w:r>
        <w:rPr>
          <w:rFonts w:hint="default" w:ascii="Times New Roman" w:hAnsi="Times New Roman" w:eastAsia="SimSun" w:cs="Times New Roman"/>
          <w:i w:val="0"/>
          <w:iCs w:val="0"/>
          <w:caps w:val="0"/>
          <w:color w:val="000000"/>
          <w:spacing w:val="0"/>
          <w:sz w:val="24"/>
          <w:szCs w:val="24"/>
          <w:shd w:val="clear" w:fill="FFFFFF"/>
        </w:rPr>
        <w:t xml:space="preserve"> line is not printed in this example, since Nmap omits the line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when it cannot be computed (no reply to the relevant probe).</w:t>
      </w:r>
    </w:p>
    <w:p>
      <w:pPr>
        <w:keepNext w:val="0"/>
        <w:keepLines w:val="0"/>
        <w:widowControl/>
        <w:suppressLineNumbers w:val="0"/>
        <w:spacing w:before="0" w:beforeAutospacing="0" w:after="0" w:afterAutospacing="0"/>
        <w:ind w:left="0" w:right="0"/>
        <w:rPr>
          <w:rFonts w:hint="default" w:ascii="Times New Roman" w:hAnsi="Times New Roman" w:eastAsia="SimSun" w:cs="Times New Roman"/>
          <w:b/>
          <w:bCs/>
          <w:i w:val="0"/>
          <w:iCs w:val="0"/>
          <w:caps w:val="0"/>
          <w:color w:val="000000" w:themeColor="text1"/>
          <w:spacing w:val="0"/>
          <w:sz w:val="24"/>
          <w:szCs w:val="24"/>
          <w:u w:val="thick"/>
          <w:shd w:val="clear" w:fill="FFFFFF"/>
          <w14:textFill>
            <w14:solidFill>
              <w14:schemeClr w14:val="tx1"/>
            </w14:solidFill>
          </w14:textFill>
        </w:rPr>
      </w:pPr>
    </w:p>
    <w:p>
      <w:pPr>
        <w:keepNext w:val="0"/>
        <w:keepLines w:val="0"/>
        <w:widowControl/>
        <w:suppressLineNumbers w:val="0"/>
        <w:spacing w:before="0" w:beforeAutospacing="0" w:after="0" w:afterAutospacing="0"/>
        <w:ind w:left="0" w:right="0" w:firstLine="720" w:firstLineChars="0"/>
        <w:rPr>
          <w:rFonts w:hint="default" w:ascii="Times New Roman" w:hAnsi="Times New Roman" w:eastAsia="SimSun" w:cs="Times New Roman"/>
          <w:b/>
          <w:bCs/>
          <w:color w:val="000000" w:themeColor="text1"/>
          <w:sz w:val="24"/>
          <w:szCs w:val="24"/>
          <w:u w:val="none"/>
          <w14:textFill>
            <w14:solidFill>
              <w14:schemeClr w14:val="tx1"/>
            </w14:solidFill>
          </w14:textFill>
        </w:rPr>
      </w:pPr>
      <w:r>
        <w:rPr>
          <w:rFonts w:hint="default" w:ascii="Times New Roman" w:hAnsi="Times New Roman" w:eastAsia="SimSun" w:cs="Times New Roman"/>
          <w:b/>
          <w:bCs/>
          <w:i w:val="0"/>
          <w:iCs w:val="0"/>
          <w:caps w:val="0"/>
          <w:color w:val="000000" w:themeColor="text1"/>
          <w:spacing w:val="0"/>
          <w:sz w:val="24"/>
          <w:szCs w:val="24"/>
          <w:u w:val="none"/>
          <w:shd w:val="clear" w:fill="FFFFFF"/>
          <w14:textFill>
            <w14:solidFill>
              <w14:schemeClr w14:val="tx1"/>
            </w14:solidFill>
          </w14:textFill>
        </w:rPr>
        <w:t>TCP Sequence Prediction</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sz w:val="24"/>
          <w:szCs w:val="24"/>
          <w:shd w:val="clear" w:fill="FFFFFF"/>
        </w:rPr>
        <w:t xml:space="preserve">Systems with poor TCP initial sequence number generation are vulnerable to blind TCP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 xml:space="preserve">spoofing attacks. In other words, you can make a full connection to those systems and send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 xml:space="preserve">(but not receive) data while spoofing a different IP address. The target's logs will show the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 xml:space="preserve">spoofed IP, and you can take advantage of any trust relationship between them. This attack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 xml:space="preserve">was all the rage in the mid-nineties when people commonly used rlogin to allow logins to their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 xml:space="preserve">account without any password from trusted IP addresses. Kevin Mitnick is alleged to have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used this attack to break into Tsutomu Shimomura's computers in December 1994.</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imSun" w:cs="Times New Roman"/>
          <w:i w:val="0"/>
          <w:iCs w:val="0"/>
          <w:caps w:val="0"/>
          <w:color w:val="000000"/>
          <w:spacing w:val="0"/>
          <w:sz w:val="24"/>
          <w:szCs w:val="24"/>
          <w:shd w:val="clear" w:fill="FFFFFF"/>
        </w:rPr>
        <w:t xml:space="preserve">The good news is that hardly anyone uses rlogin anymore, and many operating systems have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been fixed to use unpredictable initial sequence numbers as proposed by </w:t>
      </w:r>
      <w:r>
        <w:rPr>
          <w:rFonts w:hint="default" w:ascii="Times New Roman" w:hAnsi="Times New Roman" w:eastAsia="SimSun" w:cs="Times New Roman"/>
          <w:i w:val="0"/>
          <w:iCs w:val="0"/>
          <w:caps w:val="0"/>
          <w:spacing w:val="0"/>
          <w:sz w:val="24"/>
          <w:szCs w:val="24"/>
          <w:shd w:val="clear" w:fill="FFFFFF"/>
        </w:rPr>
        <w:fldChar w:fldCharType="begin"/>
      </w:r>
      <w:r>
        <w:rPr>
          <w:rFonts w:hint="default" w:ascii="Times New Roman" w:hAnsi="Times New Roman" w:eastAsia="SimSun" w:cs="Times New Roman"/>
          <w:i w:val="0"/>
          <w:iCs w:val="0"/>
          <w:caps w:val="0"/>
          <w:spacing w:val="0"/>
          <w:sz w:val="24"/>
          <w:szCs w:val="24"/>
          <w:shd w:val="clear" w:fill="FFFFFF"/>
        </w:rPr>
        <w:instrText xml:space="preserve"> HYPERLINK "http://www.rfc-editor.org/rfc/rfc1948.txt" \t "https://nmap.org/book/_top" </w:instrText>
      </w:r>
      <w:r>
        <w:rPr>
          <w:rFonts w:hint="default" w:ascii="Times New Roman" w:hAnsi="Times New Roman" w:eastAsia="SimSun" w:cs="Times New Roman"/>
          <w:i w:val="0"/>
          <w:iCs w:val="0"/>
          <w:caps w:val="0"/>
          <w:spacing w:val="0"/>
          <w:sz w:val="24"/>
          <w:szCs w:val="24"/>
          <w:shd w:val="clear" w:fill="FFFFFF"/>
        </w:rPr>
        <w:fldChar w:fldCharType="separate"/>
      </w:r>
      <w:r>
        <w:rPr>
          <w:rStyle w:val="12"/>
          <w:rFonts w:hint="default" w:ascii="Times New Roman" w:hAnsi="Times New Roman" w:eastAsia="SimSun" w:cs="Times New Roman"/>
          <w:i w:val="0"/>
          <w:iCs w:val="0"/>
          <w:caps w:val="0"/>
          <w:color w:val="000000" w:themeColor="text1"/>
          <w:spacing w:val="0"/>
          <w:sz w:val="24"/>
          <w:szCs w:val="24"/>
          <w:shd w:val="clear" w:fill="FFFFFF"/>
          <w14:textFill>
            <w14:solidFill>
              <w14:schemeClr w14:val="tx1"/>
            </w14:solidFill>
          </w14:textFill>
        </w:rPr>
        <w:t>RFC 194</w:t>
      </w:r>
      <w:r>
        <w:rPr>
          <w:rStyle w:val="12"/>
          <w:rFonts w:hint="default" w:ascii="Times New Roman" w:hAnsi="Times New Roman" w:eastAsia="SimSun" w:cs="Times New Roman"/>
          <w:i w:val="0"/>
          <w:iCs w:val="0"/>
          <w:caps w:val="0"/>
          <w:spacing w:val="0"/>
          <w:sz w:val="24"/>
          <w:szCs w:val="24"/>
          <w:shd w:val="clear" w:fill="FFFFFF"/>
        </w:rPr>
        <w:t>8</w:t>
      </w:r>
      <w:r>
        <w:rPr>
          <w:rFonts w:hint="default" w:ascii="Times New Roman" w:hAnsi="Times New Roman" w:eastAsia="SimSun" w:cs="Times New Roman"/>
          <w:i w:val="0"/>
          <w:iCs w:val="0"/>
          <w:caps w:val="0"/>
          <w:spacing w:val="0"/>
          <w:sz w:val="24"/>
          <w:szCs w:val="24"/>
          <w:shd w:val="clear" w:fill="FFFFFF"/>
        </w:rPr>
        <w:fldChar w:fldCharType="end"/>
      </w:r>
      <w:r>
        <w:rPr>
          <w:rFonts w:hint="default" w:ascii="Times New Roman" w:hAnsi="Times New Roman" w:eastAsia="SimSun" w:cs="Times New Roman"/>
          <w:i w:val="0"/>
          <w:iCs w:val="0"/>
          <w:caps w:val="0"/>
          <w:color w:val="000000"/>
          <w:spacing w:val="0"/>
          <w:sz w:val="24"/>
          <w:szCs w:val="24"/>
          <w:shd w:val="clear" w:fill="FFFFFF"/>
        </w:rPr>
        <w:t xml:space="preserve">. For these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reasons, this line is only printed in verbose mode. Sadly, many vendors still ship </w:t>
      </w:r>
      <w:r>
        <w:rPr>
          <w:rFonts w:hint="default" w:ascii="Times New Roman" w:hAnsi="Times New Roman" w:eastAsia="SimSun" w:cs="Times New Roman"/>
          <w:i w:val="0"/>
          <w:iCs w:val="0"/>
          <w:caps w:val="0"/>
          <w:spacing w:val="0"/>
          <w:sz w:val="24"/>
          <w:szCs w:val="24"/>
          <w:shd w:val="clear" w:fill="FFFFFF"/>
        </w:rPr>
        <w:fldChar w:fldCharType="begin"/>
      </w:r>
      <w:r>
        <w:rPr>
          <w:rFonts w:hint="default" w:ascii="Times New Roman" w:hAnsi="Times New Roman" w:eastAsia="SimSun" w:cs="Times New Roman"/>
          <w:i w:val="0"/>
          <w:iCs w:val="0"/>
          <w:caps w:val="0"/>
          <w:spacing w:val="0"/>
          <w:sz w:val="24"/>
          <w:szCs w:val="24"/>
          <w:shd w:val="clear" w:fill="FFFFFF"/>
        </w:rPr>
        <w:instrText xml:space="preserve"> HYPERLINK "http://lcamtuf.coredump.cx/newtcp/" \t "https://nmap.org/book/_top" </w:instrText>
      </w:r>
      <w:r>
        <w:rPr>
          <w:rFonts w:hint="default" w:ascii="Times New Roman" w:hAnsi="Times New Roman" w:eastAsia="SimSun" w:cs="Times New Roman"/>
          <w:i w:val="0"/>
          <w:iCs w:val="0"/>
          <w:caps w:val="0"/>
          <w:spacing w:val="0"/>
          <w:sz w:val="24"/>
          <w:szCs w:val="24"/>
          <w:shd w:val="clear" w:fill="FFFFFF"/>
        </w:rPr>
        <w:fldChar w:fldCharType="separate"/>
      </w:r>
      <w:r>
        <w:rPr>
          <w:rStyle w:val="12"/>
          <w:rFonts w:hint="default" w:ascii="Times New Roman" w:hAnsi="Times New Roman" w:eastAsia="SimSun" w:cs="Times New Roman"/>
          <w:i w:val="0"/>
          <w:iCs w:val="0"/>
          <w:caps w:val="0"/>
          <w:color w:val="000000" w:themeColor="text1"/>
          <w:spacing w:val="0"/>
          <w:sz w:val="24"/>
          <w:szCs w:val="24"/>
          <w:shd w:val="clear" w:fill="FFFFFF"/>
          <w14:textFill>
            <w14:solidFill>
              <w14:schemeClr w14:val="tx1"/>
            </w14:solidFill>
          </w14:textFill>
        </w:rPr>
        <w:t>vulnerable</w:t>
      </w:r>
      <w:r>
        <w:rPr>
          <w:rStyle w:val="12"/>
          <w:rFonts w:hint="default" w:ascii="Times New Roman" w:hAnsi="Times New Roman" w:eastAsia="SimSun" w:cs="Times New Roman"/>
          <w:i w:val="0"/>
          <w:iCs w:val="0"/>
          <w:caps w:val="0"/>
          <w:spacing w:val="0"/>
          <w:sz w:val="24"/>
          <w:szCs w:val="24"/>
          <w:shd w:val="clear" w:fill="FFFFFF"/>
        </w:rPr>
        <w:t xml:space="preserve"> </w:t>
      </w:r>
      <w:r>
        <w:rPr>
          <w:rStyle w:val="12"/>
          <w:rFonts w:hint="default" w:ascii="Times New Roman" w:hAnsi="Times New Roman" w:cs="Times New Roman"/>
          <w:i w:val="0"/>
          <w:iCs w:val="0"/>
          <w:caps w:val="0"/>
          <w:color w:val="000000" w:themeColor="text1"/>
          <w:spacing w:val="0"/>
          <w:sz w:val="24"/>
          <w:szCs w:val="24"/>
          <w:u w:val="none"/>
          <w:shd w:val="clear" w:fill="FFFFFF"/>
          <w:lang w:val="en-IN"/>
          <w14:textFill>
            <w14:solidFill>
              <w14:schemeClr w14:val="tx1"/>
            </w14:solidFill>
          </w14:textFill>
        </w:rPr>
        <w:tab/>
      </w:r>
      <w:r>
        <w:rPr>
          <w:rStyle w:val="12"/>
          <w:rFonts w:hint="default" w:ascii="Times New Roman" w:hAnsi="Times New Roman" w:eastAsia="SimSun" w:cs="Times New Roman"/>
          <w:i w:val="0"/>
          <w:iCs w:val="0"/>
          <w:caps w:val="0"/>
          <w:color w:val="000000" w:themeColor="text1"/>
          <w:spacing w:val="0"/>
          <w:sz w:val="24"/>
          <w:szCs w:val="24"/>
          <w:u w:val="thick"/>
          <w:shd w:val="clear" w:fill="FFFFFF"/>
          <w14:textFill>
            <w14:solidFill>
              <w14:schemeClr w14:val="tx1"/>
            </w14:solidFill>
          </w14:textFill>
        </w:rPr>
        <w:t>operating systems and devices</w:t>
      </w:r>
      <w:r>
        <w:rPr>
          <w:rFonts w:hint="default" w:ascii="Times New Roman" w:hAnsi="Times New Roman" w:eastAsia="SimSun" w:cs="Times New Roman"/>
          <w:i w:val="0"/>
          <w:iCs w:val="0"/>
          <w:caps w:val="0"/>
          <w:spacing w:val="0"/>
          <w:sz w:val="24"/>
          <w:szCs w:val="24"/>
          <w:shd w:val="clear" w:fill="FFFFFF"/>
        </w:rPr>
        <w:fldChar w:fldCharType="end"/>
      </w:r>
      <w:r>
        <w:rPr>
          <w:rFonts w:hint="default" w:ascii="Times New Roman" w:hAnsi="Times New Roman" w:eastAsia="SimSun" w:cs="Times New Roman"/>
          <w:i w:val="0"/>
          <w:iCs w:val="0"/>
          <w:caps w:val="0"/>
          <w:color w:val="000000"/>
          <w:spacing w:val="0"/>
          <w:sz w:val="24"/>
          <w:szCs w:val="24"/>
          <w:shd w:val="clear" w:fill="FFFFFF"/>
        </w:rPr>
        <w:t xml:space="preserve">. Even the fixed ones often vary in implementation, which leaves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 xml:space="preserve">them valuable for OS detection purposes. The class describes the ISN generation algorithm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 xml:space="preserve">used by the target, and difficulty is a rough estimate of how hard the system makes blind IP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 xml:space="preserve">spoofing (0 is the easiest). The parenthesized comment is based on the difficulty index and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ranges from </w:t>
      </w:r>
      <w:r>
        <w:rPr>
          <w:rStyle w:val="10"/>
          <w:rFonts w:hint="default" w:ascii="Times New Roman" w:hAnsi="Times New Roman" w:eastAsia="monospace" w:cs="Times New Roman"/>
          <w:i w:val="0"/>
          <w:iCs w:val="0"/>
          <w:caps w:val="0"/>
          <w:color w:val="000000"/>
          <w:spacing w:val="0"/>
          <w:sz w:val="24"/>
          <w:szCs w:val="24"/>
          <w:shd w:val="clear" w:fill="FFFFFF"/>
        </w:rPr>
        <w:t>Trivial joke</w:t>
      </w:r>
      <w:r>
        <w:rPr>
          <w:rFonts w:hint="default" w:ascii="Times New Roman" w:hAnsi="Times New Roman" w:eastAsia="SimSun" w:cs="Times New Roman"/>
          <w:i w:val="0"/>
          <w:iCs w:val="0"/>
          <w:caps w:val="0"/>
          <w:color w:val="000000"/>
          <w:spacing w:val="0"/>
          <w:sz w:val="24"/>
          <w:szCs w:val="24"/>
          <w:shd w:val="clear" w:fill="FFFFFF"/>
        </w:rPr>
        <w:t> to </w:t>
      </w:r>
      <w:r>
        <w:rPr>
          <w:rStyle w:val="10"/>
          <w:rFonts w:hint="default" w:ascii="Times New Roman" w:hAnsi="Times New Roman" w:eastAsia="monospace" w:cs="Times New Roman"/>
          <w:i w:val="0"/>
          <w:iCs w:val="0"/>
          <w:caps w:val="0"/>
          <w:color w:val="000000"/>
          <w:spacing w:val="0"/>
          <w:sz w:val="24"/>
          <w:szCs w:val="24"/>
          <w:shd w:val="clear" w:fill="FFFFFF"/>
        </w:rPr>
        <w:t>Easy</w:t>
      </w:r>
      <w:r>
        <w:rPr>
          <w:rFonts w:hint="default" w:ascii="Times New Roman" w:hAnsi="Times New Roman" w:eastAsia="SimSun" w:cs="Times New Roman"/>
          <w:i w:val="0"/>
          <w:iCs w:val="0"/>
          <w:caps w:val="0"/>
          <w:color w:val="000000"/>
          <w:spacing w:val="0"/>
          <w:sz w:val="24"/>
          <w:szCs w:val="24"/>
          <w:shd w:val="clear" w:fill="FFFFFF"/>
        </w:rPr>
        <w:t>, </w:t>
      </w:r>
      <w:r>
        <w:rPr>
          <w:rStyle w:val="10"/>
          <w:rFonts w:hint="default" w:ascii="Times New Roman" w:hAnsi="Times New Roman" w:eastAsia="monospace" w:cs="Times New Roman"/>
          <w:i w:val="0"/>
          <w:iCs w:val="0"/>
          <w:caps w:val="0"/>
          <w:color w:val="000000"/>
          <w:spacing w:val="0"/>
          <w:sz w:val="24"/>
          <w:szCs w:val="24"/>
          <w:shd w:val="clear" w:fill="FFFFFF"/>
        </w:rPr>
        <w:t>Medium</w:t>
      </w:r>
      <w:r>
        <w:rPr>
          <w:rFonts w:hint="default" w:ascii="Times New Roman" w:hAnsi="Times New Roman" w:eastAsia="SimSun" w:cs="Times New Roman"/>
          <w:i w:val="0"/>
          <w:iCs w:val="0"/>
          <w:caps w:val="0"/>
          <w:color w:val="000000"/>
          <w:spacing w:val="0"/>
          <w:sz w:val="24"/>
          <w:szCs w:val="24"/>
          <w:shd w:val="clear" w:fill="FFFFFF"/>
        </w:rPr>
        <w:t>, </w:t>
      </w:r>
      <w:r>
        <w:rPr>
          <w:rStyle w:val="10"/>
          <w:rFonts w:hint="default" w:ascii="Times New Roman" w:hAnsi="Times New Roman" w:eastAsia="monospace" w:cs="Times New Roman"/>
          <w:i w:val="0"/>
          <w:iCs w:val="0"/>
          <w:caps w:val="0"/>
          <w:color w:val="000000"/>
          <w:spacing w:val="0"/>
          <w:sz w:val="24"/>
          <w:szCs w:val="24"/>
          <w:shd w:val="clear" w:fill="FFFFFF"/>
        </w:rPr>
        <w:t>Formidable</w:t>
      </w:r>
      <w:r>
        <w:rPr>
          <w:rFonts w:hint="default" w:ascii="Times New Roman" w:hAnsi="Times New Roman" w:eastAsia="SimSun" w:cs="Times New Roman"/>
          <w:i w:val="0"/>
          <w:iCs w:val="0"/>
          <w:caps w:val="0"/>
          <w:color w:val="000000"/>
          <w:spacing w:val="0"/>
          <w:sz w:val="24"/>
          <w:szCs w:val="24"/>
          <w:shd w:val="clear" w:fill="FFFFFF"/>
        </w:rPr>
        <w:t>, </w:t>
      </w:r>
      <w:r>
        <w:rPr>
          <w:rStyle w:val="10"/>
          <w:rFonts w:hint="default" w:ascii="Times New Roman" w:hAnsi="Times New Roman" w:eastAsia="monospace" w:cs="Times New Roman"/>
          <w:i w:val="0"/>
          <w:iCs w:val="0"/>
          <w:caps w:val="0"/>
          <w:color w:val="000000"/>
          <w:spacing w:val="0"/>
          <w:sz w:val="24"/>
          <w:szCs w:val="24"/>
          <w:shd w:val="clear" w:fill="FFFFFF"/>
        </w:rPr>
        <w:t>Worthy challenge</w:t>
      </w:r>
      <w:r>
        <w:rPr>
          <w:rFonts w:hint="default" w:ascii="Times New Roman" w:hAnsi="Times New Roman" w:eastAsia="SimSun" w:cs="Times New Roman"/>
          <w:i w:val="0"/>
          <w:iCs w:val="0"/>
          <w:caps w:val="0"/>
          <w:color w:val="000000"/>
          <w:spacing w:val="0"/>
          <w:sz w:val="24"/>
          <w:szCs w:val="24"/>
          <w:shd w:val="clear" w:fill="FFFFFF"/>
        </w:rPr>
        <w:t>, and finally </w:t>
      </w:r>
      <w:r>
        <w:rPr>
          <w:rStyle w:val="10"/>
          <w:rFonts w:hint="default" w:ascii="Times New Roman" w:hAnsi="Times New Roman" w:eastAsia="monospace" w:cs="Times New Roman"/>
          <w:i w:val="0"/>
          <w:iCs w:val="0"/>
          <w:caps w:val="0"/>
          <w:color w:val="000000"/>
          <w:spacing w:val="0"/>
          <w:sz w:val="24"/>
          <w:szCs w:val="24"/>
          <w:shd w:val="clear" w:fill="FFFFFF"/>
        </w:rPr>
        <w:t>Good l</w:t>
      </w:r>
      <w:r>
        <w:rPr>
          <w:rStyle w:val="10"/>
          <w:rFonts w:hint="default" w:ascii="Times New Roman" w:hAnsi="Times New Roman" w:eastAsia="monospace" w:cs="Times New Roman"/>
          <w:i w:val="0"/>
          <w:iCs w:val="0"/>
          <w:caps w:val="0"/>
          <w:color w:val="000000"/>
          <w:spacing w:val="0"/>
          <w:sz w:val="24"/>
          <w:szCs w:val="24"/>
          <w:shd w:val="clear" w:fill="FFFFFF"/>
          <w:lang w:val="en-IN"/>
        </w:rPr>
        <w:tab/>
      </w:r>
      <w:r>
        <w:rPr>
          <w:rStyle w:val="10"/>
          <w:rFonts w:hint="default" w:ascii="Times New Roman" w:hAnsi="Times New Roman" w:eastAsia="monospace" w:cs="Times New Roman"/>
          <w:i w:val="0"/>
          <w:iCs w:val="0"/>
          <w:caps w:val="0"/>
          <w:color w:val="000000"/>
          <w:spacing w:val="0"/>
          <w:sz w:val="24"/>
          <w:szCs w:val="24"/>
          <w:shd w:val="clear" w:fill="FFFFFF"/>
        </w:rPr>
        <w:t>uck!</w:t>
      </w:r>
      <w:r>
        <w:rPr>
          <w:rFonts w:hint="default" w:ascii="Times New Roman" w:hAnsi="Times New Roman" w:eastAsia="SimSun" w:cs="Times New Roman"/>
          <w:i w:val="0"/>
          <w:iCs w:val="0"/>
          <w:caps w:val="0"/>
          <w:color w:val="000000"/>
          <w:spacing w:val="0"/>
          <w:sz w:val="24"/>
          <w:szCs w:val="24"/>
          <w:shd w:val="clear" w:fill="FFFFFF"/>
        </w:rPr>
        <w:t> Further details about sequence tests are provided in </w:t>
      </w:r>
      <w:r>
        <w:rPr>
          <w:rFonts w:hint="default" w:ascii="Times New Roman" w:hAnsi="Times New Roman" w:eastAsia="SimSun" w:cs="Times New Roman"/>
          <w:i w:val="0"/>
          <w:iCs w:val="0"/>
          <w:caps w:val="0"/>
          <w:color w:val="000000" w:themeColor="text1"/>
          <w:spacing w:val="0"/>
          <w:sz w:val="24"/>
          <w:szCs w:val="24"/>
          <w:shd w:val="clear" w:fill="FFFFFF"/>
          <w14:textFill>
            <w14:solidFill>
              <w14:schemeClr w14:val="tx1"/>
            </w14:solidFill>
          </w14:textFill>
        </w:rPr>
        <w:fldChar w:fldCharType="begin"/>
      </w:r>
      <w:r>
        <w:rPr>
          <w:rFonts w:hint="default" w:ascii="Times New Roman" w:hAnsi="Times New Roman" w:eastAsia="SimSun" w:cs="Times New Roman"/>
          <w:i w:val="0"/>
          <w:iCs w:val="0"/>
          <w:caps w:val="0"/>
          <w:color w:val="000000" w:themeColor="text1"/>
          <w:spacing w:val="0"/>
          <w:sz w:val="24"/>
          <w:szCs w:val="24"/>
          <w:shd w:val="clear" w:fill="FFFFFF"/>
          <w14:textFill>
            <w14:solidFill>
              <w14:schemeClr w14:val="tx1"/>
            </w14:solidFill>
          </w14:textFill>
        </w:rPr>
        <w:instrText xml:space="preserve"> HYPERLINK "https://nmap.org/book/osdetect-methods.html" \l "osdetect-gcd" \o "TCP ISN greatest common divisor (GCD)" </w:instrText>
      </w:r>
      <w:r>
        <w:rPr>
          <w:rFonts w:hint="default" w:ascii="Times New Roman" w:hAnsi="Times New Roman" w:eastAsia="SimSun" w:cs="Times New Roman"/>
          <w:i w:val="0"/>
          <w:iCs w:val="0"/>
          <w:caps w:val="0"/>
          <w:color w:val="000000" w:themeColor="text1"/>
          <w:spacing w:val="0"/>
          <w:sz w:val="24"/>
          <w:szCs w:val="24"/>
          <w:shd w:val="clear" w:fill="FFFFFF"/>
          <w14:textFill>
            <w14:solidFill>
              <w14:schemeClr w14:val="tx1"/>
            </w14:solidFill>
          </w14:textFill>
        </w:rPr>
        <w:fldChar w:fldCharType="separate"/>
      </w:r>
      <w:r>
        <w:rPr>
          <w:rStyle w:val="12"/>
          <w:rFonts w:hint="default" w:ascii="Times New Roman" w:hAnsi="Times New Roman" w:eastAsia="SimSun" w:cs="Times New Roman"/>
          <w:i w:val="0"/>
          <w:iCs w:val="0"/>
          <w:caps w:val="0"/>
          <w:color w:val="000000" w:themeColor="text1"/>
          <w:spacing w:val="0"/>
          <w:sz w:val="24"/>
          <w:szCs w:val="24"/>
          <w:shd w:val="clear" w:fill="FFFFFF"/>
          <w14:textFill>
            <w14:solidFill>
              <w14:schemeClr w14:val="tx1"/>
            </w14:solidFill>
          </w14:textFill>
        </w:rPr>
        <w:t xml:space="preserve">the section called “TCP ISN greatest </w:t>
      </w:r>
      <w:r>
        <w:rPr>
          <w:rStyle w:val="12"/>
          <w:rFonts w:hint="default" w:ascii="Times New Roman" w:hAnsi="Times New Roman" w:cs="Times New Roman"/>
          <w:i w:val="0"/>
          <w:iCs w:val="0"/>
          <w:caps w:val="0"/>
          <w:color w:val="000000" w:themeColor="text1"/>
          <w:spacing w:val="0"/>
          <w:sz w:val="24"/>
          <w:szCs w:val="24"/>
          <w:u w:val="none"/>
          <w:shd w:val="clear" w:fill="FFFFFF"/>
          <w:lang w:val="en-IN"/>
          <w14:textFill>
            <w14:solidFill>
              <w14:schemeClr w14:val="tx1"/>
            </w14:solidFill>
          </w14:textFill>
        </w:rPr>
        <w:tab/>
      </w:r>
      <w:r>
        <w:rPr>
          <w:rStyle w:val="12"/>
          <w:rFonts w:hint="default" w:ascii="Times New Roman" w:hAnsi="Times New Roman" w:eastAsia="SimSun" w:cs="Times New Roman"/>
          <w:i w:val="0"/>
          <w:iCs w:val="0"/>
          <w:caps w:val="0"/>
          <w:color w:val="000000" w:themeColor="text1"/>
          <w:spacing w:val="0"/>
          <w:sz w:val="24"/>
          <w:szCs w:val="24"/>
          <w:u w:val="thick"/>
          <w:shd w:val="clear" w:fill="FFFFFF"/>
          <w14:textFill>
            <w14:solidFill>
              <w14:schemeClr w14:val="tx1"/>
            </w14:solidFill>
          </w14:textFill>
        </w:rPr>
        <w:t>common divisor (</w:t>
      </w:r>
      <w:r>
        <w:rPr>
          <w:rStyle w:val="12"/>
          <w:rFonts w:hint="default" w:ascii="Times New Roman" w:hAnsi="Times New Roman" w:eastAsia="monospace" w:cs="Times New Roman"/>
          <w:i w:val="0"/>
          <w:iCs w:val="0"/>
          <w:caps w:val="0"/>
          <w:color w:val="000000" w:themeColor="text1"/>
          <w:spacing w:val="0"/>
          <w:sz w:val="24"/>
          <w:szCs w:val="24"/>
          <w:u w:val="thick"/>
          <w:shd w:val="clear" w:fill="FFFFFF"/>
          <w14:textFill>
            <w14:solidFill>
              <w14:schemeClr w14:val="tx1"/>
            </w14:solidFill>
          </w14:textFill>
        </w:rPr>
        <w:t>GCD</w:t>
      </w:r>
      <w:r>
        <w:rPr>
          <w:rStyle w:val="12"/>
          <w:rFonts w:hint="default" w:ascii="Times New Roman" w:hAnsi="Times New Roman" w:eastAsia="SimSun" w:cs="Times New Roman"/>
          <w:i w:val="0"/>
          <w:iCs w:val="0"/>
          <w:caps w:val="0"/>
          <w:color w:val="000000" w:themeColor="text1"/>
          <w:spacing w:val="0"/>
          <w:sz w:val="24"/>
          <w:szCs w:val="24"/>
          <w:u w:val="thick"/>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4"/>
          <w:szCs w:val="24"/>
          <w:shd w:val="clear" w:fill="FFFFFF"/>
          <w14:textFill>
            <w14:solidFill>
              <w14:schemeClr w14:val="tx1"/>
            </w14:solidFill>
          </w14:textFill>
        </w:rPr>
        <w:fldChar w:fldCharType="end"/>
      </w:r>
      <w:r>
        <w:rPr>
          <w:rFonts w:hint="default" w:ascii="Times New Roman" w:hAnsi="Times New Roman" w:eastAsia="SimSun" w:cs="Times New Roman"/>
          <w:i w:val="0"/>
          <w:iCs w:val="0"/>
          <w:caps w:val="0"/>
          <w:color w:val="000000" w:themeColor="text1"/>
          <w:spacing w:val="0"/>
          <w:sz w:val="24"/>
          <w:szCs w:val="24"/>
          <w:shd w:val="clear" w:fill="FFFFFF"/>
          <w14:textFill>
            <w14:solidFill>
              <w14:schemeClr w14:val="tx1"/>
            </w14:solidFill>
          </w14:textFill>
        </w:rPr>
        <w:t>.</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sz w:val="24"/>
          <w:szCs w:val="24"/>
          <w:shd w:val="clear" w:fill="FFFFFF"/>
        </w:rPr>
        <w:t xml:space="preserve">While the rlogin family is mostly a relic of the past, clever attackers can still find effective uses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 xml:space="preserve">for blind TCP spoofing. For example, it allows for spoofed HTTP requests. You don't see the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 xml:space="preserve">results, but just the URL (POST or GET request) can have dramatic side effects. The spoofing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allows attackers to hide their identity, frame someone else, or exploit IP address restrictions.</w:t>
      </w:r>
    </w:p>
    <w:p>
      <w:pPr>
        <w:keepNext w:val="0"/>
        <w:keepLines w:val="0"/>
        <w:widowControl/>
        <w:suppressLineNumbers w:val="0"/>
        <w:spacing w:before="0" w:beforeAutospacing="0" w:after="0" w:afterAutospacing="0"/>
        <w:ind w:left="0" w:right="0"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i w:val="0"/>
          <w:iCs w:val="0"/>
          <w:caps w:val="0"/>
          <w:color w:val="000000"/>
          <w:spacing w:val="0"/>
          <w:sz w:val="24"/>
          <w:szCs w:val="24"/>
          <w:shd w:val="clear" w:fill="FFFFFF"/>
        </w:rPr>
        <w:t>IP ID sequence generation</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eastAsia="SimSun" w:cs="Times New Roman"/>
          <w:i w:val="0"/>
          <w:iCs w:val="0"/>
          <w:caps w:val="0"/>
          <w:color w:val="000000"/>
          <w:spacing w:val="0"/>
          <w:sz w:val="24"/>
          <w:szCs w:val="24"/>
          <w:shd w:val="clear" w:fill="FFFFFF"/>
        </w:rPr>
      </w:pP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sz w:val="24"/>
          <w:szCs w:val="24"/>
          <w:shd w:val="clear" w:fill="FFFFFF"/>
        </w:rPr>
        <w:t xml:space="preserve">Many systems unwittingly give away sensitive information about their traffic levels based on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 xml:space="preserve">how they generate the lowly 16-bit ID field in IP packets. This can be abused to spoof a port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scan against other systems and for other mischievous purposes discussed in </w:t>
      </w:r>
      <w:r>
        <w:rPr>
          <w:rFonts w:hint="default" w:ascii="Times New Roman" w:hAnsi="Times New Roman" w:eastAsia="SimSun" w:cs="Times New Roman"/>
          <w:i w:val="0"/>
          <w:iCs w:val="0"/>
          <w:caps w:val="0"/>
          <w:spacing w:val="0"/>
          <w:sz w:val="24"/>
          <w:szCs w:val="24"/>
          <w:u w:val="none"/>
          <w:shd w:val="clear" w:fill="FFFFFF"/>
        </w:rPr>
        <w:fldChar w:fldCharType="begin"/>
      </w:r>
      <w:r>
        <w:rPr>
          <w:rFonts w:hint="default" w:ascii="Times New Roman" w:hAnsi="Times New Roman" w:eastAsia="SimSun" w:cs="Times New Roman"/>
          <w:i w:val="0"/>
          <w:iCs w:val="0"/>
          <w:caps w:val="0"/>
          <w:spacing w:val="0"/>
          <w:sz w:val="24"/>
          <w:szCs w:val="24"/>
          <w:u w:val="none"/>
          <w:shd w:val="clear" w:fill="FFFFFF"/>
        </w:rPr>
        <w:instrText xml:space="preserve"> HYPERLINK "https://nmap.org/book/idlescan.html" \o "TCP Idle Scan (-sI)" </w:instrText>
      </w:r>
      <w:r>
        <w:rPr>
          <w:rFonts w:hint="default" w:ascii="Times New Roman" w:hAnsi="Times New Roman" w:eastAsia="SimSun" w:cs="Times New Roman"/>
          <w:i w:val="0"/>
          <w:iCs w:val="0"/>
          <w:caps w:val="0"/>
          <w:spacing w:val="0"/>
          <w:sz w:val="24"/>
          <w:szCs w:val="24"/>
          <w:u w:val="none"/>
          <w:shd w:val="clear" w:fill="FFFFFF"/>
        </w:rPr>
        <w:fldChar w:fldCharType="separate"/>
      </w:r>
      <w:r>
        <w:rPr>
          <w:rStyle w:val="12"/>
          <w:rFonts w:hint="default" w:ascii="Times New Roman" w:hAnsi="Times New Roman" w:eastAsia="SimSun" w:cs="Times New Roman"/>
          <w:i w:val="0"/>
          <w:iCs w:val="0"/>
          <w:caps w:val="0"/>
          <w:spacing w:val="0"/>
          <w:sz w:val="24"/>
          <w:szCs w:val="24"/>
          <w:u w:val="single"/>
          <w:shd w:val="clear" w:fill="FFFFFF"/>
        </w:rPr>
        <w:t>the section called</w:t>
      </w:r>
      <w:r>
        <w:rPr>
          <w:rStyle w:val="12"/>
          <w:rFonts w:hint="default" w:ascii="Times New Roman" w:hAnsi="Times New Roman" w:eastAsia="SimSun" w:cs="Times New Roman"/>
          <w:i w:val="0"/>
          <w:iCs w:val="0"/>
          <w:caps w:val="0"/>
          <w:spacing w:val="0"/>
          <w:sz w:val="24"/>
          <w:szCs w:val="24"/>
          <w:u w:val="none"/>
          <w:shd w:val="clear" w:fill="FFFFFF"/>
        </w:rPr>
        <w:t xml:space="preserve"> </w:t>
      </w:r>
      <w:r>
        <w:rPr>
          <w:rStyle w:val="12"/>
          <w:rFonts w:hint="default" w:ascii="Times New Roman" w:hAnsi="Times New Roman" w:cs="Times New Roman"/>
          <w:i w:val="0"/>
          <w:iCs w:val="0"/>
          <w:caps w:val="0"/>
          <w:spacing w:val="0"/>
          <w:sz w:val="24"/>
          <w:szCs w:val="24"/>
          <w:u w:val="none"/>
          <w:shd w:val="clear" w:fill="FFFFFF"/>
          <w:lang w:val="en-IN"/>
        </w:rPr>
        <w:tab/>
      </w:r>
      <w:r>
        <w:rPr>
          <w:rStyle w:val="12"/>
          <w:rFonts w:hint="default" w:ascii="Times New Roman" w:hAnsi="Times New Roman" w:eastAsia="SimSun" w:cs="Times New Roman"/>
          <w:i w:val="0"/>
          <w:iCs w:val="0"/>
          <w:caps w:val="0"/>
          <w:spacing w:val="0"/>
          <w:sz w:val="24"/>
          <w:szCs w:val="24"/>
          <w:u w:val="none"/>
          <w:shd w:val="clear" w:fill="FFFFFF"/>
        </w:rPr>
        <w:t>“</w:t>
      </w:r>
      <w:r>
        <w:rPr>
          <w:rStyle w:val="12"/>
          <w:rFonts w:hint="default" w:ascii="Times New Roman" w:hAnsi="Times New Roman" w:eastAsia="SimSun" w:cs="Times New Roman"/>
          <w:i w:val="0"/>
          <w:iCs w:val="0"/>
          <w:caps w:val="0"/>
          <w:spacing w:val="0"/>
          <w:sz w:val="24"/>
          <w:szCs w:val="24"/>
          <w:u w:val="single"/>
          <w:shd w:val="clear" w:fill="FFFFFF"/>
        </w:rPr>
        <w:t>TCP Idle Scan (</w:t>
      </w:r>
      <w:r>
        <w:rPr>
          <w:rStyle w:val="12"/>
          <w:rFonts w:hint="default" w:ascii="Times New Roman" w:hAnsi="Times New Roman" w:eastAsia="monospace" w:cs="Times New Roman"/>
          <w:i w:val="0"/>
          <w:iCs w:val="0"/>
          <w:caps w:val="0"/>
          <w:spacing w:val="0"/>
          <w:sz w:val="24"/>
          <w:szCs w:val="24"/>
          <w:u w:val="single"/>
          <w:shd w:val="clear" w:fill="FFFFFF"/>
        </w:rPr>
        <w:t>-sI</w:t>
      </w:r>
      <w:r>
        <w:rPr>
          <w:rStyle w:val="12"/>
          <w:rFonts w:hint="default" w:ascii="Times New Roman" w:hAnsi="Times New Roman" w:eastAsia="SimSun" w:cs="Times New Roman"/>
          <w:i w:val="0"/>
          <w:iCs w:val="0"/>
          <w:caps w:val="0"/>
          <w:spacing w:val="0"/>
          <w:sz w:val="24"/>
          <w:szCs w:val="24"/>
          <w:u w:val="single"/>
          <w:shd w:val="clear" w:fill="FFFFFF"/>
        </w:rPr>
        <w:t>)</w:t>
      </w:r>
      <w:r>
        <w:rPr>
          <w:rStyle w:val="12"/>
          <w:rFonts w:hint="default" w:ascii="Times New Roman" w:hAnsi="Times New Roman" w:eastAsia="SimSun" w:cs="Times New Roman"/>
          <w:i w:val="0"/>
          <w:iCs w:val="0"/>
          <w:caps w:val="0"/>
          <w:spacing w:val="0"/>
          <w:sz w:val="24"/>
          <w:szCs w:val="24"/>
          <w:u w:val="none"/>
          <w:shd w:val="clear" w:fill="FFFFFF"/>
        </w:rPr>
        <w:t>”</w:t>
      </w:r>
      <w:r>
        <w:rPr>
          <w:rFonts w:hint="default" w:ascii="Times New Roman" w:hAnsi="Times New Roman" w:eastAsia="SimSun" w:cs="Times New Roman"/>
          <w:i w:val="0"/>
          <w:iCs w:val="0"/>
          <w:caps w:val="0"/>
          <w:spacing w:val="0"/>
          <w:sz w:val="24"/>
          <w:szCs w:val="24"/>
          <w:u w:val="none"/>
          <w:shd w:val="clear" w:fill="FFFFFF"/>
        </w:rPr>
        <w:fldChar w:fldCharType="end"/>
      </w:r>
      <w:r>
        <w:rPr>
          <w:rFonts w:hint="default" w:ascii="Times New Roman" w:hAnsi="Times New Roman" w:eastAsia="SimSun" w:cs="Times New Roman"/>
          <w:i w:val="0"/>
          <w:iCs w:val="0"/>
          <w:caps w:val="0"/>
          <w:color w:val="000000"/>
          <w:spacing w:val="0"/>
          <w:sz w:val="24"/>
          <w:szCs w:val="24"/>
          <w:u w:val="none"/>
          <w:shd w:val="clear" w:fill="FFFFFF"/>
        </w:rPr>
        <w:t xml:space="preserve">. This field describes the ID generation algorithm that Nmap was able to </w:t>
      </w:r>
      <w:r>
        <w:rPr>
          <w:rFonts w:hint="default" w:ascii="Times New Roman" w:hAnsi="Times New Roman" w:cs="Times New Roman"/>
          <w:i w:val="0"/>
          <w:iCs w:val="0"/>
          <w:caps w:val="0"/>
          <w:color w:val="000000"/>
          <w:spacing w:val="0"/>
          <w:sz w:val="24"/>
          <w:szCs w:val="24"/>
          <w:u w:val="none"/>
          <w:shd w:val="clear" w:fill="FFFFFF"/>
          <w:lang w:val="en-IN"/>
        </w:rPr>
        <w:tab/>
      </w:r>
      <w:r>
        <w:rPr>
          <w:rFonts w:hint="default" w:ascii="Times New Roman" w:hAnsi="Times New Roman" w:eastAsia="SimSun" w:cs="Times New Roman"/>
          <w:i w:val="0"/>
          <w:iCs w:val="0"/>
          <w:caps w:val="0"/>
          <w:color w:val="000000"/>
          <w:spacing w:val="0"/>
          <w:sz w:val="24"/>
          <w:szCs w:val="24"/>
          <w:u w:val="none"/>
          <w:shd w:val="clear" w:fill="FFFFFF"/>
        </w:rPr>
        <w:t>discern. More information on how it classifies them is available in </w:t>
      </w:r>
      <w:r>
        <w:rPr>
          <w:rFonts w:hint="default" w:ascii="Times New Roman" w:hAnsi="Times New Roman" w:eastAsia="SimSun" w:cs="Times New Roman"/>
          <w:i w:val="0"/>
          <w:iCs w:val="0"/>
          <w:caps w:val="0"/>
          <w:spacing w:val="0"/>
          <w:sz w:val="24"/>
          <w:szCs w:val="24"/>
          <w:u w:val="none"/>
          <w:shd w:val="clear" w:fill="FFFFFF"/>
        </w:rPr>
        <w:fldChar w:fldCharType="begin"/>
      </w:r>
      <w:r>
        <w:rPr>
          <w:rFonts w:hint="default" w:ascii="Times New Roman" w:hAnsi="Times New Roman" w:eastAsia="SimSun" w:cs="Times New Roman"/>
          <w:i w:val="0"/>
          <w:iCs w:val="0"/>
          <w:caps w:val="0"/>
          <w:spacing w:val="0"/>
          <w:sz w:val="24"/>
          <w:szCs w:val="24"/>
          <w:u w:val="none"/>
          <w:shd w:val="clear" w:fill="FFFFFF"/>
        </w:rPr>
        <w:instrText xml:space="preserve"> HYPERLINK "https://nmap.org/book/osdetect-methods.html" \l "osdetect-ti" \o "IP ID sequence generation algorithm (TI, CI, II)" </w:instrText>
      </w:r>
      <w:r>
        <w:rPr>
          <w:rFonts w:hint="default" w:ascii="Times New Roman" w:hAnsi="Times New Roman" w:eastAsia="SimSun" w:cs="Times New Roman"/>
          <w:i w:val="0"/>
          <w:iCs w:val="0"/>
          <w:caps w:val="0"/>
          <w:spacing w:val="0"/>
          <w:sz w:val="24"/>
          <w:szCs w:val="24"/>
          <w:u w:val="none"/>
          <w:shd w:val="clear" w:fill="FFFFFF"/>
        </w:rPr>
        <w:fldChar w:fldCharType="separate"/>
      </w:r>
      <w:r>
        <w:rPr>
          <w:rStyle w:val="12"/>
          <w:rFonts w:hint="default" w:ascii="Times New Roman" w:hAnsi="Times New Roman" w:eastAsia="SimSun" w:cs="Times New Roman"/>
          <w:i w:val="0"/>
          <w:iCs w:val="0"/>
          <w:caps w:val="0"/>
          <w:spacing w:val="0"/>
          <w:sz w:val="24"/>
          <w:szCs w:val="24"/>
          <w:u w:val="single"/>
          <w:shd w:val="clear" w:fill="FFFFFF"/>
        </w:rPr>
        <w:t>the section called “IP ID</w:t>
      </w:r>
      <w:r>
        <w:rPr>
          <w:rStyle w:val="12"/>
          <w:rFonts w:hint="default" w:ascii="Times New Roman" w:hAnsi="Times New Roman" w:eastAsia="SimSun" w:cs="Times New Roman"/>
          <w:i w:val="0"/>
          <w:iCs w:val="0"/>
          <w:caps w:val="0"/>
          <w:spacing w:val="0"/>
          <w:sz w:val="24"/>
          <w:szCs w:val="24"/>
          <w:u w:val="none"/>
          <w:shd w:val="clear" w:fill="FFFFFF"/>
        </w:rPr>
        <w:t xml:space="preserve"> </w:t>
      </w:r>
      <w:r>
        <w:rPr>
          <w:rStyle w:val="12"/>
          <w:rFonts w:hint="default" w:ascii="Times New Roman" w:hAnsi="Times New Roman" w:cs="Times New Roman"/>
          <w:i w:val="0"/>
          <w:iCs w:val="0"/>
          <w:caps w:val="0"/>
          <w:spacing w:val="0"/>
          <w:sz w:val="24"/>
          <w:szCs w:val="24"/>
          <w:u w:val="none"/>
          <w:shd w:val="clear" w:fill="FFFFFF"/>
          <w:lang w:val="en-IN"/>
        </w:rPr>
        <w:tab/>
      </w:r>
      <w:r>
        <w:rPr>
          <w:rStyle w:val="12"/>
          <w:rFonts w:hint="default" w:ascii="Times New Roman" w:hAnsi="Times New Roman" w:eastAsia="SimSun" w:cs="Times New Roman"/>
          <w:i w:val="0"/>
          <w:iCs w:val="0"/>
          <w:caps w:val="0"/>
          <w:spacing w:val="0"/>
          <w:sz w:val="24"/>
          <w:szCs w:val="24"/>
          <w:u w:val="single"/>
          <w:shd w:val="clear" w:fill="FFFFFF"/>
        </w:rPr>
        <w:t>sequence generation algorithm (</w:t>
      </w:r>
      <w:r>
        <w:rPr>
          <w:rStyle w:val="12"/>
          <w:rFonts w:hint="default" w:ascii="Times New Roman" w:hAnsi="Times New Roman" w:eastAsia="monospace" w:cs="Times New Roman"/>
          <w:i w:val="0"/>
          <w:iCs w:val="0"/>
          <w:caps w:val="0"/>
          <w:spacing w:val="0"/>
          <w:sz w:val="24"/>
          <w:szCs w:val="24"/>
          <w:u w:val="single"/>
          <w:shd w:val="clear" w:fill="FFFFFF"/>
        </w:rPr>
        <w:t>TI</w:t>
      </w:r>
      <w:r>
        <w:rPr>
          <w:rStyle w:val="12"/>
          <w:rFonts w:hint="default" w:ascii="Times New Roman" w:hAnsi="Times New Roman" w:eastAsia="SimSun" w:cs="Times New Roman"/>
          <w:i w:val="0"/>
          <w:iCs w:val="0"/>
          <w:caps w:val="0"/>
          <w:spacing w:val="0"/>
          <w:sz w:val="24"/>
          <w:szCs w:val="24"/>
          <w:u w:val="single"/>
          <w:shd w:val="clear" w:fill="FFFFFF"/>
        </w:rPr>
        <w:t>, </w:t>
      </w:r>
      <w:r>
        <w:rPr>
          <w:rStyle w:val="12"/>
          <w:rFonts w:hint="default" w:ascii="Times New Roman" w:hAnsi="Times New Roman" w:eastAsia="monospace" w:cs="Times New Roman"/>
          <w:i w:val="0"/>
          <w:iCs w:val="0"/>
          <w:caps w:val="0"/>
          <w:spacing w:val="0"/>
          <w:sz w:val="24"/>
          <w:szCs w:val="24"/>
          <w:u w:val="single"/>
          <w:shd w:val="clear" w:fill="FFFFFF"/>
        </w:rPr>
        <w:t>CI</w:t>
      </w:r>
      <w:r>
        <w:rPr>
          <w:rStyle w:val="12"/>
          <w:rFonts w:hint="default" w:ascii="Times New Roman" w:hAnsi="Times New Roman" w:eastAsia="SimSun" w:cs="Times New Roman"/>
          <w:i w:val="0"/>
          <w:iCs w:val="0"/>
          <w:caps w:val="0"/>
          <w:spacing w:val="0"/>
          <w:sz w:val="24"/>
          <w:szCs w:val="24"/>
          <w:u w:val="single"/>
          <w:shd w:val="clear" w:fill="FFFFFF"/>
        </w:rPr>
        <w:t>, </w:t>
      </w:r>
      <w:r>
        <w:rPr>
          <w:rStyle w:val="12"/>
          <w:rFonts w:hint="default" w:ascii="Times New Roman" w:hAnsi="Times New Roman" w:eastAsia="monospace" w:cs="Times New Roman"/>
          <w:i w:val="0"/>
          <w:iCs w:val="0"/>
          <w:caps w:val="0"/>
          <w:spacing w:val="0"/>
          <w:sz w:val="24"/>
          <w:szCs w:val="24"/>
          <w:u w:val="single"/>
          <w:shd w:val="clear" w:fill="FFFFFF"/>
        </w:rPr>
        <w:t>II</w:t>
      </w:r>
      <w:r>
        <w:rPr>
          <w:rStyle w:val="12"/>
          <w:rFonts w:hint="default" w:ascii="Times New Roman" w:hAnsi="Times New Roman" w:eastAsia="SimSun" w:cs="Times New Roman"/>
          <w:i w:val="0"/>
          <w:iCs w:val="0"/>
          <w:caps w:val="0"/>
          <w:spacing w:val="0"/>
          <w:sz w:val="24"/>
          <w:szCs w:val="24"/>
          <w:u w:val="single"/>
          <w:shd w:val="clear" w:fill="FFFFFF"/>
        </w:rPr>
        <w:t>)</w:t>
      </w:r>
      <w:r>
        <w:rPr>
          <w:rStyle w:val="12"/>
          <w:rFonts w:hint="default" w:ascii="Times New Roman" w:hAnsi="Times New Roman" w:eastAsia="SimSun" w:cs="Times New Roman"/>
          <w:i w:val="0"/>
          <w:iCs w:val="0"/>
          <w:caps w:val="0"/>
          <w:spacing w:val="0"/>
          <w:sz w:val="24"/>
          <w:szCs w:val="24"/>
          <w:u w:val="none"/>
          <w:shd w:val="clear" w:fill="FFFFFF"/>
        </w:rPr>
        <w:t>”</w:t>
      </w:r>
      <w:r>
        <w:rPr>
          <w:rFonts w:hint="default" w:ascii="Times New Roman" w:hAnsi="Times New Roman" w:eastAsia="SimSun" w:cs="Times New Roman"/>
          <w:i w:val="0"/>
          <w:iCs w:val="0"/>
          <w:caps w:val="0"/>
          <w:spacing w:val="0"/>
          <w:sz w:val="24"/>
          <w:szCs w:val="24"/>
          <w:u w:val="none"/>
          <w:shd w:val="clear" w:fill="FFFFFF"/>
        </w:rPr>
        <w:fldChar w:fldCharType="end"/>
      </w:r>
      <w:r>
        <w:rPr>
          <w:rFonts w:hint="default" w:ascii="Times New Roman" w:hAnsi="Times New Roman" w:eastAsia="SimSun" w:cs="Times New Roman"/>
          <w:i w:val="0"/>
          <w:iCs w:val="0"/>
          <w:caps w:val="0"/>
          <w:color w:val="000000"/>
          <w:spacing w:val="0"/>
          <w:sz w:val="24"/>
          <w:szCs w:val="24"/>
          <w:shd w:val="clear" w:fill="FFFFFF"/>
        </w:rPr>
        <w:t xml:space="preserve">. Note that many systems use a different IP ID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 xml:space="preserve">space for each host they communicate with. In that case, they may appear vulnerable (such as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showing the </w:t>
      </w:r>
      <w:r>
        <w:rPr>
          <w:rStyle w:val="10"/>
          <w:rFonts w:hint="default" w:ascii="Times New Roman" w:hAnsi="Times New Roman" w:eastAsia="monospace" w:cs="Times New Roman"/>
          <w:i w:val="0"/>
          <w:iCs w:val="0"/>
          <w:caps w:val="0"/>
          <w:color w:val="000000"/>
          <w:spacing w:val="0"/>
          <w:sz w:val="24"/>
          <w:szCs w:val="24"/>
          <w:shd w:val="clear" w:fill="FFFFFF"/>
        </w:rPr>
        <w:t>Incremental</w:t>
      </w:r>
      <w:r>
        <w:rPr>
          <w:rFonts w:hint="default" w:ascii="Times New Roman" w:hAnsi="Times New Roman" w:eastAsia="SimSun" w:cs="Times New Roman"/>
          <w:i w:val="0"/>
          <w:iCs w:val="0"/>
          <w:caps w:val="0"/>
          <w:color w:val="000000"/>
          <w:spacing w:val="0"/>
          <w:sz w:val="24"/>
          <w:szCs w:val="24"/>
          <w:shd w:val="clear" w:fill="FFFFFF"/>
        </w:rPr>
        <w:t xml:space="preserve"> class) while still being secure against attacks such as the idle scan.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 xml:space="preserve">For this reason, and because the issue is rarely critical, the IP ID sequence generation line is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 xml:space="preserve">only printed in verbose mode. If Nmap does not receive sufficient responses during OS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 xml:space="preserve">detection, it will omit the whole line. The best way to test whether a host is vulnerable to being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eastAsia="SimSun" w:cs="Times New Roman"/>
          <w:i w:val="0"/>
          <w:iCs w:val="0"/>
          <w:caps w:val="0"/>
          <w:color w:val="000000"/>
          <w:spacing w:val="0"/>
          <w:sz w:val="24"/>
          <w:szCs w:val="24"/>
          <w:shd w:val="clear" w:fill="FFFFFF"/>
        </w:rPr>
        <w:t>an idle scan zombie is to test it with </w:t>
      </w:r>
      <w:r>
        <w:rPr>
          <w:rStyle w:val="10"/>
          <w:rFonts w:hint="default" w:ascii="Times New Roman" w:hAnsi="Times New Roman" w:eastAsia="monospace" w:cs="Times New Roman"/>
          <w:i w:val="0"/>
          <w:iCs w:val="0"/>
          <w:caps w:val="0"/>
          <w:color w:val="000000"/>
          <w:spacing w:val="0"/>
          <w:sz w:val="24"/>
          <w:szCs w:val="24"/>
          <w:shd w:val="clear" w:fill="FFFFFF"/>
        </w:rPr>
        <w:t>-sI</w:t>
      </w:r>
      <w:r>
        <w:rPr>
          <w:rFonts w:hint="default" w:ascii="Times New Roman" w:hAnsi="Times New Roman" w:eastAsia="SimSun" w:cs="Times New Roman"/>
          <w:i w:val="0"/>
          <w:iCs w:val="0"/>
          <w:caps w:val="0"/>
          <w:color w:val="000000"/>
          <w:spacing w:val="0"/>
          <w:sz w:val="24"/>
          <w:szCs w:val="24"/>
          <w:shd w:val="clear" w:fill="FFFFFF"/>
        </w:rPr>
        <w:t>.</w:t>
      </w:r>
    </w:p>
    <w:p>
      <w:pPr>
        <w:pStyle w:val="13"/>
        <w:keepNext w:val="0"/>
        <w:keepLines w:val="0"/>
        <w:widowControl/>
        <w:suppressLineNumbers w:val="0"/>
        <w:shd w:val="clear" w:fill="FFFFFF"/>
        <w:ind w:left="0" w:firstLine="720" w:firstLineChars="0"/>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 xml:space="preserve">While TCP fingerprinting is a powerful method for OS detection, interrogating open ports for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 xml:space="preserve">clues is another effective approach. Some applications, such as Microsoft IIS, only run on a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 xml:space="preserve">single platform (thus giving it away), while many other apps divulge their platform in overly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verbose banner messages. Adding the </w:t>
      </w:r>
      <w:r>
        <w:rPr>
          <w:rStyle w:val="10"/>
          <w:rFonts w:hint="default" w:ascii="Times New Roman" w:hAnsi="Times New Roman" w:eastAsia="monospace" w:cs="Times New Roman"/>
          <w:i w:val="0"/>
          <w:iCs w:val="0"/>
          <w:caps w:val="0"/>
          <w:color w:val="000000"/>
          <w:spacing w:val="0"/>
          <w:sz w:val="24"/>
          <w:szCs w:val="24"/>
          <w:shd w:val="clear" w:fill="FFFFFF"/>
        </w:rPr>
        <w:t>-sV</w:t>
      </w:r>
      <w:r>
        <w:rPr>
          <w:rFonts w:hint="default" w:ascii="Times New Roman" w:hAnsi="Times New Roman" w:cs="Times New Roman"/>
          <w:i w:val="0"/>
          <w:iCs w:val="0"/>
          <w:caps w:val="0"/>
          <w:color w:val="000000"/>
          <w:spacing w:val="0"/>
          <w:sz w:val="24"/>
          <w:szCs w:val="24"/>
          <w:shd w:val="clear" w:fill="FFFFFF"/>
        </w:rPr>
        <w:t xml:space="preserve"> option enables Nmap version detection, which is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trained to look for these clues (among others). In </w:t>
      </w:r>
      <w:r>
        <w:rPr>
          <w:rFonts w:hint="default" w:ascii="Times New Roman" w:hAnsi="Times New Roman" w:cs="Times New Roman"/>
          <w:i w:val="0"/>
          <w:iCs w:val="0"/>
          <w:caps w:val="0"/>
          <w:spacing w:val="0"/>
          <w:sz w:val="24"/>
          <w:szCs w:val="24"/>
          <w:shd w:val="clear" w:fill="FFFFFF"/>
        </w:rPr>
        <w:fldChar w:fldCharType="begin"/>
      </w:r>
      <w:r>
        <w:rPr>
          <w:rFonts w:hint="default" w:ascii="Times New Roman" w:hAnsi="Times New Roman" w:cs="Times New Roman"/>
          <w:i w:val="0"/>
          <w:iCs w:val="0"/>
          <w:caps w:val="0"/>
          <w:spacing w:val="0"/>
          <w:sz w:val="24"/>
          <w:szCs w:val="24"/>
          <w:shd w:val="clear" w:fill="FFFFFF"/>
        </w:rPr>
        <w:instrText xml:space="preserve"> HYPERLINK "https://nmap.org/book/osdetect-usage.html" \l "osdetect-ex-hpux" \o "Example 8.2. Using version scan to detect the OS" </w:instrText>
      </w:r>
      <w:r>
        <w:rPr>
          <w:rFonts w:hint="default" w:ascii="Times New Roman" w:hAnsi="Times New Roman" w:cs="Times New Roman"/>
          <w:i w:val="0"/>
          <w:iCs w:val="0"/>
          <w:caps w:val="0"/>
          <w:spacing w:val="0"/>
          <w:sz w:val="24"/>
          <w:szCs w:val="24"/>
          <w:shd w:val="clear" w:fill="FFFFFF"/>
        </w:rPr>
        <w:fldChar w:fldCharType="separate"/>
      </w:r>
      <w:r>
        <w:rPr>
          <w:rStyle w:val="12"/>
          <w:rFonts w:hint="default" w:ascii="Times New Roman" w:hAnsi="Times New Roman" w:cs="Times New Roman"/>
          <w:i w:val="0"/>
          <w:iCs w:val="0"/>
          <w:caps w:val="0"/>
          <w:spacing w:val="0"/>
          <w:sz w:val="24"/>
          <w:szCs w:val="24"/>
          <w:shd w:val="clear" w:fill="FFFFFF"/>
        </w:rPr>
        <w:t>Example 8.2</w:t>
      </w:r>
      <w:r>
        <w:rPr>
          <w:rFonts w:hint="default" w:ascii="Times New Roman" w:hAnsi="Times New Roman" w:cs="Times New Roman"/>
          <w:i w:val="0"/>
          <w:iCs w:val="0"/>
          <w:caps w:val="0"/>
          <w:spacing w:val="0"/>
          <w:sz w:val="24"/>
          <w:szCs w:val="24"/>
          <w:shd w:val="clear" w:fill="FFFFFF"/>
        </w:rPr>
        <w:fldChar w:fldCharType="end"/>
      </w:r>
      <w:r>
        <w:rPr>
          <w:rFonts w:hint="default" w:ascii="Times New Roman" w:hAnsi="Times New Roman" w:cs="Times New Roman"/>
          <w:i w:val="0"/>
          <w:iCs w:val="0"/>
          <w:caps w:val="0"/>
          <w:color w:val="000000"/>
          <w:spacing w:val="0"/>
          <w:sz w:val="24"/>
          <w:szCs w:val="24"/>
          <w:shd w:val="clear" w:fill="FFFFFF"/>
        </w:rPr>
        <w:t xml:space="preserve">, Nmap catches the platform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details from an FTP server.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720" w:firstLineChars="0"/>
        <w:jc w:val="left"/>
        <w:rPr>
          <w:rFonts w:hint="default" w:ascii="Times New Roman" w:hAnsi="Times New Roman" w:eastAsia="SimSun" w:cs="Times New Roman"/>
          <w:b/>
          <w:bCs/>
          <w:i w:val="0"/>
          <w:iCs w:val="0"/>
          <w:caps w:val="0"/>
          <w:color w:val="000000"/>
          <w:spacing w:val="0"/>
          <w:kern w:val="0"/>
          <w:sz w:val="24"/>
          <w:szCs w:val="24"/>
          <w:shd w:val="clear" w:fill="FFFFFF"/>
          <w:lang w:val="en-US" w:eastAsia="zh-CN" w:bidi="ar"/>
        </w:rPr>
      </w:pPr>
      <w:r>
        <w:rPr>
          <w:rFonts w:hint="default" w:ascii="Times New Roman" w:hAnsi="Times New Roman" w:eastAsia="SimSun" w:cs="Times New Roman"/>
          <w:b/>
          <w:bCs/>
          <w:i w:val="0"/>
          <w:iCs w:val="0"/>
          <w:caps w:val="0"/>
          <w:color w:val="000000"/>
          <w:spacing w:val="0"/>
          <w:kern w:val="0"/>
          <w:sz w:val="24"/>
          <w:szCs w:val="24"/>
          <w:shd w:val="clear" w:fill="FFFFFF"/>
          <w:lang w:val="en-US" w:eastAsia="zh-CN" w:bidi="ar"/>
        </w:rPr>
        <w:t>Example 8.2. Using version scan to detect the OS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720" w:firstLineChars="0"/>
        <w:jc w:val="left"/>
        <w:rPr>
          <w:rFonts w:hint="default" w:ascii="Times New Roman" w:hAnsi="Times New Roman" w:eastAsia="SimSun" w:cs="Times New Roman"/>
          <w:b/>
          <w:bCs/>
          <w:i w:val="0"/>
          <w:iCs w:val="0"/>
          <w:caps w:val="0"/>
          <w:color w:val="000000"/>
          <w:spacing w:val="0"/>
          <w:kern w:val="0"/>
          <w:sz w:val="24"/>
          <w:szCs w:val="24"/>
          <w:shd w:val="clear" w:fill="FFFFFF"/>
          <w:lang w:val="en-US" w:eastAsia="zh-CN" w:bidi="ar"/>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ind w:left="0" w:right="0"/>
        <w:rPr>
          <w:rFonts w:hint="default" w:ascii="Times New Roman" w:hAnsi="Times New Roman" w:cs="Times New Roman"/>
          <w:i w:val="0"/>
          <w:iCs w:val="0"/>
          <w:caps w:val="0"/>
          <w:color w:val="00FF00"/>
          <w:spacing w:val="0"/>
          <w:sz w:val="24"/>
          <w:szCs w:val="24"/>
          <w:shd w:val="clear" w:fill="222222"/>
        </w:rPr>
      </w:pPr>
      <w:r>
        <w:rPr>
          <w:rFonts w:hint="default" w:ascii="Times New Roman" w:hAnsi="Times New Roman" w:cs="Times New Roman"/>
          <w:i w:val="0"/>
          <w:iCs w:val="0"/>
          <w:caps w:val="0"/>
          <w:color w:val="00FF00"/>
          <w:spacing w:val="0"/>
          <w:sz w:val="24"/>
          <w:szCs w:val="24"/>
          <w:shd w:val="clear" w:fill="222222"/>
        </w:rPr>
        <w:t xml:space="preserve"># </w:t>
      </w:r>
      <w:r>
        <w:rPr>
          <w:rStyle w:val="10"/>
          <w:rFonts w:hint="default" w:ascii="Times New Roman" w:hAnsi="Times New Roman" w:eastAsia="monospace" w:cs="Times New Roman"/>
          <w:i w:val="0"/>
          <w:iCs w:val="0"/>
          <w:caps w:val="0"/>
          <w:color w:val="00FF00"/>
          <w:spacing w:val="0"/>
          <w:sz w:val="24"/>
          <w:szCs w:val="24"/>
          <w:shd w:val="clear" w:fill="222222"/>
        </w:rPr>
        <w:t>nmap -sV -O -v 129.128.X.XX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ind w:left="0" w:right="0"/>
        <w:rPr>
          <w:rFonts w:hint="default" w:ascii="Times New Roman" w:hAnsi="Times New Roman" w:cs="Times New Roman"/>
          <w:i w:val="0"/>
          <w:iCs w:val="0"/>
          <w:caps w:val="0"/>
          <w:color w:val="00FF00"/>
          <w:spacing w:val="0"/>
          <w:sz w:val="24"/>
          <w:szCs w:val="24"/>
          <w:shd w:val="clear" w:fill="222222"/>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ind w:left="0" w:right="0"/>
        <w:rPr>
          <w:rFonts w:hint="default" w:ascii="Times New Roman" w:hAnsi="Times New Roman" w:cs="Times New Roman"/>
          <w:i w:val="0"/>
          <w:iCs w:val="0"/>
          <w:caps w:val="0"/>
          <w:color w:val="00FF00"/>
          <w:spacing w:val="0"/>
          <w:sz w:val="24"/>
          <w:szCs w:val="24"/>
          <w:shd w:val="clear" w:fill="222222"/>
        </w:rPr>
      </w:pPr>
      <w:r>
        <w:rPr>
          <w:rFonts w:hint="default" w:ascii="Times New Roman" w:hAnsi="Times New Roman" w:cs="Times New Roman"/>
          <w:i w:val="0"/>
          <w:iCs w:val="0"/>
          <w:caps w:val="0"/>
          <w:color w:val="00FF00"/>
          <w:spacing w:val="0"/>
          <w:sz w:val="24"/>
          <w:szCs w:val="24"/>
          <w:shd w:val="clear" w:fill="222222"/>
        </w:rPr>
        <w:t>Starting Nmap ( https://nmap.org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ind w:left="0" w:right="0"/>
        <w:rPr>
          <w:rFonts w:hint="default" w:ascii="Times New Roman" w:hAnsi="Times New Roman" w:cs="Times New Roman"/>
          <w:i w:val="0"/>
          <w:iCs w:val="0"/>
          <w:caps w:val="0"/>
          <w:color w:val="00FF00"/>
          <w:spacing w:val="0"/>
          <w:sz w:val="24"/>
          <w:szCs w:val="24"/>
          <w:shd w:val="clear" w:fill="222222"/>
        </w:rPr>
      </w:pPr>
      <w:r>
        <w:rPr>
          <w:rFonts w:hint="default" w:ascii="Times New Roman" w:hAnsi="Times New Roman" w:cs="Times New Roman"/>
          <w:i w:val="0"/>
          <w:iCs w:val="0"/>
          <w:caps w:val="0"/>
          <w:color w:val="00FF00"/>
          <w:spacing w:val="0"/>
          <w:sz w:val="24"/>
          <w:szCs w:val="24"/>
          <w:shd w:val="clear" w:fill="222222"/>
        </w:rPr>
        <w:t>Nmap scan report for [hostname] (129.128.X.XX)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ind w:left="0" w:right="0"/>
        <w:rPr>
          <w:rFonts w:hint="default" w:ascii="Times New Roman" w:hAnsi="Times New Roman" w:cs="Times New Roman"/>
          <w:i w:val="0"/>
          <w:iCs w:val="0"/>
          <w:caps w:val="0"/>
          <w:color w:val="00FF00"/>
          <w:spacing w:val="0"/>
          <w:sz w:val="24"/>
          <w:szCs w:val="24"/>
          <w:shd w:val="clear" w:fill="222222"/>
        </w:rPr>
      </w:pPr>
      <w:r>
        <w:rPr>
          <w:rFonts w:hint="default" w:ascii="Times New Roman" w:hAnsi="Times New Roman" w:cs="Times New Roman"/>
          <w:i w:val="0"/>
          <w:iCs w:val="0"/>
          <w:caps w:val="0"/>
          <w:color w:val="00FF00"/>
          <w:spacing w:val="0"/>
          <w:sz w:val="24"/>
          <w:szCs w:val="24"/>
          <w:shd w:val="clear" w:fill="222222"/>
        </w:rPr>
        <w:t>Not shown: 994 closed ports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ind w:left="0" w:right="0"/>
        <w:rPr>
          <w:rFonts w:hint="default" w:ascii="Times New Roman" w:hAnsi="Times New Roman" w:cs="Times New Roman"/>
          <w:i w:val="0"/>
          <w:iCs w:val="0"/>
          <w:caps w:val="0"/>
          <w:color w:val="00FF00"/>
          <w:spacing w:val="0"/>
          <w:sz w:val="24"/>
          <w:szCs w:val="24"/>
          <w:shd w:val="clear" w:fill="222222"/>
        </w:rPr>
      </w:pPr>
      <w:r>
        <w:rPr>
          <w:rFonts w:hint="default" w:ascii="Times New Roman" w:hAnsi="Times New Roman" w:cs="Times New Roman"/>
          <w:i w:val="0"/>
          <w:iCs w:val="0"/>
          <w:caps w:val="0"/>
          <w:color w:val="00FF00"/>
          <w:spacing w:val="0"/>
          <w:sz w:val="24"/>
          <w:szCs w:val="24"/>
          <w:shd w:val="clear" w:fill="222222"/>
        </w:rPr>
        <w:t>PORT      STATE    SERVICE      VERSION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ind w:left="0" w:right="0"/>
        <w:rPr>
          <w:rFonts w:hint="default" w:ascii="Times New Roman" w:hAnsi="Times New Roman" w:cs="Times New Roman"/>
          <w:i w:val="0"/>
          <w:iCs w:val="0"/>
          <w:caps w:val="0"/>
          <w:color w:val="00FF00"/>
          <w:spacing w:val="0"/>
          <w:sz w:val="24"/>
          <w:szCs w:val="24"/>
          <w:shd w:val="clear" w:fill="222222"/>
        </w:rPr>
      </w:pPr>
      <w:r>
        <w:rPr>
          <w:rFonts w:hint="default" w:ascii="Times New Roman" w:hAnsi="Times New Roman" w:cs="Times New Roman"/>
          <w:i w:val="0"/>
          <w:iCs w:val="0"/>
          <w:caps w:val="0"/>
          <w:color w:val="00FF00"/>
          <w:spacing w:val="0"/>
          <w:sz w:val="24"/>
          <w:szCs w:val="24"/>
          <w:shd w:val="clear" w:fill="222222"/>
        </w:rPr>
        <w:t>21/tcp    open     ftp          HP-UX 10.x ftpd 4.1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ind w:left="0" w:right="0"/>
        <w:rPr>
          <w:rFonts w:hint="default" w:ascii="Times New Roman" w:hAnsi="Times New Roman" w:cs="Times New Roman"/>
          <w:i w:val="0"/>
          <w:iCs w:val="0"/>
          <w:caps w:val="0"/>
          <w:color w:val="00FF00"/>
          <w:spacing w:val="0"/>
          <w:sz w:val="24"/>
          <w:szCs w:val="24"/>
          <w:shd w:val="clear" w:fill="222222"/>
        </w:rPr>
      </w:pPr>
      <w:r>
        <w:rPr>
          <w:rFonts w:hint="default" w:ascii="Times New Roman" w:hAnsi="Times New Roman" w:cs="Times New Roman"/>
          <w:i w:val="0"/>
          <w:iCs w:val="0"/>
          <w:caps w:val="0"/>
          <w:color w:val="00FF00"/>
          <w:spacing w:val="0"/>
          <w:sz w:val="24"/>
          <w:szCs w:val="24"/>
          <w:shd w:val="clear" w:fill="222222"/>
        </w:rPr>
        <w:t>22/tcp    open     ssh          OpenSSH 3.7.1p1 (protocol 1.99)</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ind w:left="0" w:right="0"/>
        <w:rPr>
          <w:rFonts w:hint="default" w:ascii="Times New Roman" w:hAnsi="Times New Roman" w:cs="Times New Roman"/>
          <w:i w:val="0"/>
          <w:iCs w:val="0"/>
          <w:caps w:val="0"/>
          <w:color w:val="00FF00"/>
          <w:spacing w:val="0"/>
          <w:sz w:val="24"/>
          <w:szCs w:val="24"/>
          <w:shd w:val="clear" w:fill="222222"/>
        </w:rPr>
      </w:pPr>
      <w:r>
        <w:rPr>
          <w:rFonts w:hint="default" w:ascii="Times New Roman" w:hAnsi="Times New Roman" w:cs="Times New Roman"/>
          <w:i w:val="0"/>
          <w:iCs w:val="0"/>
          <w:caps w:val="0"/>
          <w:color w:val="00FF00"/>
          <w:spacing w:val="0"/>
          <w:sz w:val="24"/>
          <w:szCs w:val="24"/>
          <w:shd w:val="clear" w:fill="222222"/>
        </w:rPr>
        <w:t>111/tcp   open     rpc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ind w:left="0" w:right="0"/>
        <w:rPr>
          <w:rFonts w:hint="default" w:ascii="Times New Roman" w:hAnsi="Times New Roman" w:cs="Times New Roman"/>
          <w:i w:val="0"/>
          <w:iCs w:val="0"/>
          <w:caps w:val="0"/>
          <w:color w:val="00FF00"/>
          <w:spacing w:val="0"/>
          <w:sz w:val="24"/>
          <w:szCs w:val="24"/>
          <w:shd w:val="clear" w:fill="222222"/>
        </w:rPr>
      </w:pPr>
      <w:r>
        <w:rPr>
          <w:rFonts w:hint="default" w:ascii="Times New Roman" w:hAnsi="Times New Roman" w:cs="Times New Roman"/>
          <w:i w:val="0"/>
          <w:iCs w:val="0"/>
          <w:caps w:val="0"/>
          <w:color w:val="00FF00"/>
          <w:spacing w:val="0"/>
          <w:sz w:val="24"/>
          <w:szCs w:val="24"/>
          <w:shd w:val="clear" w:fill="222222"/>
        </w:rPr>
        <w:t>445/tcp   filtered microsoft-ds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ind w:left="0" w:right="0"/>
        <w:rPr>
          <w:rFonts w:hint="default" w:ascii="Times New Roman" w:hAnsi="Times New Roman" w:cs="Times New Roman"/>
          <w:i w:val="0"/>
          <w:iCs w:val="0"/>
          <w:caps w:val="0"/>
          <w:color w:val="00FF00"/>
          <w:spacing w:val="0"/>
          <w:sz w:val="24"/>
          <w:szCs w:val="24"/>
          <w:shd w:val="clear" w:fill="222222"/>
        </w:rPr>
      </w:pPr>
      <w:r>
        <w:rPr>
          <w:rFonts w:hint="default" w:ascii="Times New Roman" w:hAnsi="Times New Roman" w:cs="Times New Roman"/>
          <w:i w:val="0"/>
          <w:iCs w:val="0"/>
          <w:caps w:val="0"/>
          <w:color w:val="00FF00"/>
          <w:spacing w:val="0"/>
          <w:sz w:val="24"/>
          <w:szCs w:val="24"/>
          <w:shd w:val="clear" w:fill="222222"/>
        </w:rPr>
        <w:t>1526/tcp  open     oracle-tns   Oracle TNS Listener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ind w:left="0" w:right="0"/>
        <w:rPr>
          <w:rFonts w:hint="default" w:ascii="Times New Roman" w:hAnsi="Times New Roman" w:cs="Times New Roman"/>
          <w:i w:val="0"/>
          <w:iCs w:val="0"/>
          <w:caps w:val="0"/>
          <w:color w:val="00FF00"/>
          <w:spacing w:val="0"/>
          <w:sz w:val="24"/>
          <w:szCs w:val="24"/>
          <w:shd w:val="clear" w:fill="222222"/>
        </w:rPr>
      </w:pPr>
      <w:r>
        <w:rPr>
          <w:rFonts w:hint="default" w:ascii="Times New Roman" w:hAnsi="Times New Roman" w:cs="Times New Roman"/>
          <w:i w:val="0"/>
          <w:iCs w:val="0"/>
          <w:caps w:val="0"/>
          <w:color w:val="00FF00"/>
          <w:spacing w:val="0"/>
          <w:sz w:val="24"/>
          <w:szCs w:val="24"/>
          <w:shd w:val="clear" w:fill="222222"/>
        </w:rPr>
        <w:t>32775/tcp open     rpc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ind w:left="0" w:right="0"/>
        <w:rPr>
          <w:rFonts w:hint="default" w:ascii="Times New Roman" w:hAnsi="Times New Roman" w:cs="Times New Roman"/>
          <w:i w:val="0"/>
          <w:iCs w:val="0"/>
          <w:caps w:val="0"/>
          <w:color w:val="00FF00"/>
          <w:spacing w:val="0"/>
          <w:sz w:val="24"/>
          <w:szCs w:val="24"/>
          <w:shd w:val="clear" w:fill="222222"/>
        </w:rPr>
      </w:pPr>
      <w:r>
        <w:rPr>
          <w:rFonts w:hint="default" w:ascii="Times New Roman" w:hAnsi="Times New Roman" w:cs="Times New Roman"/>
          <w:i w:val="0"/>
          <w:iCs w:val="0"/>
          <w:caps w:val="0"/>
          <w:color w:val="00FF00"/>
          <w:spacing w:val="0"/>
          <w:sz w:val="24"/>
          <w:szCs w:val="24"/>
          <w:shd w:val="clear" w:fill="222222"/>
        </w:rPr>
        <w:t>No exact OS matches for host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ind w:left="0" w:right="0"/>
        <w:rPr>
          <w:rFonts w:hint="default" w:ascii="Times New Roman" w:hAnsi="Times New Roman" w:cs="Times New Roman"/>
          <w:i w:val="0"/>
          <w:iCs w:val="0"/>
          <w:caps w:val="0"/>
          <w:color w:val="00FF00"/>
          <w:spacing w:val="0"/>
          <w:sz w:val="24"/>
          <w:szCs w:val="24"/>
          <w:shd w:val="clear" w:fill="222222"/>
        </w:rPr>
      </w:pPr>
      <w:r>
        <w:rPr>
          <w:rFonts w:hint="default" w:ascii="Times New Roman" w:hAnsi="Times New Roman" w:cs="Times New Roman"/>
          <w:i w:val="0"/>
          <w:iCs w:val="0"/>
          <w:caps w:val="0"/>
          <w:color w:val="00FF00"/>
          <w:spacing w:val="0"/>
          <w:sz w:val="24"/>
          <w:szCs w:val="24"/>
          <w:shd w:val="clear" w:fill="222222"/>
        </w:rPr>
        <w:t>TCP Sequence Prediction: Class=truly random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ind w:left="0" w:right="0"/>
        <w:rPr>
          <w:rFonts w:hint="default" w:ascii="Times New Roman" w:hAnsi="Times New Roman" w:cs="Times New Roman"/>
          <w:i w:val="0"/>
          <w:iCs w:val="0"/>
          <w:caps w:val="0"/>
          <w:color w:val="00FF00"/>
          <w:spacing w:val="0"/>
          <w:sz w:val="24"/>
          <w:szCs w:val="24"/>
          <w:shd w:val="clear" w:fill="222222"/>
        </w:rPr>
      </w:pPr>
      <w:r>
        <w:rPr>
          <w:rFonts w:hint="default" w:ascii="Times New Roman" w:hAnsi="Times New Roman" w:cs="Times New Roman"/>
          <w:i w:val="0"/>
          <w:iCs w:val="0"/>
          <w:caps w:val="0"/>
          <w:color w:val="00FF00"/>
          <w:spacing w:val="0"/>
          <w:sz w:val="24"/>
          <w:szCs w:val="24"/>
          <w:shd w:val="clear" w:fill="222222"/>
        </w:rPr>
        <w:t xml:space="preserve">                         Difficulty=9999999 (Good luck!)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ind w:left="0" w:right="0"/>
        <w:rPr>
          <w:rFonts w:hint="default" w:ascii="Times New Roman" w:hAnsi="Times New Roman" w:cs="Times New Roman"/>
          <w:i w:val="0"/>
          <w:iCs w:val="0"/>
          <w:caps w:val="0"/>
          <w:color w:val="00FF00"/>
          <w:spacing w:val="0"/>
          <w:sz w:val="24"/>
          <w:szCs w:val="24"/>
          <w:shd w:val="clear" w:fill="222222"/>
        </w:rPr>
      </w:pPr>
      <w:r>
        <w:rPr>
          <w:rFonts w:hint="default" w:ascii="Times New Roman" w:hAnsi="Times New Roman" w:cs="Times New Roman"/>
          <w:i w:val="0"/>
          <w:iCs w:val="0"/>
          <w:caps w:val="0"/>
          <w:color w:val="00FF00"/>
          <w:spacing w:val="0"/>
          <w:sz w:val="24"/>
          <w:szCs w:val="24"/>
          <w:shd w:val="clear" w:fill="222222"/>
        </w:rPr>
        <w:t>IP ID Sequence Generation: Incremental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ind w:left="0" w:right="0"/>
        <w:rPr>
          <w:rFonts w:hint="default" w:ascii="Times New Roman" w:hAnsi="Times New Roman" w:cs="Times New Roman"/>
          <w:color w:val="00FF00"/>
          <w:sz w:val="24"/>
          <w:szCs w:val="24"/>
        </w:rPr>
      </w:pPr>
      <w:r>
        <w:rPr>
          <w:rFonts w:hint="default" w:ascii="Times New Roman" w:hAnsi="Times New Roman" w:cs="Times New Roman"/>
          <w:i w:val="0"/>
          <w:iCs w:val="0"/>
          <w:caps w:val="0"/>
          <w:color w:val="00FF00"/>
          <w:spacing w:val="0"/>
          <w:sz w:val="24"/>
          <w:szCs w:val="24"/>
          <w:shd w:val="clear" w:fill="222222"/>
        </w:rPr>
        <w:t>Service Info: OS: HP-UX</w:t>
      </w:r>
    </w:p>
    <w:p>
      <w:pPr>
        <w:keepNext w:val="0"/>
        <w:keepLines w:val="0"/>
        <w:widowControl/>
        <w:suppressLineNumbers w:val="0"/>
        <w:jc w:val="left"/>
        <w:rPr>
          <w:rFonts w:hint="default" w:ascii="Times New Roman" w:hAnsi="Times New Roman" w:cs="Times New Roman"/>
          <w:sz w:val="24"/>
          <w:szCs w:val="24"/>
        </w:rPr>
      </w:pPr>
    </w:p>
    <w:p>
      <w:pPr>
        <w:pStyle w:val="13"/>
        <w:keepNext w:val="0"/>
        <w:keepLines w:val="0"/>
        <w:widowControl/>
        <w:suppressLineNumbers w:val="0"/>
        <w:shd w:val="clear" w:fill="FFFFFF"/>
        <w:ind w:left="0" w:firstLine="720" w:firstLineChars="0"/>
        <w:rPr>
          <w:rFonts w:hint="default" w:ascii="Times New Roman" w:hAnsi="Times New Roman" w:cs="Times New Roman"/>
          <w:b/>
          <w:bCs/>
          <w:i w:val="0"/>
          <w:iCs w:val="0"/>
          <w:caps w:val="0"/>
          <w:color w:val="000000" w:themeColor="text1"/>
          <w:spacing w:val="0"/>
          <w:sz w:val="24"/>
          <w:szCs w:val="24"/>
          <w:u w:val="none"/>
          <w14:textFill>
            <w14:solidFill>
              <w14:schemeClr w14:val="tx1"/>
            </w14:solidFill>
          </w14:textFill>
        </w:rPr>
      </w:pPr>
      <w:r>
        <w:rPr>
          <w:rFonts w:hint="default" w:ascii="Times New Roman" w:hAnsi="Times New Roman" w:cs="Times New Roman"/>
          <w:i w:val="0"/>
          <w:iCs w:val="0"/>
          <w:caps w:val="0"/>
          <w:color w:val="000000"/>
          <w:spacing w:val="0"/>
          <w:sz w:val="24"/>
          <w:szCs w:val="24"/>
          <w:shd w:val="clear" w:fill="FFFFFF"/>
        </w:rPr>
        <w:t>In this example, the line “</w:t>
      </w:r>
      <w:r>
        <w:rPr>
          <w:rStyle w:val="10"/>
          <w:rFonts w:hint="default" w:ascii="Times New Roman" w:hAnsi="Times New Roman" w:eastAsia="monospace" w:cs="Times New Roman"/>
          <w:i w:val="0"/>
          <w:iCs w:val="0"/>
          <w:caps w:val="0"/>
          <w:color w:val="000000"/>
          <w:spacing w:val="0"/>
          <w:sz w:val="24"/>
          <w:szCs w:val="24"/>
          <w:shd w:val="clear" w:fill="FFFFFF"/>
        </w:rPr>
        <w:t>No exact OS matches for host</w:t>
      </w:r>
      <w:r>
        <w:rPr>
          <w:rFonts w:hint="default" w:ascii="Times New Roman" w:hAnsi="Times New Roman" w:cs="Times New Roman"/>
          <w:i w:val="0"/>
          <w:iCs w:val="0"/>
          <w:caps w:val="0"/>
          <w:color w:val="000000"/>
          <w:spacing w:val="0"/>
          <w:sz w:val="24"/>
          <w:szCs w:val="24"/>
          <w:shd w:val="clear" w:fill="FFFFFF"/>
        </w:rPr>
        <w:t xml:space="preserve">” means that TCP/IP fingerprinting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failed to find an exact match. Fortunately, the </w:t>
      </w:r>
      <w:r>
        <w:rPr>
          <w:rStyle w:val="10"/>
          <w:rFonts w:hint="default" w:ascii="Times New Roman" w:hAnsi="Times New Roman" w:eastAsia="monospace" w:cs="Times New Roman"/>
          <w:i w:val="0"/>
          <w:iCs w:val="0"/>
          <w:caps w:val="0"/>
          <w:color w:val="000000"/>
          <w:spacing w:val="0"/>
          <w:sz w:val="24"/>
          <w:szCs w:val="24"/>
          <w:shd w:val="clear" w:fill="FFFFFF"/>
        </w:rPr>
        <w:t>Service Info</w:t>
      </w:r>
      <w:r>
        <w:rPr>
          <w:rFonts w:hint="default" w:ascii="Times New Roman" w:hAnsi="Times New Roman" w:cs="Times New Roman"/>
          <w:i w:val="0"/>
          <w:iCs w:val="0"/>
          <w:caps w:val="0"/>
          <w:color w:val="000000"/>
          <w:spacing w:val="0"/>
          <w:sz w:val="24"/>
          <w:szCs w:val="24"/>
          <w:shd w:val="clear" w:fill="FFFFFF"/>
        </w:rPr>
        <w:t xml:space="preserve"> field a few lines down discloses that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 xml:space="preserve">the OS is HP-UX. If several operating systems were detected (which can happen with NAT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gateway boxes that redirect ports to several different machines), the field would be </w:t>
      </w:r>
      <w:r>
        <w:rPr>
          <w:rStyle w:val="10"/>
          <w:rFonts w:hint="default" w:ascii="Times New Roman" w:hAnsi="Times New Roman" w:eastAsia="monospace" w:cs="Times New Roman"/>
          <w:i w:val="0"/>
          <w:iCs w:val="0"/>
          <w:caps w:val="0"/>
          <w:color w:val="000000"/>
          <w:spacing w:val="0"/>
          <w:sz w:val="24"/>
          <w:szCs w:val="24"/>
          <w:shd w:val="clear" w:fill="FFFFFF"/>
        </w:rPr>
        <w:t>OSs</w:t>
      </w:r>
      <w:r>
        <w:rPr>
          <w:rFonts w:hint="default" w:ascii="Times New Roman" w:hAnsi="Times New Roman" w:cs="Times New Roman"/>
          <w:i w:val="0"/>
          <w:iCs w:val="0"/>
          <w:caps w:val="0"/>
          <w:color w:val="000000"/>
          <w:spacing w:val="0"/>
          <w:sz w:val="24"/>
          <w:szCs w:val="24"/>
          <w:shd w:val="clear" w:fill="FFFFFF"/>
        </w:rPr>
        <w:t xml:space="preserve"> and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the values would be comma separated. The </w:t>
      </w:r>
      <w:r>
        <w:rPr>
          <w:rStyle w:val="10"/>
          <w:rFonts w:hint="default" w:ascii="Times New Roman" w:hAnsi="Times New Roman" w:eastAsia="monospace" w:cs="Times New Roman"/>
          <w:i w:val="0"/>
          <w:iCs w:val="0"/>
          <w:caps w:val="0"/>
          <w:color w:val="000000"/>
          <w:spacing w:val="0"/>
          <w:sz w:val="24"/>
          <w:szCs w:val="24"/>
          <w:shd w:val="clear" w:fill="FFFFFF"/>
        </w:rPr>
        <w:t>Service Info</w:t>
      </w:r>
      <w:r>
        <w:rPr>
          <w:rFonts w:hint="default" w:ascii="Times New Roman" w:hAnsi="Times New Roman" w:cs="Times New Roman"/>
          <w:i w:val="0"/>
          <w:iCs w:val="0"/>
          <w:caps w:val="0"/>
          <w:color w:val="000000"/>
          <w:spacing w:val="0"/>
          <w:sz w:val="24"/>
          <w:szCs w:val="24"/>
          <w:shd w:val="clear" w:fill="FFFFFF"/>
        </w:rPr>
        <w:t xml:space="preserve"> line can also contain hostnames and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 xml:space="preserve">device types found during the version scan. The focus of this chapter is on TCP/IP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fingerprinting though, since version detection was covered in </w:t>
      </w:r>
      <w:r>
        <w:rPr>
          <w:rFonts w:hint="default" w:ascii="Times New Roman" w:hAnsi="Times New Roman" w:cs="Times New Roman"/>
          <w:b/>
          <w:bCs/>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cs="Times New Roman"/>
          <w:b/>
          <w:bCs/>
          <w:i w:val="0"/>
          <w:iCs w:val="0"/>
          <w:caps w:val="0"/>
          <w:color w:val="000000" w:themeColor="text1"/>
          <w:spacing w:val="0"/>
          <w:sz w:val="24"/>
          <w:szCs w:val="24"/>
          <w:u w:val="none"/>
          <w:shd w:val="clear" w:fill="FFFFFF"/>
          <w14:textFill>
            <w14:solidFill>
              <w14:schemeClr w14:val="tx1"/>
            </w14:solidFill>
          </w14:textFill>
        </w:rPr>
        <w:instrText xml:space="preserve"> HYPERLINK "https://nmap.org/book/vscan.html" \o "Chapter 7. Service and Application Version Detection" </w:instrText>
      </w:r>
      <w:r>
        <w:rPr>
          <w:rFonts w:hint="default" w:ascii="Times New Roman" w:hAnsi="Times New Roman" w:cs="Times New Roman"/>
          <w:b/>
          <w:bCs/>
          <w:i w:val="0"/>
          <w:iCs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ascii="Times New Roman" w:hAnsi="Times New Roman" w:cs="Times New Roman"/>
          <w:b/>
          <w:bCs/>
          <w:i w:val="0"/>
          <w:iCs w:val="0"/>
          <w:caps w:val="0"/>
          <w:color w:val="000000" w:themeColor="text1"/>
          <w:spacing w:val="0"/>
          <w:sz w:val="24"/>
          <w:szCs w:val="24"/>
          <w:u w:val="none"/>
          <w:shd w:val="clear" w:fill="FFFFFF"/>
          <w14:textFill>
            <w14:solidFill>
              <w14:schemeClr w14:val="tx1"/>
            </w14:solidFill>
          </w14:textFill>
        </w:rPr>
        <w:t xml:space="preserve">Chapter 7, Service and </w:t>
      </w:r>
      <w:r>
        <w:rPr>
          <w:rStyle w:val="12"/>
          <w:rFonts w:hint="default" w:ascii="Times New Roman" w:hAnsi="Times New Roman" w:cs="Times New Roman"/>
          <w:b/>
          <w:bCs/>
          <w:i w:val="0"/>
          <w:iCs w:val="0"/>
          <w:caps w:val="0"/>
          <w:color w:val="000000" w:themeColor="text1"/>
          <w:spacing w:val="0"/>
          <w:sz w:val="24"/>
          <w:szCs w:val="24"/>
          <w:u w:val="none"/>
          <w:shd w:val="clear" w:fill="FFFFFF"/>
          <w:lang w:val="en-IN"/>
          <w14:textFill>
            <w14:solidFill>
              <w14:schemeClr w14:val="tx1"/>
            </w14:solidFill>
          </w14:textFill>
        </w:rPr>
        <w:tab/>
      </w:r>
      <w:r>
        <w:rPr>
          <w:rStyle w:val="12"/>
          <w:rFonts w:hint="default" w:ascii="Times New Roman" w:hAnsi="Times New Roman" w:cs="Times New Roman"/>
          <w:b/>
          <w:bCs/>
          <w:i w:val="0"/>
          <w:iCs w:val="0"/>
          <w:caps w:val="0"/>
          <w:color w:val="000000" w:themeColor="text1"/>
          <w:spacing w:val="0"/>
          <w:sz w:val="24"/>
          <w:szCs w:val="24"/>
          <w:u w:val="none"/>
          <w:shd w:val="clear" w:fill="FFFFFF"/>
          <w14:textFill>
            <w14:solidFill>
              <w14:schemeClr w14:val="tx1"/>
            </w14:solidFill>
          </w14:textFill>
        </w:rPr>
        <w:t>Application Version Detection</w:t>
      </w:r>
      <w:r>
        <w:rPr>
          <w:rFonts w:hint="default" w:ascii="Times New Roman" w:hAnsi="Times New Roman" w:cs="Times New Roman"/>
          <w:b/>
          <w:bCs/>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cs="Times New Roman"/>
          <w:b/>
          <w:bCs/>
          <w:i w:val="0"/>
          <w:iCs w:val="0"/>
          <w:caps w:val="0"/>
          <w:color w:val="000000" w:themeColor="text1"/>
          <w:spacing w:val="0"/>
          <w:sz w:val="24"/>
          <w:szCs w:val="24"/>
          <w:u w:val="none"/>
          <w:shd w:val="clear" w:fill="FFFFFF"/>
          <w14:textFill>
            <w14:solidFill>
              <w14:schemeClr w14:val="tx1"/>
            </w14:solidFill>
          </w14:textFill>
        </w:rPr>
        <w:t>.</w:t>
      </w:r>
    </w:p>
    <w:p>
      <w:pPr>
        <w:pStyle w:val="13"/>
        <w:keepNext w:val="0"/>
        <w:keepLines w:val="0"/>
        <w:widowControl/>
        <w:suppressLineNumbers w:val="0"/>
        <w:shd w:val="clear" w:fill="FFFFFF"/>
        <w:ind w:left="0" w:firstLine="720" w:firstLineChars="0"/>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 xml:space="preserve">With two effective OS detection methods available, which one should you use? The best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 xml:space="preserve">answer is usually both. In some cases, such as a proxy firewall forwarding to an application on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 xml:space="preserve">another host, the answers may legitimately differ. TCP/IP fingerprinting will identify the proxy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 xml:space="preserve">while version scanning will generally detect the server running the proxied application. Even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 xml:space="preserve">when no proxying or port forwarding is involved, using both techniques is beneficial. If they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 xml:space="preserve">come out the same, that makes the results more credible. If they come out wildly different,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 xml:space="preserve">investigate further to determine what is going on before relying on either. Since OS and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version detection go together so well, the </w:t>
      </w:r>
      <w:r>
        <w:rPr>
          <w:rStyle w:val="10"/>
          <w:rFonts w:hint="default" w:ascii="Times New Roman" w:hAnsi="Times New Roman" w:eastAsia="monospace" w:cs="Times New Roman"/>
          <w:i w:val="0"/>
          <w:iCs w:val="0"/>
          <w:caps w:val="0"/>
          <w:color w:val="000000"/>
          <w:spacing w:val="0"/>
          <w:sz w:val="24"/>
          <w:szCs w:val="24"/>
          <w:shd w:val="clear" w:fill="FFFFFF"/>
        </w:rPr>
        <w:t>-A</w:t>
      </w:r>
      <w:r>
        <w:rPr>
          <w:rFonts w:hint="default" w:ascii="Times New Roman" w:hAnsi="Times New Roman" w:cs="Times New Roman"/>
          <w:i w:val="0"/>
          <w:iCs w:val="0"/>
          <w:caps w:val="0"/>
          <w:color w:val="000000"/>
          <w:spacing w:val="0"/>
          <w:sz w:val="24"/>
          <w:szCs w:val="24"/>
          <w:shd w:val="clear" w:fill="FFFFFF"/>
        </w:rPr>
        <w:t> option enables them both.</w:t>
      </w:r>
    </w:p>
    <w:p>
      <w:pPr>
        <w:pStyle w:val="13"/>
        <w:keepNext w:val="0"/>
        <w:keepLines w:val="0"/>
        <w:widowControl/>
        <w:suppressLineNumbers w:val="0"/>
        <w:shd w:val="clear" w:fill="FFFFFF"/>
        <w:ind w:left="0" w:firstLine="720" w:firstLineChars="0"/>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 xml:space="preserve">OS detection is far more effective if at least one open and one closed TCP port are found. Set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the </w:t>
      </w:r>
      <w:r>
        <w:rPr>
          <w:rStyle w:val="10"/>
          <w:rFonts w:hint="default" w:ascii="Times New Roman" w:hAnsi="Times New Roman" w:eastAsia="monospace" w:cs="Times New Roman"/>
          <w:i w:val="0"/>
          <w:iCs w:val="0"/>
          <w:caps w:val="0"/>
          <w:color w:val="000000"/>
          <w:spacing w:val="0"/>
          <w:sz w:val="24"/>
          <w:szCs w:val="24"/>
          <w:shd w:val="clear" w:fill="FFFFFF"/>
        </w:rPr>
        <w:t>--osscan-limit</w:t>
      </w:r>
      <w:r>
        <w:rPr>
          <w:rFonts w:hint="default" w:ascii="Times New Roman" w:hAnsi="Times New Roman" w:cs="Times New Roman"/>
          <w:i w:val="0"/>
          <w:iCs w:val="0"/>
          <w:caps w:val="0"/>
          <w:color w:val="000000"/>
          <w:spacing w:val="0"/>
          <w:sz w:val="24"/>
          <w:szCs w:val="24"/>
          <w:shd w:val="clear" w:fill="FFFFFF"/>
        </w:rPr>
        <w:t xml:space="preserve"> option and Nmap will not even try OS detection against hosts which do not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meet this criteria. This can save substantial time, particularly on </w:t>
      </w:r>
      <w:r>
        <w:rPr>
          <w:rStyle w:val="10"/>
          <w:rFonts w:hint="default" w:ascii="Times New Roman" w:hAnsi="Times New Roman" w:eastAsia="monospace" w:cs="Times New Roman"/>
          <w:i w:val="0"/>
          <w:iCs w:val="0"/>
          <w:caps w:val="0"/>
          <w:color w:val="000000"/>
          <w:spacing w:val="0"/>
          <w:sz w:val="24"/>
          <w:szCs w:val="24"/>
          <w:shd w:val="clear" w:fill="FFFFFF"/>
        </w:rPr>
        <w:t>-Pn</w:t>
      </w:r>
      <w:r>
        <w:rPr>
          <w:rFonts w:hint="default" w:ascii="Times New Roman" w:hAnsi="Times New Roman" w:cs="Times New Roman"/>
          <w:i w:val="0"/>
          <w:iCs w:val="0"/>
          <w:caps w:val="0"/>
          <w:color w:val="000000"/>
          <w:spacing w:val="0"/>
          <w:sz w:val="24"/>
          <w:szCs w:val="24"/>
          <w:shd w:val="clear" w:fill="FFFFFF"/>
        </w:rPr>
        <w:t xml:space="preserve"> scans against many hosts.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You still need to enable OS detection with </w:t>
      </w:r>
      <w:r>
        <w:rPr>
          <w:rStyle w:val="10"/>
          <w:rFonts w:hint="default" w:ascii="Times New Roman" w:hAnsi="Times New Roman" w:eastAsia="monospace" w:cs="Times New Roman"/>
          <w:i w:val="0"/>
          <w:iCs w:val="0"/>
          <w:caps w:val="0"/>
          <w:color w:val="000000"/>
          <w:spacing w:val="0"/>
          <w:sz w:val="24"/>
          <w:szCs w:val="24"/>
          <w:shd w:val="clear" w:fill="FFFFFF"/>
        </w:rPr>
        <w:t>-O</w:t>
      </w:r>
      <w:r>
        <w:rPr>
          <w:rFonts w:hint="default" w:ascii="Times New Roman" w:hAnsi="Times New Roman" w:cs="Times New Roman"/>
          <w:i w:val="0"/>
          <w:iCs w:val="0"/>
          <w:caps w:val="0"/>
          <w:color w:val="000000"/>
          <w:spacing w:val="0"/>
          <w:sz w:val="24"/>
          <w:szCs w:val="24"/>
          <w:shd w:val="clear" w:fill="FFFFFF"/>
        </w:rPr>
        <w:t> (or </w:t>
      </w:r>
      <w:r>
        <w:rPr>
          <w:rStyle w:val="10"/>
          <w:rFonts w:hint="default" w:ascii="Times New Roman" w:hAnsi="Times New Roman" w:eastAsia="monospace" w:cs="Times New Roman"/>
          <w:i w:val="0"/>
          <w:iCs w:val="0"/>
          <w:caps w:val="0"/>
          <w:color w:val="000000"/>
          <w:spacing w:val="0"/>
          <w:sz w:val="24"/>
          <w:szCs w:val="24"/>
          <w:shd w:val="clear" w:fill="FFFFFF"/>
        </w:rPr>
        <w:t>-A</w:t>
      </w:r>
      <w:r>
        <w:rPr>
          <w:rFonts w:hint="default" w:ascii="Times New Roman" w:hAnsi="Times New Roman" w:cs="Times New Roman"/>
          <w:i w:val="0"/>
          <w:iCs w:val="0"/>
          <w:caps w:val="0"/>
          <w:color w:val="000000"/>
          <w:spacing w:val="0"/>
          <w:sz w:val="24"/>
          <w:szCs w:val="24"/>
          <w:shd w:val="clear" w:fill="FFFFFF"/>
        </w:rPr>
        <w:t>) for the </w:t>
      </w:r>
      <w:r>
        <w:rPr>
          <w:rStyle w:val="10"/>
          <w:rFonts w:hint="default" w:ascii="Times New Roman" w:hAnsi="Times New Roman" w:eastAsia="monospace" w:cs="Times New Roman"/>
          <w:i w:val="0"/>
          <w:iCs w:val="0"/>
          <w:caps w:val="0"/>
          <w:color w:val="000000"/>
          <w:spacing w:val="0"/>
          <w:sz w:val="24"/>
          <w:szCs w:val="24"/>
          <w:shd w:val="clear" w:fill="FFFFFF"/>
        </w:rPr>
        <w:t>--osscan-limit</w:t>
      </w:r>
      <w:r>
        <w:rPr>
          <w:rFonts w:hint="default" w:ascii="Times New Roman" w:hAnsi="Times New Roman" w:cs="Times New Roman"/>
          <w:i w:val="0"/>
          <w:iCs w:val="0"/>
          <w:caps w:val="0"/>
          <w:color w:val="000000"/>
          <w:spacing w:val="0"/>
          <w:sz w:val="24"/>
          <w:szCs w:val="24"/>
          <w:shd w:val="clear" w:fill="FFFFFF"/>
        </w:rPr>
        <w:t xml:space="preserve"> option to have any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effect.</w:t>
      </w:r>
    </w:p>
    <w:p>
      <w:pPr>
        <w:pStyle w:val="13"/>
        <w:keepNext w:val="0"/>
        <w:keepLines w:val="0"/>
        <w:widowControl/>
        <w:suppressLineNumbers w:val="0"/>
        <w:shd w:val="clear" w:fill="FFFFFF"/>
        <w:ind w:firstLine="720" w:firstLineChars="0"/>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Another OS detection option is </w:t>
      </w:r>
      <w:r>
        <w:rPr>
          <w:rStyle w:val="10"/>
          <w:rFonts w:hint="default" w:ascii="Times New Roman" w:hAnsi="Times New Roman" w:eastAsia="monospace" w:cs="Times New Roman"/>
          <w:i w:val="0"/>
          <w:iCs w:val="0"/>
          <w:caps w:val="0"/>
          <w:color w:val="000000"/>
          <w:spacing w:val="0"/>
          <w:sz w:val="24"/>
          <w:szCs w:val="24"/>
          <w:shd w:val="clear" w:fill="FFFFFF"/>
        </w:rPr>
        <w:t>--osscan-guess</w:t>
      </w:r>
      <w:r>
        <w:rPr>
          <w:rFonts w:hint="default" w:ascii="Times New Roman" w:hAnsi="Times New Roman" w:cs="Times New Roman"/>
          <w:i w:val="0"/>
          <w:iCs w:val="0"/>
          <w:caps w:val="0"/>
          <w:color w:val="000000"/>
          <w:spacing w:val="0"/>
          <w:sz w:val="24"/>
          <w:szCs w:val="24"/>
          <w:shd w:val="clear" w:fill="FFFFFF"/>
        </w:rPr>
        <w:t xml:space="preserve">. When Nmap is unable to detect a perfect OS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 xml:space="preserve">match, it sometimes offers up near-matches as possibilities. The match has to be very close for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Nmap to do this by default. If you specify this option (or the equivalent </w:t>
      </w:r>
      <w:r>
        <w:rPr>
          <w:rStyle w:val="10"/>
          <w:rFonts w:hint="default" w:ascii="Times New Roman" w:hAnsi="Times New Roman" w:eastAsia="monospace" w:cs="Times New Roman"/>
          <w:i w:val="0"/>
          <w:iCs w:val="0"/>
          <w:caps w:val="0"/>
          <w:color w:val="000000"/>
          <w:spacing w:val="0"/>
          <w:sz w:val="24"/>
          <w:szCs w:val="24"/>
          <w:shd w:val="clear" w:fill="FFFFFF"/>
        </w:rPr>
        <w:t>--fuzzy</w:t>
      </w:r>
      <w:r>
        <w:rPr>
          <w:rFonts w:hint="default" w:ascii="Times New Roman" w:hAnsi="Times New Roman" w:cs="Times New Roman"/>
          <w:i w:val="0"/>
          <w:iCs w:val="0"/>
          <w:caps w:val="0"/>
          <w:color w:val="000000"/>
          <w:spacing w:val="0"/>
          <w:sz w:val="24"/>
          <w:szCs w:val="24"/>
          <w:shd w:val="clear" w:fill="FFFFFF"/>
        </w:rPr>
        <w:t xml:space="preserve"> option), Nmap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 xml:space="preserve">will guess more aggressively. Nmap still tells you when an imperfect match is found and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display its confidence level (percentage) for each guess.</w:t>
      </w:r>
    </w:p>
    <w:p>
      <w:pPr>
        <w:pStyle w:val="13"/>
        <w:keepNext w:val="0"/>
        <w:keepLines w:val="0"/>
        <w:widowControl/>
        <w:suppressLineNumbers w:val="0"/>
        <w:shd w:val="clear" w:fill="FFFFFF"/>
        <w:ind w:left="0" w:firstLine="720" w:firstLineChars="0"/>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 xml:space="preserve">When Nmap performs OS detection against a target and fails to find a perfect match, it usually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repeats the attempt. By default, Nmap tries five times if conditions are favorable for OS f</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ingerprint submission, and twice when conditions aren't so good. The </w:t>
      </w:r>
      <w:r>
        <w:rPr>
          <w:rStyle w:val="10"/>
          <w:rFonts w:hint="default" w:ascii="Times New Roman" w:hAnsi="Times New Roman" w:eastAsia="monospace" w:cs="Times New Roman"/>
          <w:i w:val="0"/>
          <w:iCs w:val="0"/>
          <w:caps w:val="0"/>
          <w:color w:val="000000"/>
          <w:spacing w:val="0"/>
          <w:sz w:val="24"/>
          <w:szCs w:val="24"/>
          <w:shd w:val="clear" w:fill="FFFFFF"/>
        </w:rPr>
        <w:t>--max-os-tries</w:t>
      </w:r>
      <w:r>
        <w:rPr>
          <w:rFonts w:hint="default" w:ascii="Times New Roman" w:hAnsi="Times New Roman" w:cs="Times New Roman"/>
          <w:i w:val="0"/>
          <w:iCs w:val="0"/>
          <w:caps w:val="0"/>
          <w:color w:val="000000"/>
          <w:spacing w:val="0"/>
          <w:sz w:val="24"/>
          <w:szCs w:val="24"/>
          <w:shd w:val="clear" w:fill="FFFFFF"/>
        </w:rPr>
        <w:t xml:space="preserve"> option lets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 xml:space="preserve">you change this maximum number of OS detection tries. Lowering it (usually to 1) speeds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 xml:space="preserve">Nmap up, though you miss out on retries which could potentially identify the OS. Alternatively,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 xml:space="preserve">a high value may be set to allow even more retries when conditions are favorable. This is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 xml:space="preserve">rarely done, except to generate better fingerprints for submission and integration into the Nmap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OS database.</w:t>
      </w:r>
    </w:p>
    <w:p>
      <w:pPr>
        <w:pStyle w:val="13"/>
        <w:keepNext w:val="0"/>
        <w:keepLines w:val="0"/>
        <w:widowControl/>
        <w:suppressLineNumbers w:val="0"/>
        <w:shd w:val="clear" w:fill="FFFFFF"/>
        <w:ind w:firstLine="720" w:firstLineChars="0"/>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 xml:space="preserve">Like just about every other part of Nmap, results ultimately come from the target machine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 xml:space="preserve">itself. While rare, systems are occasionally configured to confuse or mislead Nmap. Several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programs have even been developed specifically to trick Nmap OS detection (see </w:t>
      </w:r>
      <w:r>
        <w:rPr>
          <w:rFonts w:hint="default" w:ascii="Times New Roman" w:hAnsi="Times New Roman" w:cs="Times New Roman"/>
          <w:i w:val="0"/>
          <w:iCs w:val="0"/>
          <w:caps w:val="0"/>
          <w:spacing w:val="0"/>
          <w:sz w:val="24"/>
          <w:szCs w:val="24"/>
          <w:shd w:val="clear" w:fill="FFFFFF"/>
        </w:rPr>
        <w:fldChar w:fldCharType="begin"/>
      </w:r>
      <w:r>
        <w:rPr>
          <w:rFonts w:hint="default" w:ascii="Times New Roman" w:hAnsi="Times New Roman" w:cs="Times New Roman"/>
          <w:i w:val="0"/>
          <w:iCs w:val="0"/>
          <w:caps w:val="0"/>
          <w:spacing w:val="0"/>
          <w:sz w:val="24"/>
          <w:szCs w:val="24"/>
          <w:shd w:val="clear" w:fill="FFFFFF"/>
        </w:rPr>
        <w:instrText xml:space="preserve"> HYPERLINK "https://nmap.org/book/nmap-defenses-trickery.html" \l "nmap-defenses-os-spoofing" \o "OS Spoofing" </w:instrText>
      </w:r>
      <w:r>
        <w:rPr>
          <w:rFonts w:hint="default" w:ascii="Times New Roman" w:hAnsi="Times New Roman" w:cs="Times New Roman"/>
          <w:i w:val="0"/>
          <w:iCs w:val="0"/>
          <w:caps w:val="0"/>
          <w:spacing w:val="0"/>
          <w:sz w:val="24"/>
          <w:szCs w:val="24"/>
          <w:shd w:val="clear" w:fill="FFFFFF"/>
        </w:rPr>
        <w:fldChar w:fldCharType="separate"/>
      </w:r>
      <w:r>
        <w:rPr>
          <w:rStyle w:val="12"/>
          <w:rFonts w:hint="default" w:ascii="Times New Roman" w:hAnsi="Times New Roman" w:cs="Times New Roman"/>
          <w:i w:val="0"/>
          <w:iCs w:val="0"/>
          <w:caps w:val="0"/>
          <w:color w:val="000000" w:themeColor="text1"/>
          <w:spacing w:val="0"/>
          <w:sz w:val="24"/>
          <w:szCs w:val="24"/>
          <w:u w:val="none"/>
          <w:shd w:val="clear" w:fill="FFFFFF"/>
          <w14:textFill>
            <w14:solidFill>
              <w14:schemeClr w14:val="tx1"/>
            </w14:solidFill>
          </w14:textFill>
        </w:rPr>
        <w:t>the section</w:t>
      </w:r>
      <w:r>
        <w:rPr>
          <w:rStyle w:val="12"/>
          <w:rFonts w:hint="default" w:ascii="Times New Roman" w:hAnsi="Times New Roman" w:cs="Times New Roman"/>
          <w:i w:val="0"/>
          <w:iCs w:val="0"/>
          <w:caps w:val="0"/>
          <w:spacing w:val="0"/>
          <w:sz w:val="24"/>
          <w:szCs w:val="24"/>
          <w:shd w:val="clear" w:fill="FFFFFF"/>
        </w:rPr>
        <w:t xml:space="preserve"> </w:t>
      </w:r>
      <w:r>
        <w:rPr>
          <w:rStyle w:val="12"/>
          <w:rFonts w:hint="default" w:ascii="Times New Roman" w:hAnsi="Times New Roman" w:cs="Times New Roman"/>
          <w:i w:val="0"/>
          <w:iCs w:val="0"/>
          <w:caps w:val="0"/>
          <w:color w:val="000000" w:themeColor="text1"/>
          <w:spacing w:val="0"/>
          <w:sz w:val="24"/>
          <w:szCs w:val="24"/>
          <w:u w:val="none"/>
          <w:shd w:val="clear" w:fill="FFFFFF"/>
          <w:lang w:val="en-IN"/>
          <w14:textFill>
            <w14:solidFill>
              <w14:schemeClr w14:val="tx1"/>
            </w14:solidFill>
          </w14:textFill>
        </w:rPr>
        <w:tab/>
      </w:r>
      <w:r>
        <w:rPr>
          <w:rStyle w:val="12"/>
          <w:rFonts w:hint="default" w:ascii="Times New Roman" w:hAnsi="Times New Roman" w:cs="Times New Roman"/>
          <w:i w:val="0"/>
          <w:iCs w:val="0"/>
          <w:caps w:val="0"/>
          <w:color w:val="000000" w:themeColor="text1"/>
          <w:spacing w:val="0"/>
          <w:sz w:val="24"/>
          <w:szCs w:val="24"/>
          <w:u w:val="single"/>
          <w:shd w:val="clear" w:fill="FFFFFF"/>
          <w14:textFill>
            <w14:solidFill>
              <w14:schemeClr w14:val="tx1"/>
            </w14:solidFill>
          </w14:textFill>
        </w:rPr>
        <w:t>called “OS Spoofing”</w:t>
      </w:r>
      <w:r>
        <w:rPr>
          <w:rFonts w:hint="default" w:ascii="Times New Roman" w:hAnsi="Times New Roman" w:cs="Times New Roman"/>
          <w:i w:val="0"/>
          <w:iCs w:val="0"/>
          <w:caps w:val="0"/>
          <w:spacing w:val="0"/>
          <w:sz w:val="24"/>
          <w:szCs w:val="24"/>
          <w:shd w:val="clear" w:fill="FFFFFF"/>
        </w:rPr>
        <w:fldChar w:fldCharType="end"/>
      </w:r>
      <w:r>
        <w:rPr>
          <w:rFonts w:hint="default" w:ascii="Times New Roman" w:hAnsi="Times New Roman" w:cs="Times New Roman"/>
          <w:i w:val="0"/>
          <w:iCs w:val="0"/>
          <w:caps w:val="0"/>
          <w:color w:val="000000"/>
          <w:spacing w:val="0"/>
          <w:sz w:val="24"/>
          <w:szCs w:val="24"/>
          <w:shd w:val="clear" w:fill="FFFFFF"/>
        </w:rPr>
        <w:t xml:space="preserve">). Your best bet is to use numerous reconnaissance methods to explore a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network, and don't trust any one of them.</w:t>
      </w:r>
    </w:p>
    <w:p>
      <w:pPr>
        <w:pStyle w:val="13"/>
        <w:keepNext w:val="0"/>
        <w:keepLines w:val="0"/>
        <w:widowControl/>
        <w:suppressLineNumbers w:val="0"/>
        <w:shd w:val="clear" w:fill="FFFFFF"/>
        <w:ind w:firstLine="720" w:firstLineChars="0"/>
        <w:rPr>
          <w:rFonts w:hint="default" w:ascii="Times New Roman" w:hAnsi="Times New Roman" w:cs="Times New Roman"/>
          <w:position w:val="0"/>
          <w:sz w:val="24"/>
          <w:szCs w:val="24"/>
        </w:rPr>
      </w:pPr>
      <w:r>
        <w:rPr>
          <w:rFonts w:hint="default" w:ascii="Times New Roman" w:hAnsi="Times New Roman" w:cs="Times New Roman"/>
          <w:i w:val="0"/>
          <w:iCs w:val="0"/>
          <w:caps w:val="0"/>
          <w:color w:val="000000"/>
          <w:spacing w:val="0"/>
          <w:sz w:val="24"/>
          <w:szCs w:val="24"/>
          <w:shd w:val="clear" w:fill="FFFFFF"/>
        </w:rPr>
        <w:t xml:space="preserve">TCP/IP fingerprinting requires collecting detailed information about the target's IP stack. The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 xml:space="preserve">most commonly useful results, such as TTL information, are printed to Nmap output whenever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 xml:space="preserve">they are obtained. Slightly less pertinent information, such as IP ID sequence generation and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 xml:space="preserve">TCP sequence prediction difficulty, is only printed in verbose mode. But if you want all of the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IP stack details that Nmap collected, you can find it in a compact form called a </w:t>
      </w:r>
      <w:r>
        <w:rPr>
          <w:rStyle w:val="9"/>
          <w:rFonts w:hint="default" w:ascii="Times New Roman" w:hAnsi="Times New Roman" w:cs="Times New Roman"/>
          <w:i w:val="0"/>
          <w:iCs w:val="0"/>
          <w:caps w:val="0"/>
          <w:color w:val="000000"/>
          <w:spacing w:val="0"/>
          <w:sz w:val="24"/>
          <w:szCs w:val="24"/>
          <w:shd w:val="clear" w:fill="FFFFFF"/>
        </w:rPr>
        <w:t xml:space="preserve">subject </w:t>
      </w:r>
      <w:r>
        <w:rPr>
          <w:rStyle w:val="9"/>
          <w:rFonts w:hint="default" w:ascii="Times New Roman" w:hAnsi="Times New Roman" w:cs="Times New Roman"/>
          <w:i w:val="0"/>
          <w:iCs w:val="0"/>
          <w:caps w:val="0"/>
          <w:color w:val="000000"/>
          <w:spacing w:val="0"/>
          <w:sz w:val="24"/>
          <w:szCs w:val="24"/>
          <w:shd w:val="clear" w:fill="FFFFFF"/>
          <w:lang w:val="en-IN"/>
        </w:rPr>
        <w:tab/>
      </w:r>
      <w:r>
        <w:rPr>
          <w:rStyle w:val="9"/>
          <w:rFonts w:hint="default" w:ascii="Times New Roman" w:hAnsi="Times New Roman" w:cs="Times New Roman"/>
          <w:i w:val="0"/>
          <w:iCs w:val="0"/>
          <w:caps w:val="0"/>
          <w:color w:val="000000"/>
          <w:spacing w:val="0"/>
          <w:sz w:val="24"/>
          <w:szCs w:val="24"/>
          <w:shd w:val="clear" w:fill="FFFFFF"/>
        </w:rPr>
        <w:t>fingerprint</w:t>
      </w:r>
      <w:r>
        <w:rPr>
          <w:rFonts w:hint="default" w:ascii="Times New Roman" w:hAnsi="Times New Roman" w:cs="Times New Roman"/>
          <w:i w:val="0"/>
          <w:iCs w:val="0"/>
          <w:caps w:val="0"/>
          <w:color w:val="000000"/>
          <w:spacing w:val="0"/>
          <w:sz w:val="24"/>
          <w:szCs w:val="24"/>
          <w:shd w:val="clear" w:fill="FFFFFF"/>
        </w:rPr>
        <w:t xml:space="preserve">. Nmap sometimes prints this (for user submission purposes) when it doesn't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 xml:space="preserve">recognize a host. You can also force Nmap to print it (in normal, interactive, and XML formats) </w:t>
      </w:r>
      <w:r>
        <w:rPr>
          <w:rFonts w:hint="default" w:ascii="Times New Roman" w:hAnsi="Times New Roman" w:cs="Times New Roman"/>
          <w:i w:val="0"/>
          <w:iCs w:val="0"/>
          <w:caps w:val="0"/>
          <w:color w:val="000000"/>
          <w:spacing w:val="0"/>
          <w:sz w:val="24"/>
          <w:szCs w:val="24"/>
          <w:shd w:val="clear" w:fill="FFFFFF"/>
          <w:lang w:val="en-IN"/>
        </w:rPr>
        <w:tab/>
      </w:r>
      <w:r>
        <w:rPr>
          <w:rFonts w:hint="default" w:ascii="Times New Roman" w:hAnsi="Times New Roman" w:cs="Times New Roman"/>
          <w:i w:val="0"/>
          <w:iCs w:val="0"/>
          <w:caps w:val="0"/>
          <w:color w:val="000000"/>
          <w:spacing w:val="0"/>
          <w:sz w:val="24"/>
          <w:szCs w:val="24"/>
          <w:shd w:val="clear" w:fill="FFFFFF"/>
        </w:rPr>
        <w:t>by enabling debugging with (</w:t>
      </w:r>
      <w:r>
        <w:rPr>
          <w:rStyle w:val="10"/>
          <w:rFonts w:hint="default" w:ascii="Times New Roman" w:hAnsi="Times New Roman" w:eastAsia="monospace" w:cs="Times New Roman"/>
          <w:i w:val="0"/>
          <w:iCs w:val="0"/>
          <w:caps w:val="0"/>
          <w:color w:val="000000"/>
          <w:spacing w:val="0"/>
          <w:sz w:val="24"/>
          <w:szCs w:val="24"/>
          <w:shd w:val="clear" w:fill="FFFFFF"/>
        </w:rPr>
        <w:t>-d</w:t>
      </w:r>
      <w:r>
        <w:rPr>
          <w:rFonts w:hint="default" w:ascii="Times New Roman" w:hAnsi="Times New Roman" w:cs="Times New Roman"/>
          <w:i w:val="0"/>
          <w:iCs w:val="0"/>
          <w:caps w:val="0"/>
          <w:color w:val="000000"/>
          <w:spacing w:val="0"/>
          <w:sz w:val="24"/>
          <w:szCs w:val="24"/>
          <w:shd w:val="clear" w:fill="FFFFFF"/>
        </w:rPr>
        <w:t>). Then read </w:t>
      </w:r>
      <w:r>
        <w:rPr>
          <w:rFonts w:hint="default" w:ascii="Times New Roman" w:hAnsi="Times New Roman" w:cs="Times New Roman"/>
          <w:b/>
          <w:bCs/>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cs="Times New Roman"/>
          <w:b/>
          <w:bCs/>
          <w:i w:val="0"/>
          <w:iCs w:val="0"/>
          <w:caps w:val="0"/>
          <w:color w:val="000000" w:themeColor="text1"/>
          <w:spacing w:val="0"/>
          <w:sz w:val="24"/>
          <w:szCs w:val="24"/>
          <w:u w:val="none"/>
          <w:shd w:val="clear" w:fill="FFFFFF"/>
          <w14:textFill>
            <w14:solidFill>
              <w14:schemeClr w14:val="tx1"/>
            </w14:solidFill>
          </w14:textFill>
        </w:rPr>
        <w:instrText xml:space="preserve"> HYPERLINK "https://nmap.org/book/osdetect-fingerprint-format.html" \o "Understanding an Nmap Fingerprint" </w:instrText>
      </w:r>
      <w:r>
        <w:rPr>
          <w:rFonts w:hint="default" w:ascii="Times New Roman" w:hAnsi="Times New Roman" w:cs="Times New Roman"/>
          <w:b/>
          <w:bCs/>
          <w:i w:val="0"/>
          <w:iCs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ascii="Times New Roman" w:hAnsi="Times New Roman" w:cs="Times New Roman"/>
          <w:b/>
          <w:bCs/>
          <w:i w:val="0"/>
          <w:iCs w:val="0"/>
          <w:caps w:val="0"/>
          <w:color w:val="000000" w:themeColor="text1"/>
          <w:spacing w:val="0"/>
          <w:sz w:val="24"/>
          <w:szCs w:val="24"/>
          <w:u w:val="single"/>
          <w:shd w:val="clear" w:fill="FFFFFF"/>
          <w14:textFill>
            <w14:solidFill>
              <w14:schemeClr w14:val="tx1"/>
            </w14:solidFill>
          </w14:textFill>
        </w:rPr>
        <w:t>the section called “Understanding an Nmap</w:t>
      </w:r>
      <w:r>
        <w:rPr>
          <w:rStyle w:val="12"/>
          <w:rFonts w:hint="default" w:ascii="Times New Roman" w:hAnsi="Times New Roman" w:cs="Times New Roman"/>
          <w:b/>
          <w:bCs/>
          <w:i w:val="0"/>
          <w:iCs w:val="0"/>
          <w:caps w:val="0"/>
          <w:color w:val="000000" w:themeColor="text1"/>
          <w:spacing w:val="0"/>
          <w:sz w:val="24"/>
          <w:szCs w:val="24"/>
          <w:u w:val="none"/>
          <w:shd w:val="clear" w:fill="FFFFFF"/>
          <w14:textFill>
            <w14:solidFill>
              <w14:schemeClr w14:val="tx1"/>
            </w14:solidFill>
          </w14:textFill>
        </w:rPr>
        <w:t xml:space="preserve"> </w:t>
      </w:r>
      <w:r>
        <w:rPr>
          <w:rStyle w:val="12"/>
          <w:rFonts w:hint="default" w:ascii="Times New Roman" w:hAnsi="Times New Roman" w:cs="Times New Roman"/>
          <w:b/>
          <w:bCs/>
          <w:i w:val="0"/>
          <w:iCs w:val="0"/>
          <w:caps w:val="0"/>
          <w:color w:val="000000" w:themeColor="text1"/>
          <w:spacing w:val="0"/>
          <w:sz w:val="24"/>
          <w:szCs w:val="24"/>
          <w:u w:val="none"/>
          <w:shd w:val="clear" w:fill="FFFFFF"/>
          <w:lang w:val="en-IN"/>
          <w14:textFill>
            <w14:solidFill>
              <w14:schemeClr w14:val="tx1"/>
            </w14:solidFill>
          </w14:textFill>
        </w:rPr>
        <w:tab/>
      </w:r>
      <w:r>
        <w:rPr>
          <w:rStyle w:val="12"/>
          <w:rFonts w:hint="default" w:ascii="Times New Roman" w:hAnsi="Times New Roman" w:cs="Times New Roman"/>
          <w:b/>
          <w:bCs/>
          <w:i w:val="0"/>
          <w:iCs w:val="0"/>
          <w:caps w:val="0"/>
          <w:color w:val="000000" w:themeColor="text1"/>
          <w:spacing w:val="0"/>
          <w:sz w:val="24"/>
          <w:szCs w:val="24"/>
          <w:u w:val="single"/>
          <w:shd w:val="clear" w:fill="FFFFFF"/>
          <w14:textFill>
            <w14:solidFill>
              <w14:schemeClr w14:val="tx1"/>
            </w14:solidFill>
          </w14:textFill>
        </w:rPr>
        <w:t>Fingerprint”</w:t>
      </w:r>
      <w:r>
        <w:rPr>
          <w:rFonts w:hint="default" w:ascii="Times New Roman" w:hAnsi="Times New Roman" w:cs="Times New Roman"/>
          <w:b/>
          <w:bCs/>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cs="Times New Roman"/>
          <w:b/>
          <w:bCs/>
          <w:i w:val="0"/>
          <w:iCs w:val="0"/>
          <w:caps w:val="0"/>
          <w:color w:val="000000" w:themeColor="text1"/>
          <w:spacing w:val="0"/>
          <w:sz w:val="24"/>
          <w:szCs w:val="24"/>
          <w:u w:val="none"/>
          <w:shd w:val="clear" w:fill="FFFFFF"/>
          <w14:textFill>
            <w14:solidFill>
              <w14:schemeClr w14:val="tx1"/>
            </w14:solidFill>
          </w14:textFill>
        </w:rPr>
        <w:t> </w:t>
      </w:r>
      <w:r>
        <w:rPr>
          <w:rFonts w:hint="default" w:ascii="Times New Roman" w:hAnsi="Times New Roman" w:cs="Times New Roman"/>
          <w:i w:val="0"/>
          <w:iCs w:val="0"/>
          <w:caps w:val="0"/>
          <w:color w:val="000000"/>
          <w:spacing w:val="0"/>
          <w:sz w:val="24"/>
          <w:szCs w:val="24"/>
          <w:shd w:val="clear" w:fill="FFFFFF"/>
        </w:rPr>
        <w:t>to interpret it.</w:t>
      </w:r>
    </w:p>
    <w:p>
      <w:pPr>
        <w:pStyle w:val="8"/>
        <w:spacing w:before="0"/>
        <w:ind w:left="358"/>
        <w:rPr>
          <w:rFonts w:hint="default" w:ascii="Times New Roman" w:hAnsi="Times New Roman" w:cs="Times New Roman"/>
          <w:position w:val="0"/>
          <w:sz w:val="24"/>
          <w:szCs w:val="24"/>
        </w:rPr>
      </w:pPr>
    </w:p>
    <w:p>
      <w:pPr>
        <w:pStyle w:val="8"/>
        <w:spacing w:before="0"/>
        <w:ind w:left="358"/>
        <w:rPr>
          <w:rFonts w:hint="default" w:ascii="Times New Roman" w:hAnsi="Times New Roman" w:cs="Times New Roman"/>
          <w:position w:val="0"/>
          <w:sz w:val="24"/>
          <w:szCs w:val="24"/>
        </w:rPr>
      </w:pPr>
    </w:p>
    <w:p>
      <w:pPr>
        <w:pStyle w:val="8"/>
        <w:spacing w:before="0"/>
        <w:ind w:left="358"/>
        <w:rPr>
          <w:rFonts w:hint="default" w:ascii="Times New Roman" w:hAnsi="Times New Roman" w:cs="Times New Roman"/>
          <w:position w:val="0"/>
          <w:sz w:val="24"/>
          <w:szCs w:val="24"/>
        </w:rPr>
      </w:pPr>
    </w:p>
    <w:p>
      <w:pPr>
        <w:pStyle w:val="8"/>
        <w:spacing w:before="0"/>
        <w:ind w:left="358"/>
        <w:rPr>
          <w:rFonts w:hint="default" w:ascii="Times New Roman" w:hAnsi="Times New Roman" w:cs="Times New Roman"/>
          <w:position w:val="0"/>
          <w:sz w:val="24"/>
          <w:szCs w:val="24"/>
        </w:rPr>
      </w:pPr>
    </w:p>
    <w:p>
      <w:pPr>
        <w:pStyle w:val="8"/>
        <w:spacing w:before="0"/>
        <w:ind w:left="358"/>
        <w:rPr>
          <w:rFonts w:hint="default" w:ascii="Times New Roman" w:hAnsi="Times New Roman" w:cs="Times New Roman"/>
          <w:position w:val="0"/>
          <w:sz w:val="24"/>
          <w:szCs w:val="24"/>
        </w:rPr>
      </w:pPr>
    </w:p>
    <w:p>
      <w:pPr>
        <w:pStyle w:val="8"/>
        <w:spacing w:before="0"/>
        <w:ind w:left="358"/>
        <w:rPr>
          <w:rFonts w:hint="default" w:ascii="Times New Roman" w:hAnsi="Times New Roman" w:cs="Times New Roman"/>
          <w:position w:val="0"/>
          <w:sz w:val="24"/>
          <w:szCs w:val="24"/>
        </w:rPr>
      </w:pPr>
    </w:p>
    <w:p>
      <w:pPr>
        <w:pStyle w:val="8"/>
        <w:spacing w:before="0"/>
        <w:ind w:left="358"/>
        <w:rPr>
          <w:rFonts w:hint="default" w:ascii="Times New Roman" w:hAnsi="Times New Roman" w:cs="Times New Roman"/>
          <w:position w:val="0"/>
          <w:sz w:val="24"/>
          <w:szCs w:val="24"/>
        </w:rPr>
      </w:pPr>
    </w:p>
    <w:p>
      <w:pPr>
        <w:pStyle w:val="8"/>
        <w:spacing w:before="0"/>
        <w:ind w:left="358"/>
        <w:rPr>
          <w:rFonts w:hint="default" w:ascii="Times New Roman" w:hAnsi="Times New Roman" w:cs="Times New Roman"/>
          <w:position w:val="0"/>
          <w:sz w:val="24"/>
          <w:szCs w:val="24"/>
        </w:rPr>
      </w:pPr>
    </w:p>
    <w:sectPr>
      <w:pgSz w:w="12240" w:h="15840"/>
      <w:pgMar w:top="1340" w:right="1120" w:bottom="1200" w:left="1240" w:header="732" w:footer="994" w:gutter="0"/>
      <w:pgBorders>
        <w:top w:val="thinThickSmallGap" w:color="auto" w:sz="24" w:space="1"/>
        <w:left w:val="thinThickSmallGap" w:color="auto" w:sz="24" w:space="4"/>
        <w:bottom w:val="thinThickSmallGap" w:color="auto" w:sz="24" w:space="1"/>
        <w:right w:val="thinThickSmallGap" w:color="auto" w:sz="24" w:space="4"/>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Open Sans">
    <w:panose1 w:val="020B0606030504020204"/>
    <w:charset w:val="00"/>
    <w:family w:val="auto"/>
    <w:pitch w:val="default"/>
    <w:sig w:usb0="E00002EF" w:usb1="4000205B" w:usb2="00000028"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Georgia">
    <w:panose1 w:val="02040502050405020303"/>
    <w:charset w:val="00"/>
    <w:family w:val="auto"/>
    <w:pitch w:val="default"/>
    <w:sig w:usb0="00000287" w:usb1="00000000" w:usb2="00000000" w:usb3="00000000" w:csb0="2000009F" w:csb1="00000000"/>
  </w:font>
  <w:font w:name="Trebuchet MS">
    <w:panose1 w:val="020B0603020202020204"/>
    <w:charset w:val="00"/>
    <w:family w:val="auto"/>
    <w:pitch w:val="default"/>
    <w:sig w:usb0="00000687" w:usb1="00000000" w:usb2="00000000" w:usb3="00000000" w:csb0="2000009F" w:csb1="00000000"/>
  </w:font>
  <w:font w:name="Lucida Sans Unicode">
    <w:panose1 w:val="020B0602030504020204"/>
    <w:charset w:val="00"/>
    <w:family w:val="auto"/>
    <w:pitch w:val="default"/>
    <w:sig w:usb0="80001AFF" w:usb1="0000396B" w:usb2="00000000" w:usb3="00000000" w:csb0="200000BF" w:csb1="D7F70000"/>
  </w:font>
  <w:font w:name="Lucida Console">
    <w:panose1 w:val="020B0609040504020204"/>
    <w:charset w:val="00"/>
    <w:family w:val="auto"/>
    <w:pitch w:val="default"/>
    <w:sig w:usb0="8000028F" w:usb1="00001800" w:usb2="00000000" w:usb3="00000000" w:csb0="0000001F" w:csb1="D7D70000"/>
  </w:font>
  <w:font w:name="Helvetica">
    <w:altName w:val="Arial"/>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0" w:line="14" w:lineRule="auto"/>
      <w:ind w:left="0"/>
      <w:rPr>
        <w:sz w:val="20"/>
      </w:rPr>
    </w:pPr>
    <w:r>
      <w:pict>
        <v:shape id="_x0000_s2052" o:spid="_x0000_s2052" o:spt="202" type="#_x0000_t202" style="position:absolute;left:0pt;margin-left:526.15pt;margin-top:730.4pt;height:13.2pt;width:17.55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spacing w:before="0" w:line="246" w:lineRule="exact"/>
                  <w:ind w:left="60" w:right="0" w:firstLine="0"/>
                  <w:jc w:val="left"/>
                  <w:rPr>
                    <w:rFonts w:ascii="Calibri"/>
                    <w:sz w:val="22"/>
                  </w:rPr>
                </w:pPr>
                <w:r>
                  <w:fldChar w:fldCharType="begin"/>
                </w:r>
                <w:r>
                  <w:rPr>
                    <w:rFonts w:ascii="Calibri"/>
                    <w:sz w:val="22"/>
                  </w:rPr>
                  <w:instrText xml:space="preserve"> PAGE </w:instrText>
                </w:r>
                <w:r>
                  <w:fldChar w:fldCharType="separate"/>
                </w:r>
                <w:r>
                  <w:t>27</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0" w:line="14" w:lineRule="auto"/>
      <w:ind w:left="0"/>
      <w:rPr>
        <w:sz w:val="20"/>
      </w:rPr>
    </w:pPr>
    <w:r>
      <w:pict>
        <v:shape id="_x0000_s2050" o:spid="_x0000_s2050" o:spt="202" type="#_x0000_t202" style="position:absolute;left:0pt;margin-left:245.1pt;margin-top:35.55pt;height:15.2pt;width:107.05pt;mso-position-horizontal-relative:page;mso-position-vertical-relative:page;z-index:-251653120;mso-width-relative:page;mso-height-relative:page;" filled="f" stroked="f" coordsize="21600,21600">
          <v:path/>
          <v:fill on="f" focussize="0,0"/>
          <v:stroke on="f"/>
          <v:imagedata o:title=""/>
          <o:lock v:ext="edit" aspectratio="f"/>
          <v:textbox inset="0mm,0mm,0mm,0mm">
            <w:txbxContent>
              <w:p>
                <w:pPr>
                  <w:spacing w:before="17"/>
                  <w:ind w:right="0" w:firstLine="500" w:firstLineChars="250"/>
                  <w:jc w:val="left"/>
                  <w:rPr>
                    <w:rFonts w:hint="default"/>
                    <w:b/>
                    <w:color w:val="808080" w:themeColor="text1" w:themeTint="80"/>
                    <w:sz w:val="20"/>
                    <w:szCs w:val="20"/>
                    <w:lang w:val="en-IN"/>
                    <w14:textFill>
                      <w14:solidFill>
                        <w14:schemeClr w14:val="tx1">
                          <w14:lumMod w14:val="50000"/>
                          <w14:lumOff w14:val="50000"/>
                        </w14:schemeClr>
                      </w14:solidFill>
                    </w14:textFill>
                  </w:rPr>
                </w:pPr>
                <w:r>
                  <w:rPr>
                    <w:rFonts w:hint="default"/>
                    <w:b/>
                    <w:color w:val="808080" w:themeColor="text1" w:themeTint="80"/>
                    <w:sz w:val="20"/>
                    <w:szCs w:val="20"/>
                    <w:lang w:val="en-IN"/>
                    <w14:textFill>
                      <w14:solidFill>
                        <w14:schemeClr w14:val="tx1">
                          <w14:lumMod w14:val="50000"/>
                          <w14:lumOff w14:val="50000"/>
                        </w14:schemeClr>
                      </w14:solidFill>
                    </w14:textFill>
                  </w:rPr>
                  <w:t>CSE Department</w:t>
                </w:r>
              </w:p>
            </w:txbxContent>
          </v:textbox>
        </v:shape>
      </w:pict>
    </w:r>
    <w:r>
      <w:pict>
        <v:shape id="_x0000_s2051" o:spid="_x0000_s2051" o:spt="202" type="#_x0000_t202" style="position:absolute;left:0pt;margin-left:463.15pt;margin-top:35.55pt;height:15.2pt;width:77.65pt;mso-position-horizontal-relative:page;mso-position-vertical-relative:page;z-index:-251653120;mso-width-relative:page;mso-height-relative:page;" filled="f" stroked="f" coordsize="21600,21600">
          <v:path/>
          <v:fill on="f" focussize="0,0"/>
          <v:stroke on="f"/>
          <v:imagedata o:title=""/>
          <o:lock v:ext="edit" aspectratio="f"/>
          <v:textbox inset="0mm,0mm,0mm,0mm">
            <w:txbxContent>
              <w:p>
                <w:pPr>
                  <w:spacing w:before="17"/>
                  <w:ind w:left="20" w:right="0" w:firstLine="230" w:firstLineChars="100"/>
                  <w:jc w:val="left"/>
                  <w:rPr>
                    <w:rFonts w:hint="default"/>
                    <w:b/>
                    <w:color w:val="808080" w:themeColor="text1" w:themeTint="80"/>
                    <w:sz w:val="23"/>
                    <w:lang w:val="en-IN"/>
                    <w14:textFill>
                      <w14:solidFill>
                        <w14:schemeClr w14:val="tx1">
                          <w14:lumMod w14:val="50000"/>
                          <w14:lumOff w14:val="50000"/>
                        </w14:schemeClr>
                      </w14:solidFill>
                    </w14:textFill>
                  </w:rPr>
                </w:pPr>
                <w:r>
                  <w:rPr>
                    <w:rFonts w:hint="default"/>
                    <w:b/>
                    <w:color w:val="808080" w:themeColor="text1" w:themeTint="80"/>
                    <w:sz w:val="23"/>
                    <w:lang w:val="en-IN"/>
                    <w14:textFill>
                      <w14:solidFill>
                        <w14:schemeClr w14:val="tx1">
                          <w14:lumMod w14:val="50000"/>
                          <w14:lumOff w14:val="50000"/>
                        </w14:schemeClr>
                      </w14:solidFill>
                    </w14:textFill>
                  </w:rPr>
                  <w:t>Nimra CET</w:t>
                </w:r>
              </w:p>
            </w:txbxContent>
          </v:textbox>
        </v:shape>
      </w:pict>
    </w:r>
    <w:r>
      <w:pict>
        <v:shape id="_x0000_s2049" o:spid="_x0000_s2049" o:spt="202" type="#_x0000_t202" style="position:absolute;left:0pt;margin-left:71pt;margin-top:35.55pt;height:15.2pt;width:85.5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17"/>
                  <w:ind w:left="20" w:right="0" w:firstLine="0"/>
                  <w:jc w:val="left"/>
                  <w:rPr>
                    <w:b/>
                    <w:color w:val="808080" w:themeColor="text1" w:themeTint="80"/>
                    <w:sz w:val="20"/>
                    <w:szCs w:val="20"/>
                    <w14:textFill>
                      <w14:solidFill>
                        <w14:schemeClr w14:val="tx1">
                          <w14:lumMod w14:val="50000"/>
                          <w14:lumOff w14:val="50000"/>
                        </w14:schemeClr>
                      </w14:solidFill>
                    </w14:textFill>
                  </w:rPr>
                </w:pPr>
                <w:r>
                  <w:rPr>
                    <w:b/>
                    <w:color w:val="808080" w:themeColor="text1" w:themeTint="80"/>
                    <w:w w:val="105"/>
                    <w:sz w:val="20"/>
                    <w:szCs w:val="20"/>
                    <w14:textFill>
                      <w14:solidFill>
                        <w14:schemeClr w14:val="tx1">
                          <w14:lumMod w14:val="50000"/>
                          <w14:lumOff w14:val="50000"/>
                        </w14:schemeClr>
                      </w14:solidFill>
                    </w14:textFill>
                  </w:rPr>
                  <w:t>CN</w:t>
                </w:r>
                <w:r>
                  <w:rPr>
                    <w:b/>
                    <w:color w:val="808080" w:themeColor="text1" w:themeTint="80"/>
                    <w:spacing w:val="-11"/>
                    <w:w w:val="105"/>
                    <w:sz w:val="20"/>
                    <w:szCs w:val="20"/>
                    <w14:textFill>
                      <w14:solidFill>
                        <w14:schemeClr w14:val="tx1">
                          <w14:lumMod w14:val="50000"/>
                          <w14:lumOff w14:val="50000"/>
                        </w14:schemeClr>
                      </w14:solidFill>
                    </w14:textFill>
                  </w:rPr>
                  <w:t xml:space="preserve"> </w:t>
                </w:r>
                <w:r>
                  <w:rPr>
                    <w:b/>
                    <w:color w:val="808080" w:themeColor="text1" w:themeTint="80"/>
                    <w:w w:val="105"/>
                    <w:sz w:val="20"/>
                    <w:szCs w:val="20"/>
                    <w14:textFill>
                      <w14:solidFill>
                        <w14:schemeClr w14:val="tx1">
                          <w14:lumMod w14:val="50000"/>
                          <w14:lumOff w14:val="50000"/>
                        </w14:schemeClr>
                      </w14:solidFill>
                    </w14:textFill>
                  </w:rPr>
                  <w:t>Lab</w:t>
                </w:r>
                <w:r>
                  <w:rPr>
                    <w:b/>
                    <w:color w:val="808080" w:themeColor="text1" w:themeTint="80"/>
                    <w:spacing w:val="-13"/>
                    <w:w w:val="105"/>
                    <w:sz w:val="20"/>
                    <w:szCs w:val="20"/>
                    <w14:textFill>
                      <w14:solidFill>
                        <w14:schemeClr w14:val="tx1">
                          <w14:lumMod w14:val="50000"/>
                          <w14:lumOff w14:val="50000"/>
                        </w14:schemeClr>
                      </w14:solidFill>
                    </w14:textFill>
                  </w:rPr>
                  <w:t xml:space="preserve"> </w:t>
                </w:r>
                <w:r>
                  <w:rPr>
                    <w:b/>
                    <w:color w:val="808080" w:themeColor="text1" w:themeTint="80"/>
                    <w:w w:val="105"/>
                    <w:sz w:val="20"/>
                    <w:szCs w:val="20"/>
                    <w14:textFill>
                      <w14:solidFill>
                        <w14:schemeClr w14:val="tx1">
                          <w14:lumMod w14:val="50000"/>
                          <w14:lumOff w14:val="50000"/>
                        </w14:schemeClr>
                      </w14:solidFill>
                    </w14:textFill>
                  </w:rPr>
                  <w:t>Manual</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2D5A67"/>
    <w:multiLevelType w:val="singleLevel"/>
    <w:tmpl w:val="882D5A67"/>
    <w:lvl w:ilvl="0" w:tentative="0">
      <w:start w:val="3"/>
      <w:numFmt w:val="decimal"/>
      <w:suff w:val="space"/>
      <w:lvlText w:val="%1."/>
      <w:lvlJc w:val="left"/>
      <w:rPr>
        <w:rFonts w:hint="default"/>
        <w:b/>
        <w:bCs/>
      </w:rPr>
    </w:lvl>
  </w:abstractNum>
  <w:abstractNum w:abstractNumId="1">
    <w:nsid w:val="9CC403C0"/>
    <w:multiLevelType w:val="multilevel"/>
    <w:tmpl w:val="9CC403C0"/>
    <w:lvl w:ilvl="0" w:tentative="0">
      <w:start w:val="1"/>
      <w:numFmt w:val="bullet"/>
      <w:lvlText w:val=""/>
      <w:lvlJc w:val="left"/>
      <w:pPr>
        <w:tabs>
          <w:tab w:val="left" w:pos="1140"/>
        </w:tabs>
        <w:ind w:left="1140" w:hanging="360"/>
      </w:pPr>
      <w:rPr>
        <w:rFonts w:hint="default" w:ascii="Symbol" w:hAnsi="Symbol" w:cs="Symbol"/>
        <w:sz w:val="20"/>
      </w:rPr>
    </w:lvl>
    <w:lvl w:ilvl="1" w:tentative="0">
      <w:start w:val="1"/>
      <w:numFmt w:val="bullet"/>
      <w:lvlText w:val=""/>
      <w:lvlJc w:val="left"/>
      <w:pPr>
        <w:tabs>
          <w:tab w:val="left" w:pos="1860"/>
        </w:tabs>
        <w:ind w:left="1860" w:hanging="360"/>
      </w:pPr>
      <w:rPr>
        <w:rFonts w:hint="default" w:ascii="Symbol" w:hAnsi="Symbol" w:cs="Symbol"/>
        <w:sz w:val="20"/>
      </w:rPr>
    </w:lvl>
    <w:lvl w:ilvl="2" w:tentative="0">
      <w:start w:val="1"/>
      <w:numFmt w:val="bullet"/>
      <w:lvlText w:val=""/>
      <w:lvlJc w:val="left"/>
      <w:pPr>
        <w:tabs>
          <w:tab w:val="left" w:pos="2580"/>
        </w:tabs>
        <w:ind w:left="2580" w:hanging="360"/>
      </w:pPr>
      <w:rPr>
        <w:rFonts w:hint="default" w:ascii="Symbol" w:hAnsi="Symbol" w:cs="Symbol"/>
        <w:sz w:val="20"/>
      </w:rPr>
    </w:lvl>
    <w:lvl w:ilvl="3" w:tentative="0">
      <w:start w:val="1"/>
      <w:numFmt w:val="bullet"/>
      <w:lvlText w:val=""/>
      <w:lvlJc w:val="left"/>
      <w:pPr>
        <w:tabs>
          <w:tab w:val="left" w:pos="3300"/>
        </w:tabs>
        <w:ind w:left="3300" w:hanging="360"/>
      </w:pPr>
      <w:rPr>
        <w:rFonts w:hint="default" w:ascii="Symbol" w:hAnsi="Symbol" w:cs="Symbol"/>
        <w:sz w:val="20"/>
      </w:rPr>
    </w:lvl>
    <w:lvl w:ilvl="4" w:tentative="0">
      <w:start w:val="1"/>
      <w:numFmt w:val="bullet"/>
      <w:lvlText w:val=""/>
      <w:lvlJc w:val="left"/>
      <w:pPr>
        <w:tabs>
          <w:tab w:val="left" w:pos="4020"/>
        </w:tabs>
        <w:ind w:left="4020" w:hanging="360"/>
      </w:pPr>
      <w:rPr>
        <w:rFonts w:hint="default" w:ascii="Symbol" w:hAnsi="Symbol" w:cs="Symbol"/>
        <w:sz w:val="20"/>
      </w:rPr>
    </w:lvl>
    <w:lvl w:ilvl="5" w:tentative="0">
      <w:start w:val="1"/>
      <w:numFmt w:val="bullet"/>
      <w:lvlText w:val=""/>
      <w:lvlJc w:val="left"/>
      <w:pPr>
        <w:tabs>
          <w:tab w:val="left" w:pos="4740"/>
        </w:tabs>
        <w:ind w:left="4740" w:hanging="360"/>
      </w:pPr>
      <w:rPr>
        <w:rFonts w:hint="default" w:ascii="Symbol" w:hAnsi="Symbol" w:cs="Symbol"/>
        <w:sz w:val="20"/>
      </w:rPr>
    </w:lvl>
    <w:lvl w:ilvl="6" w:tentative="0">
      <w:start w:val="1"/>
      <w:numFmt w:val="bullet"/>
      <w:lvlText w:val=""/>
      <w:lvlJc w:val="left"/>
      <w:pPr>
        <w:tabs>
          <w:tab w:val="left" w:pos="5460"/>
        </w:tabs>
        <w:ind w:left="5460" w:hanging="360"/>
      </w:pPr>
      <w:rPr>
        <w:rFonts w:hint="default" w:ascii="Symbol" w:hAnsi="Symbol" w:cs="Symbol"/>
        <w:sz w:val="20"/>
      </w:rPr>
    </w:lvl>
    <w:lvl w:ilvl="7" w:tentative="0">
      <w:start w:val="1"/>
      <w:numFmt w:val="bullet"/>
      <w:lvlText w:val=""/>
      <w:lvlJc w:val="left"/>
      <w:pPr>
        <w:tabs>
          <w:tab w:val="left" w:pos="6180"/>
        </w:tabs>
        <w:ind w:left="6180" w:hanging="360"/>
      </w:pPr>
      <w:rPr>
        <w:rFonts w:hint="default" w:ascii="Symbol" w:hAnsi="Symbol" w:cs="Symbol"/>
        <w:sz w:val="20"/>
      </w:rPr>
    </w:lvl>
    <w:lvl w:ilvl="8" w:tentative="0">
      <w:start w:val="1"/>
      <w:numFmt w:val="bullet"/>
      <w:lvlText w:val=""/>
      <w:lvlJc w:val="left"/>
      <w:pPr>
        <w:tabs>
          <w:tab w:val="left" w:pos="6900"/>
        </w:tabs>
        <w:ind w:left="6900" w:hanging="360"/>
      </w:pPr>
      <w:rPr>
        <w:rFonts w:hint="default" w:ascii="Symbol" w:hAnsi="Symbol" w:cs="Symbol"/>
        <w:sz w:val="20"/>
      </w:rPr>
    </w:lvl>
  </w:abstractNum>
  <w:abstractNum w:abstractNumId="2">
    <w:nsid w:val="A718DA59"/>
    <w:multiLevelType w:val="singleLevel"/>
    <w:tmpl w:val="A718DA59"/>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3">
    <w:nsid w:val="B5E306ED"/>
    <w:multiLevelType w:val="multilevel"/>
    <w:tmpl w:val="B5E306ED"/>
    <w:lvl w:ilvl="0" w:tentative="0">
      <w:start w:val="1"/>
      <w:numFmt w:val="decimal"/>
      <w:lvlText w:val="%1."/>
      <w:lvlJc w:val="left"/>
      <w:pPr>
        <w:tabs>
          <w:tab w:val="left" w:pos="420"/>
        </w:tabs>
        <w:ind w:left="1341" w:hanging="361"/>
        <w:jc w:val="left"/>
      </w:pPr>
      <w:rPr>
        <w:rFonts w:hint="default" w:ascii="Times New Roman" w:hAnsi="Times New Roman" w:eastAsia="Times New Roman" w:cs="Times New Roman"/>
        <w:spacing w:val="-11"/>
        <w:w w:val="103"/>
        <w:sz w:val="23"/>
        <w:szCs w:val="23"/>
        <w:lang w:val="en-US" w:eastAsia="en-US" w:bidi="ar-SA"/>
      </w:rPr>
    </w:lvl>
    <w:lvl w:ilvl="1" w:tentative="0">
      <w:start w:val="0"/>
      <w:numFmt w:val="bullet"/>
      <w:lvlText w:val="•"/>
      <w:lvlJc w:val="left"/>
      <w:pPr>
        <w:tabs>
          <w:tab w:val="left" w:pos="420"/>
        </w:tabs>
        <w:ind w:left="2236" w:hanging="361"/>
      </w:pPr>
      <w:rPr>
        <w:rFonts w:hint="default"/>
        <w:lang w:val="en-US" w:eastAsia="en-US" w:bidi="ar-SA"/>
      </w:rPr>
    </w:lvl>
    <w:lvl w:ilvl="2" w:tentative="0">
      <w:start w:val="0"/>
      <w:numFmt w:val="bullet"/>
      <w:lvlText w:val="•"/>
      <w:lvlJc w:val="left"/>
      <w:pPr>
        <w:tabs>
          <w:tab w:val="left" w:pos="420"/>
        </w:tabs>
        <w:ind w:left="3132" w:hanging="361"/>
      </w:pPr>
      <w:rPr>
        <w:rFonts w:hint="default"/>
        <w:lang w:val="en-US" w:eastAsia="en-US" w:bidi="ar-SA"/>
      </w:rPr>
    </w:lvl>
    <w:lvl w:ilvl="3" w:tentative="0">
      <w:start w:val="0"/>
      <w:numFmt w:val="bullet"/>
      <w:lvlText w:val="•"/>
      <w:lvlJc w:val="left"/>
      <w:pPr>
        <w:tabs>
          <w:tab w:val="left" w:pos="420"/>
        </w:tabs>
        <w:ind w:left="4028" w:hanging="361"/>
      </w:pPr>
      <w:rPr>
        <w:rFonts w:hint="default"/>
        <w:lang w:val="en-US" w:eastAsia="en-US" w:bidi="ar-SA"/>
      </w:rPr>
    </w:lvl>
    <w:lvl w:ilvl="4" w:tentative="0">
      <w:start w:val="0"/>
      <w:numFmt w:val="bullet"/>
      <w:lvlText w:val="•"/>
      <w:lvlJc w:val="left"/>
      <w:pPr>
        <w:tabs>
          <w:tab w:val="left" w:pos="420"/>
        </w:tabs>
        <w:ind w:left="4924" w:hanging="361"/>
      </w:pPr>
      <w:rPr>
        <w:rFonts w:hint="default"/>
        <w:lang w:val="en-US" w:eastAsia="en-US" w:bidi="ar-SA"/>
      </w:rPr>
    </w:lvl>
    <w:lvl w:ilvl="5" w:tentative="0">
      <w:start w:val="0"/>
      <w:numFmt w:val="bullet"/>
      <w:lvlText w:val="•"/>
      <w:lvlJc w:val="left"/>
      <w:pPr>
        <w:tabs>
          <w:tab w:val="left" w:pos="420"/>
        </w:tabs>
        <w:ind w:left="5820" w:hanging="361"/>
      </w:pPr>
      <w:rPr>
        <w:rFonts w:hint="default"/>
        <w:lang w:val="en-US" w:eastAsia="en-US" w:bidi="ar-SA"/>
      </w:rPr>
    </w:lvl>
    <w:lvl w:ilvl="6" w:tentative="0">
      <w:start w:val="0"/>
      <w:numFmt w:val="bullet"/>
      <w:lvlText w:val="•"/>
      <w:lvlJc w:val="left"/>
      <w:pPr>
        <w:tabs>
          <w:tab w:val="left" w:pos="420"/>
        </w:tabs>
        <w:ind w:left="6716" w:hanging="361"/>
      </w:pPr>
      <w:rPr>
        <w:rFonts w:hint="default"/>
        <w:lang w:val="en-US" w:eastAsia="en-US" w:bidi="ar-SA"/>
      </w:rPr>
    </w:lvl>
    <w:lvl w:ilvl="7" w:tentative="0">
      <w:start w:val="0"/>
      <w:numFmt w:val="bullet"/>
      <w:lvlText w:val="•"/>
      <w:lvlJc w:val="left"/>
      <w:pPr>
        <w:tabs>
          <w:tab w:val="left" w:pos="420"/>
        </w:tabs>
        <w:ind w:left="7612" w:hanging="361"/>
      </w:pPr>
      <w:rPr>
        <w:rFonts w:hint="default"/>
        <w:lang w:val="en-US" w:eastAsia="en-US" w:bidi="ar-SA"/>
      </w:rPr>
    </w:lvl>
    <w:lvl w:ilvl="8" w:tentative="0">
      <w:start w:val="0"/>
      <w:numFmt w:val="bullet"/>
      <w:lvlText w:val="•"/>
      <w:lvlJc w:val="left"/>
      <w:pPr>
        <w:tabs>
          <w:tab w:val="left" w:pos="420"/>
        </w:tabs>
        <w:ind w:left="8508" w:hanging="361"/>
      </w:pPr>
      <w:rPr>
        <w:rFonts w:hint="default"/>
        <w:lang w:val="en-US" w:eastAsia="en-US" w:bidi="ar-SA"/>
      </w:rPr>
    </w:lvl>
  </w:abstractNum>
  <w:abstractNum w:abstractNumId="4">
    <w:nsid w:val="BF205925"/>
    <w:multiLevelType w:val="multilevel"/>
    <w:tmpl w:val="BF205925"/>
    <w:lvl w:ilvl="0" w:tentative="0">
      <w:start w:val="1"/>
      <w:numFmt w:val="decimal"/>
      <w:lvlText w:val="%1."/>
      <w:lvlJc w:val="left"/>
      <w:pPr>
        <w:ind w:left="921" w:hanging="361"/>
        <w:jc w:val="left"/>
      </w:pPr>
      <w:rPr>
        <w:rFonts w:hint="default" w:ascii="Times New Roman" w:hAnsi="Times New Roman" w:eastAsia="Times New Roman" w:cs="Times New Roman"/>
        <w:spacing w:val="0"/>
        <w:w w:val="103"/>
        <w:sz w:val="23"/>
        <w:szCs w:val="23"/>
        <w:lang w:val="en-US" w:eastAsia="en-US" w:bidi="ar-SA"/>
      </w:rPr>
    </w:lvl>
    <w:lvl w:ilvl="1" w:tentative="0">
      <w:start w:val="0"/>
      <w:numFmt w:val="bullet"/>
      <w:lvlText w:val="•"/>
      <w:lvlJc w:val="left"/>
      <w:pPr>
        <w:ind w:left="1816" w:hanging="361"/>
      </w:pPr>
      <w:rPr>
        <w:rFonts w:hint="default"/>
        <w:lang w:val="en-US" w:eastAsia="en-US" w:bidi="ar-SA"/>
      </w:rPr>
    </w:lvl>
    <w:lvl w:ilvl="2" w:tentative="0">
      <w:start w:val="0"/>
      <w:numFmt w:val="bullet"/>
      <w:lvlText w:val="•"/>
      <w:lvlJc w:val="left"/>
      <w:pPr>
        <w:ind w:left="2712" w:hanging="361"/>
      </w:pPr>
      <w:rPr>
        <w:rFonts w:hint="default"/>
        <w:lang w:val="en-US" w:eastAsia="en-US" w:bidi="ar-SA"/>
      </w:rPr>
    </w:lvl>
    <w:lvl w:ilvl="3" w:tentative="0">
      <w:start w:val="0"/>
      <w:numFmt w:val="bullet"/>
      <w:lvlText w:val="•"/>
      <w:lvlJc w:val="left"/>
      <w:pPr>
        <w:ind w:left="3608" w:hanging="361"/>
      </w:pPr>
      <w:rPr>
        <w:rFonts w:hint="default"/>
        <w:lang w:val="en-US" w:eastAsia="en-US" w:bidi="ar-SA"/>
      </w:rPr>
    </w:lvl>
    <w:lvl w:ilvl="4" w:tentative="0">
      <w:start w:val="0"/>
      <w:numFmt w:val="bullet"/>
      <w:lvlText w:val="•"/>
      <w:lvlJc w:val="left"/>
      <w:pPr>
        <w:ind w:left="4504" w:hanging="361"/>
      </w:pPr>
      <w:rPr>
        <w:rFonts w:hint="default"/>
        <w:lang w:val="en-US" w:eastAsia="en-US" w:bidi="ar-SA"/>
      </w:rPr>
    </w:lvl>
    <w:lvl w:ilvl="5" w:tentative="0">
      <w:start w:val="0"/>
      <w:numFmt w:val="bullet"/>
      <w:lvlText w:val="•"/>
      <w:lvlJc w:val="left"/>
      <w:pPr>
        <w:ind w:left="5400" w:hanging="361"/>
      </w:pPr>
      <w:rPr>
        <w:rFonts w:hint="default"/>
        <w:lang w:val="en-US" w:eastAsia="en-US" w:bidi="ar-SA"/>
      </w:rPr>
    </w:lvl>
    <w:lvl w:ilvl="6" w:tentative="0">
      <w:start w:val="0"/>
      <w:numFmt w:val="bullet"/>
      <w:lvlText w:val="•"/>
      <w:lvlJc w:val="left"/>
      <w:pPr>
        <w:ind w:left="6296" w:hanging="361"/>
      </w:pPr>
      <w:rPr>
        <w:rFonts w:hint="default"/>
        <w:lang w:val="en-US" w:eastAsia="en-US" w:bidi="ar-SA"/>
      </w:rPr>
    </w:lvl>
    <w:lvl w:ilvl="7" w:tentative="0">
      <w:start w:val="0"/>
      <w:numFmt w:val="bullet"/>
      <w:lvlText w:val="•"/>
      <w:lvlJc w:val="left"/>
      <w:pPr>
        <w:ind w:left="7192" w:hanging="361"/>
      </w:pPr>
      <w:rPr>
        <w:rFonts w:hint="default"/>
        <w:lang w:val="en-US" w:eastAsia="en-US" w:bidi="ar-SA"/>
      </w:rPr>
    </w:lvl>
    <w:lvl w:ilvl="8" w:tentative="0">
      <w:start w:val="0"/>
      <w:numFmt w:val="bullet"/>
      <w:lvlText w:val="•"/>
      <w:lvlJc w:val="left"/>
      <w:pPr>
        <w:ind w:left="8088" w:hanging="361"/>
      </w:pPr>
      <w:rPr>
        <w:rFonts w:hint="default"/>
        <w:lang w:val="en-US" w:eastAsia="en-US" w:bidi="ar-SA"/>
      </w:rPr>
    </w:lvl>
  </w:abstractNum>
  <w:abstractNum w:abstractNumId="5">
    <w:nsid w:val="C1BEC826"/>
    <w:multiLevelType w:val="singleLevel"/>
    <w:tmpl w:val="C1BEC826"/>
    <w:lvl w:ilvl="0" w:tentative="0">
      <w:start w:val="1"/>
      <w:numFmt w:val="upperRoman"/>
      <w:suff w:val="space"/>
      <w:lvlText w:val="%1."/>
      <w:lvlJc w:val="left"/>
    </w:lvl>
  </w:abstractNum>
  <w:abstractNum w:abstractNumId="6">
    <w:nsid w:val="CC468F23"/>
    <w:multiLevelType w:val="singleLevel"/>
    <w:tmpl w:val="CC468F2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CE1680DF"/>
    <w:multiLevelType w:val="multilevel"/>
    <w:tmpl w:val="CE1680DF"/>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8">
    <w:nsid w:val="CF092B84"/>
    <w:multiLevelType w:val="multilevel"/>
    <w:tmpl w:val="CF092B84"/>
    <w:lvl w:ilvl="0" w:tentative="0">
      <w:start w:val="1"/>
      <w:numFmt w:val="decimal"/>
      <w:lvlText w:val="%1."/>
      <w:lvlJc w:val="left"/>
      <w:pPr>
        <w:ind w:left="927" w:hanging="361"/>
        <w:jc w:val="left"/>
      </w:pPr>
      <w:rPr>
        <w:rFonts w:hint="default" w:ascii="Times New Roman" w:hAnsi="Times New Roman" w:eastAsia="Times New Roman" w:cs="Times New Roman"/>
        <w:b/>
        <w:bCs/>
        <w:spacing w:val="-11"/>
        <w:w w:val="103"/>
        <w:sz w:val="24"/>
        <w:szCs w:val="24"/>
        <w:lang w:val="en-US" w:eastAsia="en-US" w:bidi="ar-SA"/>
      </w:rPr>
    </w:lvl>
    <w:lvl w:ilvl="1" w:tentative="0">
      <w:start w:val="0"/>
      <w:numFmt w:val="bullet"/>
      <w:lvlText w:val="•"/>
      <w:lvlJc w:val="left"/>
      <w:pPr>
        <w:ind w:left="1822" w:hanging="361"/>
      </w:pPr>
      <w:rPr>
        <w:rFonts w:hint="default"/>
        <w:lang w:val="en-US" w:eastAsia="en-US" w:bidi="ar-SA"/>
      </w:rPr>
    </w:lvl>
    <w:lvl w:ilvl="2" w:tentative="0">
      <w:start w:val="0"/>
      <w:numFmt w:val="bullet"/>
      <w:lvlText w:val="•"/>
      <w:lvlJc w:val="left"/>
      <w:pPr>
        <w:ind w:left="2718" w:hanging="361"/>
      </w:pPr>
      <w:rPr>
        <w:rFonts w:hint="default"/>
        <w:lang w:val="en-US" w:eastAsia="en-US" w:bidi="ar-SA"/>
      </w:rPr>
    </w:lvl>
    <w:lvl w:ilvl="3" w:tentative="0">
      <w:start w:val="0"/>
      <w:numFmt w:val="bullet"/>
      <w:lvlText w:val="•"/>
      <w:lvlJc w:val="left"/>
      <w:pPr>
        <w:ind w:left="3614" w:hanging="361"/>
      </w:pPr>
      <w:rPr>
        <w:rFonts w:hint="default"/>
        <w:lang w:val="en-US" w:eastAsia="en-US" w:bidi="ar-SA"/>
      </w:rPr>
    </w:lvl>
    <w:lvl w:ilvl="4" w:tentative="0">
      <w:start w:val="0"/>
      <w:numFmt w:val="bullet"/>
      <w:lvlText w:val="•"/>
      <w:lvlJc w:val="left"/>
      <w:pPr>
        <w:ind w:left="4510" w:hanging="361"/>
      </w:pPr>
      <w:rPr>
        <w:rFonts w:hint="default"/>
        <w:lang w:val="en-US" w:eastAsia="en-US" w:bidi="ar-SA"/>
      </w:rPr>
    </w:lvl>
    <w:lvl w:ilvl="5" w:tentative="0">
      <w:start w:val="0"/>
      <w:numFmt w:val="bullet"/>
      <w:lvlText w:val="•"/>
      <w:lvlJc w:val="left"/>
      <w:pPr>
        <w:ind w:left="5406" w:hanging="361"/>
      </w:pPr>
      <w:rPr>
        <w:rFonts w:hint="default"/>
        <w:lang w:val="en-US" w:eastAsia="en-US" w:bidi="ar-SA"/>
      </w:rPr>
    </w:lvl>
    <w:lvl w:ilvl="6" w:tentative="0">
      <w:start w:val="0"/>
      <w:numFmt w:val="bullet"/>
      <w:lvlText w:val="•"/>
      <w:lvlJc w:val="left"/>
      <w:pPr>
        <w:ind w:left="6302" w:hanging="361"/>
      </w:pPr>
      <w:rPr>
        <w:rFonts w:hint="default"/>
        <w:lang w:val="en-US" w:eastAsia="en-US" w:bidi="ar-SA"/>
      </w:rPr>
    </w:lvl>
    <w:lvl w:ilvl="7" w:tentative="0">
      <w:start w:val="0"/>
      <w:numFmt w:val="bullet"/>
      <w:lvlText w:val="•"/>
      <w:lvlJc w:val="left"/>
      <w:pPr>
        <w:ind w:left="7198" w:hanging="361"/>
      </w:pPr>
      <w:rPr>
        <w:rFonts w:hint="default"/>
        <w:lang w:val="en-US" w:eastAsia="en-US" w:bidi="ar-SA"/>
      </w:rPr>
    </w:lvl>
    <w:lvl w:ilvl="8" w:tentative="0">
      <w:start w:val="0"/>
      <w:numFmt w:val="bullet"/>
      <w:lvlText w:val="•"/>
      <w:lvlJc w:val="left"/>
      <w:pPr>
        <w:ind w:left="8094" w:hanging="361"/>
      </w:pPr>
      <w:rPr>
        <w:rFonts w:hint="default"/>
        <w:lang w:val="en-US" w:eastAsia="en-US" w:bidi="ar-SA"/>
      </w:rPr>
    </w:lvl>
  </w:abstractNum>
  <w:abstractNum w:abstractNumId="9">
    <w:nsid w:val="D159FEF3"/>
    <w:multiLevelType w:val="singleLevel"/>
    <w:tmpl w:val="D159FEF3"/>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0">
    <w:nsid w:val="D598582C"/>
    <w:multiLevelType w:val="multilevel"/>
    <w:tmpl w:val="D598582C"/>
    <w:lvl w:ilvl="0" w:tentative="0">
      <w:start w:val="1"/>
      <w:numFmt w:val="decimal"/>
      <w:lvlText w:val="%1."/>
      <w:lvlJc w:val="left"/>
      <w:pPr>
        <w:ind w:left="921" w:hanging="361"/>
        <w:jc w:val="left"/>
      </w:pPr>
      <w:rPr>
        <w:rFonts w:hint="default" w:ascii="Times New Roman" w:hAnsi="Times New Roman" w:eastAsia="Times New Roman" w:cs="Times New Roman"/>
        <w:spacing w:val="0"/>
        <w:w w:val="103"/>
        <w:sz w:val="23"/>
        <w:szCs w:val="23"/>
        <w:lang w:val="en-US" w:eastAsia="en-US" w:bidi="ar-SA"/>
      </w:rPr>
    </w:lvl>
    <w:lvl w:ilvl="1" w:tentative="0">
      <w:start w:val="0"/>
      <w:numFmt w:val="bullet"/>
      <w:lvlText w:val="•"/>
      <w:lvlJc w:val="left"/>
      <w:pPr>
        <w:ind w:left="1816" w:hanging="361"/>
      </w:pPr>
      <w:rPr>
        <w:rFonts w:hint="default"/>
        <w:lang w:val="en-US" w:eastAsia="en-US" w:bidi="ar-SA"/>
      </w:rPr>
    </w:lvl>
    <w:lvl w:ilvl="2" w:tentative="0">
      <w:start w:val="0"/>
      <w:numFmt w:val="bullet"/>
      <w:lvlText w:val="•"/>
      <w:lvlJc w:val="left"/>
      <w:pPr>
        <w:ind w:left="2712" w:hanging="361"/>
      </w:pPr>
      <w:rPr>
        <w:rFonts w:hint="default"/>
        <w:lang w:val="en-US" w:eastAsia="en-US" w:bidi="ar-SA"/>
      </w:rPr>
    </w:lvl>
    <w:lvl w:ilvl="3" w:tentative="0">
      <w:start w:val="0"/>
      <w:numFmt w:val="bullet"/>
      <w:lvlText w:val="•"/>
      <w:lvlJc w:val="left"/>
      <w:pPr>
        <w:ind w:left="3608" w:hanging="361"/>
      </w:pPr>
      <w:rPr>
        <w:rFonts w:hint="default"/>
        <w:lang w:val="en-US" w:eastAsia="en-US" w:bidi="ar-SA"/>
      </w:rPr>
    </w:lvl>
    <w:lvl w:ilvl="4" w:tentative="0">
      <w:start w:val="0"/>
      <w:numFmt w:val="bullet"/>
      <w:lvlText w:val="•"/>
      <w:lvlJc w:val="left"/>
      <w:pPr>
        <w:ind w:left="4504" w:hanging="361"/>
      </w:pPr>
      <w:rPr>
        <w:rFonts w:hint="default"/>
        <w:lang w:val="en-US" w:eastAsia="en-US" w:bidi="ar-SA"/>
      </w:rPr>
    </w:lvl>
    <w:lvl w:ilvl="5" w:tentative="0">
      <w:start w:val="0"/>
      <w:numFmt w:val="bullet"/>
      <w:lvlText w:val="•"/>
      <w:lvlJc w:val="left"/>
      <w:pPr>
        <w:ind w:left="5400" w:hanging="361"/>
      </w:pPr>
      <w:rPr>
        <w:rFonts w:hint="default"/>
        <w:lang w:val="en-US" w:eastAsia="en-US" w:bidi="ar-SA"/>
      </w:rPr>
    </w:lvl>
    <w:lvl w:ilvl="6" w:tentative="0">
      <w:start w:val="0"/>
      <w:numFmt w:val="bullet"/>
      <w:lvlText w:val="•"/>
      <w:lvlJc w:val="left"/>
      <w:pPr>
        <w:ind w:left="6296" w:hanging="361"/>
      </w:pPr>
      <w:rPr>
        <w:rFonts w:hint="default"/>
        <w:lang w:val="en-US" w:eastAsia="en-US" w:bidi="ar-SA"/>
      </w:rPr>
    </w:lvl>
    <w:lvl w:ilvl="7" w:tentative="0">
      <w:start w:val="0"/>
      <w:numFmt w:val="bullet"/>
      <w:lvlText w:val="•"/>
      <w:lvlJc w:val="left"/>
      <w:pPr>
        <w:ind w:left="7192" w:hanging="361"/>
      </w:pPr>
      <w:rPr>
        <w:rFonts w:hint="default"/>
        <w:lang w:val="en-US" w:eastAsia="en-US" w:bidi="ar-SA"/>
      </w:rPr>
    </w:lvl>
    <w:lvl w:ilvl="8" w:tentative="0">
      <w:start w:val="0"/>
      <w:numFmt w:val="bullet"/>
      <w:lvlText w:val="•"/>
      <w:lvlJc w:val="left"/>
      <w:pPr>
        <w:ind w:left="8088" w:hanging="361"/>
      </w:pPr>
      <w:rPr>
        <w:rFonts w:hint="default"/>
        <w:lang w:val="en-US" w:eastAsia="en-US" w:bidi="ar-SA"/>
      </w:rPr>
    </w:lvl>
  </w:abstractNum>
  <w:abstractNum w:abstractNumId="11">
    <w:nsid w:val="E4E5C513"/>
    <w:multiLevelType w:val="multilevel"/>
    <w:tmpl w:val="E4E5C513"/>
    <w:lvl w:ilvl="0" w:tentative="0">
      <w:start w:val="1"/>
      <w:numFmt w:val="bullet"/>
      <w:lvlText w:val=""/>
      <w:lvlJc w:val="left"/>
      <w:pPr>
        <w:tabs>
          <w:tab w:val="left" w:pos="1260"/>
        </w:tabs>
        <w:ind w:left="1260" w:leftChars="0" w:hanging="420" w:firstLineChars="0"/>
      </w:pPr>
      <w:rPr>
        <w:rFonts w:hint="default" w:ascii="Wingdings" w:hAnsi="Wingdings"/>
      </w:rPr>
    </w:lvl>
    <w:lvl w:ilvl="1" w:tentative="0">
      <w:start w:val="1"/>
      <w:numFmt w:val="bullet"/>
      <w:lvlText w:val=""/>
      <w:lvlJc w:val="left"/>
      <w:pPr>
        <w:tabs>
          <w:tab w:val="left" w:pos="1680"/>
        </w:tabs>
        <w:ind w:left="1680" w:leftChars="0" w:hanging="420" w:firstLineChars="0"/>
      </w:pPr>
      <w:rPr>
        <w:rFonts w:hint="default" w:ascii="Wingdings" w:hAnsi="Wingdings"/>
      </w:rPr>
    </w:lvl>
    <w:lvl w:ilvl="2" w:tentative="0">
      <w:start w:val="1"/>
      <w:numFmt w:val="bullet"/>
      <w:lvlText w:val=""/>
      <w:lvlJc w:val="left"/>
      <w:pPr>
        <w:tabs>
          <w:tab w:val="left" w:pos="2100"/>
        </w:tabs>
        <w:ind w:left="2100" w:leftChars="0" w:hanging="420" w:firstLineChars="0"/>
      </w:pPr>
      <w:rPr>
        <w:rFonts w:hint="default" w:ascii="Wingdings" w:hAnsi="Wingdings"/>
      </w:rPr>
    </w:lvl>
    <w:lvl w:ilvl="3" w:tentative="0">
      <w:start w:val="1"/>
      <w:numFmt w:val="bullet"/>
      <w:lvlText w:val=""/>
      <w:lvlJc w:val="left"/>
      <w:pPr>
        <w:tabs>
          <w:tab w:val="left" w:pos="2520"/>
        </w:tabs>
        <w:ind w:left="2520" w:leftChars="0" w:hanging="420" w:firstLineChars="0"/>
      </w:pPr>
      <w:rPr>
        <w:rFonts w:hint="default" w:ascii="Wingdings" w:hAnsi="Wingdings"/>
      </w:rPr>
    </w:lvl>
    <w:lvl w:ilvl="4" w:tentative="0">
      <w:start w:val="1"/>
      <w:numFmt w:val="bullet"/>
      <w:lvlText w:val=""/>
      <w:lvlJc w:val="left"/>
      <w:pPr>
        <w:tabs>
          <w:tab w:val="left" w:pos="2940"/>
        </w:tabs>
        <w:ind w:left="2940" w:leftChars="0" w:hanging="420" w:firstLineChars="0"/>
      </w:pPr>
      <w:rPr>
        <w:rFonts w:hint="default" w:ascii="Wingdings" w:hAnsi="Wingdings"/>
      </w:rPr>
    </w:lvl>
    <w:lvl w:ilvl="5" w:tentative="0">
      <w:start w:val="1"/>
      <w:numFmt w:val="bullet"/>
      <w:lvlText w:val=""/>
      <w:lvlJc w:val="left"/>
      <w:pPr>
        <w:tabs>
          <w:tab w:val="left" w:pos="3360"/>
        </w:tabs>
        <w:ind w:left="3360" w:leftChars="0" w:hanging="420" w:firstLineChars="0"/>
      </w:pPr>
      <w:rPr>
        <w:rFonts w:hint="default" w:ascii="Wingdings" w:hAnsi="Wingdings"/>
      </w:rPr>
    </w:lvl>
    <w:lvl w:ilvl="6" w:tentative="0">
      <w:start w:val="1"/>
      <w:numFmt w:val="bullet"/>
      <w:lvlText w:val=""/>
      <w:lvlJc w:val="left"/>
      <w:pPr>
        <w:tabs>
          <w:tab w:val="left" w:pos="3780"/>
        </w:tabs>
        <w:ind w:left="3780" w:leftChars="0" w:hanging="420" w:firstLineChars="0"/>
      </w:pPr>
      <w:rPr>
        <w:rFonts w:hint="default" w:ascii="Wingdings" w:hAnsi="Wingdings"/>
      </w:rPr>
    </w:lvl>
    <w:lvl w:ilvl="7" w:tentative="0">
      <w:start w:val="1"/>
      <w:numFmt w:val="bullet"/>
      <w:lvlText w:val=""/>
      <w:lvlJc w:val="left"/>
      <w:pPr>
        <w:tabs>
          <w:tab w:val="left" w:pos="4200"/>
        </w:tabs>
        <w:ind w:left="4200" w:leftChars="0" w:hanging="420" w:firstLineChars="0"/>
      </w:pPr>
      <w:rPr>
        <w:rFonts w:hint="default" w:ascii="Wingdings" w:hAnsi="Wingdings"/>
      </w:rPr>
    </w:lvl>
    <w:lvl w:ilvl="8" w:tentative="0">
      <w:start w:val="1"/>
      <w:numFmt w:val="bullet"/>
      <w:lvlText w:val=""/>
      <w:lvlJc w:val="left"/>
      <w:pPr>
        <w:tabs>
          <w:tab w:val="left" w:pos="4620"/>
        </w:tabs>
        <w:ind w:left="4620" w:leftChars="0" w:hanging="420" w:firstLineChars="0"/>
      </w:pPr>
      <w:rPr>
        <w:rFonts w:hint="default" w:ascii="Wingdings" w:hAnsi="Wingdings"/>
      </w:rPr>
    </w:lvl>
  </w:abstractNum>
  <w:abstractNum w:abstractNumId="12">
    <w:nsid w:val="EC501C8B"/>
    <w:multiLevelType w:val="multilevel"/>
    <w:tmpl w:val="EC501C8B"/>
    <w:lvl w:ilvl="0" w:tentative="0">
      <w:start w:val="1"/>
      <w:numFmt w:val="bullet"/>
      <w:lvlText w:val=""/>
      <w:lvlJc w:val="left"/>
      <w:pPr>
        <w:tabs>
          <w:tab w:val="left" w:pos="1140"/>
        </w:tabs>
        <w:ind w:left="1140" w:hanging="360"/>
      </w:pPr>
      <w:rPr>
        <w:rFonts w:hint="default" w:ascii="Symbol" w:hAnsi="Symbol" w:cs="Symbol"/>
        <w:sz w:val="20"/>
      </w:rPr>
    </w:lvl>
    <w:lvl w:ilvl="1" w:tentative="0">
      <w:start w:val="1"/>
      <w:numFmt w:val="bullet"/>
      <w:lvlText w:val=""/>
      <w:lvlJc w:val="left"/>
      <w:pPr>
        <w:tabs>
          <w:tab w:val="left" w:pos="1860"/>
        </w:tabs>
        <w:ind w:left="1860" w:hanging="360"/>
      </w:pPr>
      <w:rPr>
        <w:rFonts w:hint="default" w:ascii="Symbol" w:hAnsi="Symbol" w:cs="Symbol"/>
        <w:sz w:val="20"/>
      </w:rPr>
    </w:lvl>
    <w:lvl w:ilvl="2" w:tentative="0">
      <w:start w:val="1"/>
      <w:numFmt w:val="bullet"/>
      <w:lvlText w:val=""/>
      <w:lvlJc w:val="left"/>
      <w:pPr>
        <w:tabs>
          <w:tab w:val="left" w:pos="2580"/>
        </w:tabs>
        <w:ind w:left="2580" w:hanging="360"/>
      </w:pPr>
      <w:rPr>
        <w:rFonts w:hint="default" w:ascii="Symbol" w:hAnsi="Symbol" w:cs="Symbol"/>
        <w:sz w:val="20"/>
      </w:rPr>
    </w:lvl>
    <w:lvl w:ilvl="3" w:tentative="0">
      <w:start w:val="1"/>
      <w:numFmt w:val="bullet"/>
      <w:lvlText w:val=""/>
      <w:lvlJc w:val="left"/>
      <w:pPr>
        <w:tabs>
          <w:tab w:val="left" w:pos="3300"/>
        </w:tabs>
        <w:ind w:left="3300" w:hanging="360"/>
      </w:pPr>
      <w:rPr>
        <w:rFonts w:hint="default" w:ascii="Symbol" w:hAnsi="Symbol" w:cs="Symbol"/>
        <w:sz w:val="20"/>
      </w:rPr>
    </w:lvl>
    <w:lvl w:ilvl="4" w:tentative="0">
      <w:start w:val="1"/>
      <w:numFmt w:val="bullet"/>
      <w:lvlText w:val=""/>
      <w:lvlJc w:val="left"/>
      <w:pPr>
        <w:tabs>
          <w:tab w:val="left" w:pos="4020"/>
        </w:tabs>
        <w:ind w:left="4020" w:hanging="360"/>
      </w:pPr>
      <w:rPr>
        <w:rFonts w:hint="default" w:ascii="Symbol" w:hAnsi="Symbol" w:cs="Symbol"/>
        <w:sz w:val="20"/>
      </w:rPr>
    </w:lvl>
    <w:lvl w:ilvl="5" w:tentative="0">
      <w:start w:val="1"/>
      <w:numFmt w:val="bullet"/>
      <w:lvlText w:val=""/>
      <w:lvlJc w:val="left"/>
      <w:pPr>
        <w:tabs>
          <w:tab w:val="left" w:pos="4740"/>
        </w:tabs>
        <w:ind w:left="4740" w:hanging="360"/>
      </w:pPr>
      <w:rPr>
        <w:rFonts w:hint="default" w:ascii="Symbol" w:hAnsi="Symbol" w:cs="Symbol"/>
        <w:sz w:val="20"/>
      </w:rPr>
    </w:lvl>
    <w:lvl w:ilvl="6" w:tentative="0">
      <w:start w:val="1"/>
      <w:numFmt w:val="bullet"/>
      <w:lvlText w:val=""/>
      <w:lvlJc w:val="left"/>
      <w:pPr>
        <w:tabs>
          <w:tab w:val="left" w:pos="5460"/>
        </w:tabs>
        <w:ind w:left="5460" w:hanging="360"/>
      </w:pPr>
      <w:rPr>
        <w:rFonts w:hint="default" w:ascii="Symbol" w:hAnsi="Symbol" w:cs="Symbol"/>
        <w:sz w:val="20"/>
      </w:rPr>
    </w:lvl>
    <w:lvl w:ilvl="7" w:tentative="0">
      <w:start w:val="1"/>
      <w:numFmt w:val="bullet"/>
      <w:lvlText w:val=""/>
      <w:lvlJc w:val="left"/>
      <w:pPr>
        <w:tabs>
          <w:tab w:val="left" w:pos="6180"/>
        </w:tabs>
        <w:ind w:left="6180" w:hanging="360"/>
      </w:pPr>
      <w:rPr>
        <w:rFonts w:hint="default" w:ascii="Symbol" w:hAnsi="Symbol" w:cs="Symbol"/>
        <w:sz w:val="20"/>
      </w:rPr>
    </w:lvl>
    <w:lvl w:ilvl="8" w:tentative="0">
      <w:start w:val="1"/>
      <w:numFmt w:val="bullet"/>
      <w:lvlText w:val=""/>
      <w:lvlJc w:val="left"/>
      <w:pPr>
        <w:tabs>
          <w:tab w:val="left" w:pos="6900"/>
        </w:tabs>
        <w:ind w:left="6900" w:hanging="360"/>
      </w:pPr>
      <w:rPr>
        <w:rFonts w:hint="default" w:ascii="Symbol" w:hAnsi="Symbol" w:cs="Symbol"/>
        <w:sz w:val="20"/>
      </w:rPr>
    </w:lvl>
  </w:abstractNum>
  <w:abstractNum w:abstractNumId="13">
    <w:nsid w:val="F31A84CF"/>
    <w:multiLevelType w:val="multilevel"/>
    <w:tmpl w:val="F31A84CF"/>
    <w:lvl w:ilvl="0" w:tentative="0">
      <w:start w:val="1"/>
      <w:numFmt w:val="bullet"/>
      <w:lvlText w:val=""/>
      <w:lvlJc w:val="left"/>
      <w:pPr>
        <w:tabs>
          <w:tab w:val="left" w:pos="1140"/>
        </w:tabs>
        <w:ind w:left="1140" w:hanging="360"/>
      </w:pPr>
      <w:rPr>
        <w:rFonts w:ascii="Wingdings" w:hAnsi="Wingdings" w:cs="Wingdings"/>
        <w:sz w:val="20"/>
      </w:rPr>
    </w:lvl>
    <w:lvl w:ilvl="1" w:tentative="0">
      <w:start w:val="1"/>
      <w:numFmt w:val="bullet"/>
      <w:lvlText w:val=""/>
      <w:lvlJc w:val="left"/>
      <w:pPr>
        <w:tabs>
          <w:tab w:val="left" w:pos="1860"/>
        </w:tabs>
        <w:ind w:left="1860" w:hanging="360"/>
      </w:pPr>
      <w:rPr>
        <w:rFonts w:hint="default" w:ascii="Wingdings" w:hAnsi="Wingdings" w:cs="Wingdings"/>
        <w:sz w:val="20"/>
      </w:rPr>
    </w:lvl>
    <w:lvl w:ilvl="2" w:tentative="0">
      <w:start w:val="1"/>
      <w:numFmt w:val="bullet"/>
      <w:lvlText w:val=""/>
      <w:lvlJc w:val="left"/>
      <w:pPr>
        <w:tabs>
          <w:tab w:val="left" w:pos="2580"/>
        </w:tabs>
        <w:ind w:left="2580" w:hanging="360"/>
      </w:pPr>
      <w:rPr>
        <w:rFonts w:hint="default"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14">
    <w:nsid w:val="F62355AD"/>
    <w:multiLevelType w:val="singleLevel"/>
    <w:tmpl w:val="F62355AD"/>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5">
    <w:nsid w:val="F70DF250"/>
    <w:multiLevelType w:val="multilevel"/>
    <w:tmpl w:val="F70DF250"/>
    <w:lvl w:ilvl="0" w:tentative="0">
      <w:start w:val="1"/>
      <w:numFmt w:val="decimal"/>
      <w:lvlText w:val="%1."/>
      <w:lvlJc w:val="left"/>
      <w:pPr>
        <w:ind w:left="927" w:hanging="361"/>
        <w:jc w:val="left"/>
      </w:pPr>
      <w:rPr>
        <w:rFonts w:hint="default" w:ascii="Times New Roman" w:hAnsi="Times New Roman" w:eastAsia="Times New Roman" w:cs="Times New Roman"/>
        <w:b/>
        <w:bCs/>
        <w:spacing w:val="-11"/>
        <w:w w:val="103"/>
        <w:sz w:val="24"/>
        <w:szCs w:val="24"/>
        <w:lang w:val="en-US" w:eastAsia="en-US" w:bidi="ar-SA"/>
      </w:rPr>
    </w:lvl>
    <w:lvl w:ilvl="1" w:tentative="0">
      <w:start w:val="0"/>
      <w:numFmt w:val="bullet"/>
      <w:lvlText w:val="•"/>
      <w:lvlJc w:val="left"/>
      <w:pPr>
        <w:ind w:left="1822" w:hanging="361"/>
      </w:pPr>
      <w:rPr>
        <w:rFonts w:hint="default"/>
        <w:lang w:val="en-US" w:eastAsia="en-US" w:bidi="ar-SA"/>
      </w:rPr>
    </w:lvl>
    <w:lvl w:ilvl="2" w:tentative="0">
      <w:start w:val="0"/>
      <w:numFmt w:val="bullet"/>
      <w:lvlText w:val="•"/>
      <w:lvlJc w:val="left"/>
      <w:pPr>
        <w:ind w:left="2718" w:hanging="361"/>
      </w:pPr>
      <w:rPr>
        <w:rFonts w:hint="default"/>
        <w:lang w:val="en-US" w:eastAsia="en-US" w:bidi="ar-SA"/>
      </w:rPr>
    </w:lvl>
    <w:lvl w:ilvl="3" w:tentative="0">
      <w:start w:val="0"/>
      <w:numFmt w:val="bullet"/>
      <w:lvlText w:val="•"/>
      <w:lvlJc w:val="left"/>
      <w:pPr>
        <w:ind w:left="3614" w:hanging="361"/>
      </w:pPr>
      <w:rPr>
        <w:rFonts w:hint="default"/>
        <w:lang w:val="en-US" w:eastAsia="en-US" w:bidi="ar-SA"/>
      </w:rPr>
    </w:lvl>
    <w:lvl w:ilvl="4" w:tentative="0">
      <w:start w:val="0"/>
      <w:numFmt w:val="bullet"/>
      <w:lvlText w:val="•"/>
      <w:lvlJc w:val="left"/>
      <w:pPr>
        <w:ind w:left="4510" w:hanging="361"/>
      </w:pPr>
      <w:rPr>
        <w:rFonts w:hint="default"/>
        <w:lang w:val="en-US" w:eastAsia="en-US" w:bidi="ar-SA"/>
      </w:rPr>
    </w:lvl>
    <w:lvl w:ilvl="5" w:tentative="0">
      <w:start w:val="0"/>
      <w:numFmt w:val="bullet"/>
      <w:lvlText w:val="•"/>
      <w:lvlJc w:val="left"/>
      <w:pPr>
        <w:ind w:left="5406" w:hanging="361"/>
      </w:pPr>
      <w:rPr>
        <w:rFonts w:hint="default"/>
        <w:lang w:val="en-US" w:eastAsia="en-US" w:bidi="ar-SA"/>
      </w:rPr>
    </w:lvl>
    <w:lvl w:ilvl="6" w:tentative="0">
      <w:start w:val="0"/>
      <w:numFmt w:val="bullet"/>
      <w:lvlText w:val="•"/>
      <w:lvlJc w:val="left"/>
      <w:pPr>
        <w:ind w:left="6302" w:hanging="361"/>
      </w:pPr>
      <w:rPr>
        <w:rFonts w:hint="default"/>
        <w:lang w:val="en-US" w:eastAsia="en-US" w:bidi="ar-SA"/>
      </w:rPr>
    </w:lvl>
    <w:lvl w:ilvl="7" w:tentative="0">
      <w:start w:val="0"/>
      <w:numFmt w:val="bullet"/>
      <w:lvlText w:val="•"/>
      <w:lvlJc w:val="left"/>
      <w:pPr>
        <w:ind w:left="7198" w:hanging="361"/>
      </w:pPr>
      <w:rPr>
        <w:rFonts w:hint="default"/>
        <w:lang w:val="en-US" w:eastAsia="en-US" w:bidi="ar-SA"/>
      </w:rPr>
    </w:lvl>
    <w:lvl w:ilvl="8" w:tentative="0">
      <w:start w:val="0"/>
      <w:numFmt w:val="bullet"/>
      <w:lvlText w:val="•"/>
      <w:lvlJc w:val="left"/>
      <w:pPr>
        <w:ind w:left="8094" w:hanging="361"/>
      </w:pPr>
      <w:rPr>
        <w:rFonts w:hint="default"/>
        <w:lang w:val="en-US" w:eastAsia="en-US" w:bidi="ar-SA"/>
      </w:rPr>
    </w:lvl>
  </w:abstractNum>
  <w:abstractNum w:abstractNumId="16">
    <w:nsid w:val="FDD46559"/>
    <w:multiLevelType w:val="singleLevel"/>
    <w:tmpl w:val="FDD4655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FE55B0CD"/>
    <w:multiLevelType w:val="multilevel"/>
    <w:tmpl w:val="FE55B0CD"/>
    <w:lvl w:ilvl="0" w:tentative="0">
      <w:start w:val="1"/>
      <w:numFmt w:val="bullet"/>
      <w:lvlText w:val=""/>
      <w:lvlJc w:val="left"/>
      <w:pPr>
        <w:tabs>
          <w:tab w:val="left" w:pos="1560"/>
        </w:tabs>
        <w:ind w:left="1560" w:hanging="360"/>
      </w:pPr>
      <w:rPr>
        <w:rFonts w:ascii="Symbol" w:hAnsi="Symbol" w:cs="Symbol"/>
        <w:sz w:val="20"/>
      </w:rPr>
    </w:lvl>
    <w:lvl w:ilvl="1" w:tentative="0">
      <w:start w:val="1"/>
      <w:numFmt w:val="bullet"/>
      <w:lvlText w:val=""/>
      <w:lvlJc w:val="left"/>
      <w:pPr>
        <w:tabs>
          <w:tab w:val="left" w:pos="2280"/>
        </w:tabs>
        <w:ind w:left="2280" w:hanging="360"/>
      </w:pPr>
      <w:rPr>
        <w:rFonts w:hint="default" w:ascii="Symbol" w:hAnsi="Symbol" w:cs="Symbol"/>
        <w:sz w:val="20"/>
      </w:rPr>
    </w:lvl>
    <w:lvl w:ilvl="2" w:tentative="0">
      <w:start w:val="1"/>
      <w:numFmt w:val="bullet"/>
      <w:lvlText w:val=""/>
      <w:lvlJc w:val="left"/>
      <w:pPr>
        <w:tabs>
          <w:tab w:val="left" w:pos="3000"/>
        </w:tabs>
        <w:ind w:left="3000" w:hanging="360"/>
      </w:pPr>
      <w:rPr>
        <w:rFonts w:hint="default" w:ascii="Symbol" w:hAnsi="Symbol" w:cs="Symbol"/>
        <w:sz w:val="20"/>
      </w:rPr>
    </w:lvl>
    <w:lvl w:ilvl="3" w:tentative="0">
      <w:start w:val="1"/>
      <w:numFmt w:val="bullet"/>
      <w:lvlText w:val=""/>
      <w:lvlJc w:val="left"/>
      <w:pPr>
        <w:tabs>
          <w:tab w:val="left" w:pos="3720"/>
        </w:tabs>
        <w:ind w:left="3720" w:hanging="360"/>
      </w:pPr>
      <w:rPr>
        <w:rFonts w:hint="default" w:ascii="Symbol" w:hAnsi="Symbol" w:cs="Symbol"/>
        <w:sz w:val="20"/>
      </w:rPr>
    </w:lvl>
    <w:lvl w:ilvl="4" w:tentative="0">
      <w:start w:val="1"/>
      <w:numFmt w:val="bullet"/>
      <w:lvlText w:val=""/>
      <w:lvlJc w:val="left"/>
      <w:pPr>
        <w:tabs>
          <w:tab w:val="left" w:pos="4440"/>
        </w:tabs>
        <w:ind w:left="4440" w:hanging="360"/>
      </w:pPr>
      <w:rPr>
        <w:rFonts w:hint="default" w:ascii="Symbol" w:hAnsi="Symbol" w:cs="Symbol"/>
        <w:sz w:val="20"/>
      </w:rPr>
    </w:lvl>
    <w:lvl w:ilvl="5" w:tentative="0">
      <w:start w:val="1"/>
      <w:numFmt w:val="bullet"/>
      <w:lvlText w:val=""/>
      <w:lvlJc w:val="left"/>
      <w:pPr>
        <w:tabs>
          <w:tab w:val="left" w:pos="5160"/>
        </w:tabs>
        <w:ind w:left="5160" w:hanging="360"/>
      </w:pPr>
      <w:rPr>
        <w:rFonts w:hint="default" w:ascii="Symbol" w:hAnsi="Symbol" w:cs="Symbol"/>
        <w:sz w:val="20"/>
      </w:rPr>
    </w:lvl>
    <w:lvl w:ilvl="6" w:tentative="0">
      <w:start w:val="1"/>
      <w:numFmt w:val="bullet"/>
      <w:lvlText w:val=""/>
      <w:lvlJc w:val="left"/>
      <w:pPr>
        <w:tabs>
          <w:tab w:val="left" w:pos="5880"/>
        </w:tabs>
        <w:ind w:left="5880" w:hanging="360"/>
      </w:pPr>
      <w:rPr>
        <w:rFonts w:hint="default" w:ascii="Symbol" w:hAnsi="Symbol" w:cs="Symbol"/>
        <w:sz w:val="20"/>
      </w:rPr>
    </w:lvl>
    <w:lvl w:ilvl="7" w:tentative="0">
      <w:start w:val="1"/>
      <w:numFmt w:val="bullet"/>
      <w:lvlText w:val=""/>
      <w:lvlJc w:val="left"/>
      <w:pPr>
        <w:tabs>
          <w:tab w:val="left" w:pos="6600"/>
        </w:tabs>
        <w:ind w:left="6600" w:hanging="360"/>
      </w:pPr>
      <w:rPr>
        <w:rFonts w:hint="default" w:ascii="Symbol" w:hAnsi="Symbol" w:cs="Symbol"/>
        <w:sz w:val="20"/>
      </w:rPr>
    </w:lvl>
    <w:lvl w:ilvl="8" w:tentative="0">
      <w:start w:val="1"/>
      <w:numFmt w:val="bullet"/>
      <w:lvlText w:val=""/>
      <w:lvlJc w:val="left"/>
      <w:pPr>
        <w:tabs>
          <w:tab w:val="left" w:pos="7320"/>
        </w:tabs>
        <w:ind w:left="7320" w:hanging="360"/>
      </w:pPr>
      <w:rPr>
        <w:rFonts w:hint="default" w:ascii="Symbol" w:hAnsi="Symbol" w:cs="Symbol"/>
        <w:sz w:val="20"/>
      </w:rPr>
    </w:lvl>
  </w:abstractNum>
  <w:abstractNum w:abstractNumId="18">
    <w:nsid w:val="FE8BD0F9"/>
    <w:multiLevelType w:val="singleLevel"/>
    <w:tmpl w:val="FE8BD0F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0053208E"/>
    <w:multiLevelType w:val="multilevel"/>
    <w:tmpl w:val="0053208E"/>
    <w:lvl w:ilvl="0" w:tentative="0">
      <w:start w:val="1"/>
      <w:numFmt w:val="decimal"/>
      <w:lvlText w:val="%1."/>
      <w:lvlJc w:val="left"/>
      <w:pPr>
        <w:ind w:left="1022" w:hanging="361"/>
        <w:jc w:val="left"/>
      </w:pPr>
      <w:rPr>
        <w:rFonts w:hint="default" w:ascii="Times New Roman" w:hAnsi="Times New Roman" w:eastAsia="Times New Roman" w:cs="Times New Roman"/>
        <w:b/>
        <w:bCs/>
        <w:spacing w:val="0"/>
        <w:w w:val="103"/>
        <w:sz w:val="23"/>
        <w:szCs w:val="23"/>
        <w:lang w:val="en-US" w:eastAsia="en-US" w:bidi="ar-SA"/>
      </w:rPr>
    </w:lvl>
    <w:lvl w:ilvl="1" w:tentative="0">
      <w:start w:val="1"/>
      <w:numFmt w:val="decimal"/>
      <w:lvlText w:val="%2."/>
      <w:lvlJc w:val="left"/>
      <w:pPr>
        <w:ind w:left="1281" w:hanging="360"/>
        <w:jc w:val="left"/>
      </w:pPr>
      <w:rPr>
        <w:rFonts w:hint="default" w:ascii="Times New Roman" w:hAnsi="Times New Roman" w:eastAsia="Times New Roman" w:cs="Times New Roman"/>
        <w:spacing w:val="-11"/>
        <w:w w:val="103"/>
        <w:sz w:val="23"/>
        <w:szCs w:val="23"/>
        <w:lang w:val="en-US" w:eastAsia="en-US" w:bidi="ar-SA"/>
      </w:rPr>
    </w:lvl>
    <w:lvl w:ilvl="2" w:tentative="0">
      <w:start w:val="0"/>
      <w:numFmt w:val="bullet"/>
      <w:lvlText w:val="•"/>
      <w:lvlJc w:val="left"/>
      <w:pPr>
        <w:ind w:left="2235" w:hanging="360"/>
      </w:pPr>
      <w:rPr>
        <w:rFonts w:hint="default"/>
        <w:lang w:val="en-US" w:eastAsia="en-US" w:bidi="ar-SA"/>
      </w:rPr>
    </w:lvl>
    <w:lvl w:ilvl="3" w:tentative="0">
      <w:start w:val="0"/>
      <w:numFmt w:val="bullet"/>
      <w:lvlText w:val="•"/>
      <w:lvlJc w:val="left"/>
      <w:pPr>
        <w:ind w:left="3191" w:hanging="360"/>
      </w:pPr>
      <w:rPr>
        <w:rFonts w:hint="default"/>
        <w:lang w:val="en-US" w:eastAsia="en-US" w:bidi="ar-SA"/>
      </w:rPr>
    </w:lvl>
    <w:lvl w:ilvl="4" w:tentative="0">
      <w:start w:val="0"/>
      <w:numFmt w:val="bullet"/>
      <w:lvlText w:val="•"/>
      <w:lvlJc w:val="left"/>
      <w:pPr>
        <w:ind w:left="4146" w:hanging="360"/>
      </w:pPr>
      <w:rPr>
        <w:rFonts w:hint="default"/>
        <w:lang w:val="en-US" w:eastAsia="en-US" w:bidi="ar-SA"/>
      </w:rPr>
    </w:lvl>
    <w:lvl w:ilvl="5" w:tentative="0">
      <w:start w:val="0"/>
      <w:numFmt w:val="bullet"/>
      <w:lvlText w:val="•"/>
      <w:lvlJc w:val="left"/>
      <w:pPr>
        <w:ind w:left="5102" w:hanging="360"/>
      </w:pPr>
      <w:rPr>
        <w:rFonts w:hint="default"/>
        <w:lang w:val="en-US" w:eastAsia="en-US" w:bidi="ar-SA"/>
      </w:rPr>
    </w:lvl>
    <w:lvl w:ilvl="6" w:tentative="0">
      <w:start w:val="0"/>
      <w:numFmt w:val="bullet"/>
      <w:lvlText w:val="•"/>
      <w:lvlJc w:val="left"/>
      <w:pPr>
        <w:ind w:left="6057" w:hanging="360"/>
      </w:pPr>
      <w:rPr>
        <w:rFonts w:hint="default"/>
        <w:lang w:val="en-US" w:eastAsia="en-US" w:bidi="ar-SA"/>
      </w:rPr>
    </w:lvl>
    <w:lvl w:ilvl="7" w:tentative="0">
      <w:start w:val="0"/>
      <w:numFmt w:val="bullet"/>
      <w:lvlText w:val="•"/>
      <w:lvlJc w:val="left"/>
      <w:pPr>
        <w:ind w:left="7013" w:hanging="360"/>
      </w:pPr>
      <w:rPr>
        <w:rFonts w:hint="default"/>
        <w:lang w:val="en-US" w:eastAsia="en-US" w:bidi="ar-SA"/>
      </w:rPr>
    </w:lvl>
    <w:lvl w:ilvl="8" w:tentative="0">
      <w:start w:val="0"/>
      <w:numFmt w:val="bullet"/>
      <w:lvlText w:val="•"/>
      <w:lvlJc w:val="left"/>
      <w:pPr>
        <w:ind w:left="7968" w:hanging="360"/>
      </w:pPr>
      <w:rPr>
        <w:rFonts w:hint="default"/>
        <w:lang w:val="en-US" w:eastAsia="en-US" w:bidi="ar-SA"/>
      </w:rPr>
    </w:lvl>
  </w:abstractNum>
  <w:abstractNum w:abstractNumId="20">
    <w:nsid w:val="017049EB"/>
    <w:multiLevelType w:val="multilevel"/>
    <w:tmpl w:val="017049EB"/>
    <w:lvl w:ilvl="0" w:tentative="0">
      <w:start w:val="1"/>
      <w:numFmt w:val="bullet"/>
      <w:lvlText w:val=""/>
      <w:lvlJc w:val="left"/>
      <w:pPr>
        <w:ind w:left="1800" w:hanging="360"/>
      </w:pPr>
      <w:rPr>
        <w:rFonts w:hint="default" w:ascii="Symbol" w:hAnsi="Symbol"/>
        <w:color w:val="auto"/>
      </w:rPr>
    </w:lvl>
    <w:lvl w:ilvl="1" w:tentative="0">
      <w:start w:val="1"/>
      <w:numFmt w:val="bullet"/>
      <w:lvlText w:val="o"/>
      <w:lvlJc w:val="left"/>
      <w:pPr>
        <w:ind w:left="1980" w:hanging="360"/>
      </w:pPr>
      <w:rPr>
        <w:rFonts w:hint="default" w:ascii="Courier New" w:hAnsi="Courier New" w:cs="Courier New"/>
      </w:rPr>
    </w:lvl>
    <w:lvl w:ilvl="2" w:tentative="0">
      <w:start w:val="1"/>
      <w:numFmt w:val="bullet"/>
      <w:lvlText w:val=""/>
      <w:lvlJc w:val="left"/>
      <w:pPr>
        <w:ind w:left="2700" w:hanging="360"/>
      </w:pPr>
      <w:rPr>
        <w:rFonts w:hint="default" w:ascii="Wingdings" w:hAnsi="Wingdings"/>
      </w:rPr>
    </w:lvl>
    <w:lvl w:ilvl="3" w:tentative="0">
      <w:start w:val="1"/>
      <w:numFmt w:val="bullet"/>
      <w:lvlText w:val=""/>
      <w:lvlJc w:val="left"/>
      <w:pPr>
        <w:ind w:left="3420" w:hanging="360"/>
      </w:pPr>
      <w:rPr>
        <w:rFonts w:hint="default" w:ascii="Symbol" w:hAnsi="Symbol"/>
      </w:rPr>
    </w:lvl>
    <w:lvl w:ilvl="4" w:tentative="0">
      <w:start w:val="1"/>
      <w:numFmt w:val="bullet"/>
      <w:lvlText w:val="o"/>
      <w:lvlJc w:val="left"/>
      <w:pPr>
        <w:ind w:left="4140" w:hanging="360"/>
      </w:pPr>
      <w:rPr>
        <w:rFonts w:hint="default" w:ascii="Courier New" w:hAnsi="Courier New" w:cs="Courier New"/>
      </w:rPr>
    </w:lvl>
    <w:lvl w:ilvl="5" w:tentative="0">
      <w:start w:val="1"/>
      <w:numFmt w:val="bullet"/>
      <w:lvlText w:val=""/>
      <w:lvlJc w:val="left"/>
      <w:pPr>
        <w:ind w:left="4860" w:hanging="360"/>
      </w:pPr>
      <w:rPr>
        <w:rFonts w:hint="default" w:ascii="Wingdings" w:hAnsi="Wingdings"/>
      </w:rPr>
    </w:lvl>
    <w:lvl w:ilvl="6" w:tentative="0">
      <w:start w:val="1"/>
      <w:numFmt w:val="bullet"/>
      <w:lvlText w:val=""/>
      <w:lvlJc w:val="left"/>
      <w:pPr>
        <w:ind w:left="5580" w:hanging="360"/>
      </w:pPr>
      <w:rPr>
        <w:rFonts w:hint="default" w:ascii="Symbol" w:hAnsi="Symbol"/>
      </w:rPr>
    </w:lvl>
    <w:lvl w:ilvl="7" w:tentative="0">
      <w:start w:val="1"/>
      <w:numFmt w:val="bullet"/>
      <w:lvlText w:val="o"/>
      <w:lvlJc w:val="left"/>
      <w:pPr>
        <w:ind w:left="6300" w:hanging="360"/>
      </w:pPr>
      <w:rPr>
        <w:rFonts w:hint="default" w:ascii="Courier New" w:hAnsi="Courier New" w:cs="Courier New"/>
      </w:rPr>
    </w:lvl>
    <w:lvl w:ilvl="8" w:tentative="0">
      <w:start w:val="1"/>
      <w:numFmt w:val="bullet"/>
      <w:lvlText w:val=""/>
      <w:lvlJc w:val="left"/>
      <w:pPr>
        <w:ind w:left="7020" w:hanging="360"/>
      </w:pPr>
      <w:rPr>
        <w:rFonts w:hint="default" w:ascii="Wingdings" w:hAnsi="Wingdings"/>
      </w:rPr>
    </w:lvl>
  </w:abstractNum>
  <w:abstractNum w:abstractNumId="21">
    <w:nsid w:val="0E089541"/>
    <w:multiLevelType w:val="multilevel"/>
    <w:tmpl w:val="0E089541"/>
    <w:lvl w:ilvl="0" w:tentative="0">
      <w:start w:val="1"/>
      <w:numFmt w:val="none"/>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22">
    <w:nsid w:val="211698A1"/>
    <w:multiLevelType w:val="multilevel"/>
    <w:tmpl w:val="211698A1"/>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
      <w:lvlJc w:val="left"/>
      <w:pPr>
        <w:tabs>
          <w:tab w:val="left" w:pos="1860"/>
        </w:tabs>
        <w:ind w:left="1860" w:hanging="360"/>
      </w:pPr>
      <w:rPr>
        <w:rFonts w:hint="default" w:ascii="Symbol" w:hAnsi="Symbol" w:cs="Symbol"/>
        <w:sz w:val="20"/>
      </w:rPr>
    </w:lvl>
    <w:lvl w:ilvl="2" w:tentative="0">
      <w:start w:val="1"/>
      <w:numFmt w:val="bullet"/>
      <w:lvlText w:val=""/>
      <w:lvlJc w:val="left"/>
      <w:pPr>
        <w:tabs>
          <w:tab w:val="left" w:pos="2580"/>
        </w:tabs>
        <w:ind w:left="2580" w:hanging="360"/>
      </w:pPr>
      <w:rPr>
        <w:rFonts w:hint="default" w:ascii="Symbol" w:hAnsi="Symbol" w:cs="Symbol"/>
        <w:sz w:val="20"/>
      </w:rPr>
    </w:lvl>
    <w:lvl w:ilvl="3" w:tentative="0">
      <w:start w:val="1"/>
      <w:numFmt w:val="bullet"/>
      <w:lvlText w:val=""/>
      <w:lvlJc w:val="left"/>
      <w:pPr>
        <w:tabs>
          <w:tab w:val="left" w:pos="3300"/>
        </w:tabs>
        <w:ind w:left="3300" w:hanging="360"/>
      </w:pPr>
      <w:rPr>
        <w:rFonts w:hint="default" w:ascii="Symbol" w:hAnsi="Symbol" w:cs="Symbol"/>
        <w:sz w:val="20"/>
      </w:rPr>
    </w:lvl>
    <w:lvl w:ilvl="4" w:tentative="0">
      <w:start w:val="1"/>
      <w:numFmt w:val="bullet"/>
      <w:lvlText w:val=""/>
      <w:lvlJc w:val="left"/>
      <w:pPr>
        <w:tabs>
          <w:tab w:val="left" w:pos="4020"/>
        </w:tabs>
        <w:ind w:left="4020" w:hanging="360"/>
      </w:pPr>
      <w:rPr>
        <w:rFonts w:hint="default" w:ascii="Symbol" w:hAnsi="Symbol" w:cs="Symbol"/>
        <w:sz w:val="20"/>
      </w:rPr>
    </w:lvl>
    <w:lvl w:ilvl="5" w:tentative="0">
      <w:start w:val="1"/>
      <w:numFmt w:val="bullet"/>
      <w:lvlText w:val=""/>
      <w:lvlJc w:val="left"/>
      <w:pPr>
        <w:tabs>
          <w:tab w:val="left" w:pos="4740"/>
        </w:tabs>
        <w:ind w:left="4740" w:hanging="360"/>
      </w:pPr>
      <w:rPr>
        <w:rFonts w:hint="default" w:ascii="Symbol" w:hAnsi="Symbol" w:cs="Symbol"/>
        <w:sz w:val="20"/>
      </w:rPr>
    </w:lvl>
    <w:lvl w:ilvl="6" w:tentative="0">
      <w:start w:val="1"/>
      <w:numFmt w:val="bullet"/>
      <w:lvlText w:val=""/>
      <w:lvlJc w:val="left"/>
      <w:pPr>
        <w:tabs>
          <w:tab w:val="left" w:pos="5460"/>
        </w:tabs>
        <w:ind w:left="5460" w:hanging="360"/>
      </w:pPr>
      <w:rPr>
        <w:rFonts w:hint="default" w:ascii="Symbol" w:hAnsi="Symbol" w:cs="Symbol"/>
        <w:sz w:val="20"/>
      </w:rPr>
    </w:lvl>
    <w:lvl w:ilvl="7" w:tentative="0">
      <w:start w:val="1"/>
      <w:numFmt w:val="bullet"/>
      <w:lvlText w:val=""/>
      <w:lvlJc w:val="left"/>
      <w:pPr>
        <w:tabs>
          <w:tab w:val="left" w:pos="6180"/>
        </w:tabs>
        <w:ind w:left="6180" w:hanging="360"/>
      </w:pPr>
      <w:rPr>
        <w:rFonts w:hint="default" w:ascii="Symbol" w:hAnsi="Symbol" w:cs="Symbol"/>
        <w:sz w:val="20"/>
      </w:rPr>
    </w:lvl>
    <w:lvl w:ilvl="8" w:tentative="0">
      <w:start w:val="1"/>
      <w:numFmt w:val="bullet"/>
      <w:lvlText w:val=""/>
      <w:lvlJc w:val="left"/>
      <w:pPr>
        <w:tabs>
          <w:tab w:val="left" w:pos="6900"/>
        </w:tabs>
        <w:ind w:left="6900" w:hanging="360"/>
      </w:pPr>
      <w:rPr>
        <w:rFonts w:hint="default" w:ascii="Symbol" w:hAnsi="Symbol" w:cs="Symbol"/>
        <w:sz w:val="20"/>
      </w:rPr>
    </w:lvl>
  </w:abstractNum>
  <w:abstractNum w:abstractNumId="23">
    <w:nsid w:val="256C4E2A"/>
    <w:multiLevelType w:val="multilevel"/>
    <w:tmpl w:val="256C4E2A"/>
    <w:lvl w:ilvl="0" w:tentative="0">
      <w:start w:val="1"/>
      <w:numFmt w:val="bullet"/>
      <w:lvlText w:val=""/>
      <w:lvlJc w:val="left"/>
      <w:pPr>
        <w:ind w:left="1260" w:hanging="360"/>
      </w:pPr>
      <w:rPr>
        <w:rFonts w:hint="default" w:ascii="Symbol" w:hAnsi="Symbol"/>
        <w:color w:val="auto"/>
      </w:rPr>
    </w:lvl>
    <w:lvl w:ilvl="1" w:tentative="0">
      <w:start w:val="0"/>
      <w:numFmt w:val="bullet"/>
      <w:lvlText w:val="•"/>
      <w:lvlJc w:val="left"/>
      <w:pPr>
        <w:ind w:left="1980" w:hanging="360"/>
      </w:pPr>
      <w:rPr>
        <w:rFonts w:hint="default" w:ascii="Times New Roman" w:hAnsi="Times New Roman" w:eastAsia="Calibri" w:cs="Times New Roman"/>
      </w:rPr>
    </w:lvl>
    <w:lvl w:ilvl="2" w:tentative="0">
      <w:start w:val="1"/>
      <w:numFmt w:val="bullet"/>
      <w:lvlText w:val=""/>
      <w:lvlJc w:val="left"/>
      <w:pPr>
        <w:ind w:left="2700" w:hanging="360"/>
      </w:pPr>
      <w:rPr>
        <w:rFonts w:hint="default" w:ascii="Wingdings" w:hAnsi="Wingdings"/>
      </w:rPr>
    </w:lvl>
    <w:lvl w:ilvl="3" w:tentative="0">
      <w:start w:val="1"/>
      <w:numFmt w:val="bullet"/>
      <w:lvlText w:val=""/>
      <w:lvlJc w:val="left"/>
      <w:pPr>
        <w:ind w:left="3420" w:hanging="360"/>
      </w:pPr>
      <w:rPr>
        <w:rFonts w:hint="default" w:ascii="Symbol" w:hAnsi="Symbol"/>
      </w:rPr>
    </w:lvl>
    <w:lvl w:ilvl="4" w:tentative="0">
      <w:start w:val="1"/>
      <w:numFmt w:val="bullet"/>
      <w:lvlText w:val="o"/>
      <w:lvlJc w:val="left"/>
      <w:pPr>
        <w:ind w:left="4140" w:hanging="360"/>
      </w:pPr>
      <w:rPr>
        <w:rFonts w:hint="default" w:ascii="Courier New" w:hAnsi="Courier New" w:cs="Courier New"/>
      </w:rPr>
    </w:lvl>
    <w:lvl w:ilvl="5" w:tentative="0">
      <w:start w:val="1"/>
      <w:numFmt w:val="bullet"/>
      <w:lvlText w:val=""/>
      <w:lvlJc w:val="left"/>
      <w:pPr>
        <w:ind w:left="4860" w:hanging="360"/>
      </w:pPr>
      <w:rPr>
        <w:rFonts w:hint="default" w:ascii="Wingdings" w:hAnsi="Wingdings"/>
      </w:rPr>
    </w:lvl>
    <w:lvl w:ilvl="6" w:tentative="0">
      <w:start w:val="1"/>
      <w:numFmt w:val="bullet"/>
      <w:lvlText w:val=""/>
      <w:lvlJc w:val="left"/>
      <w:pPr>
        <w:ind w:left="5580" w:hanging="360"/>
      </w:pPr>
      <w:rPr>
        <w:rFonts w:hint="default" w:ascii="Symbol" w:hAnsi="Symbol"/>
      </w:rPr>
    </w:lvl>
    <w:lvl w:ilvl="7" w:tentative="0">
      <w:start w:val="1"/>
      <w:numFmt w:val="bullet"/>
      <w:lvlText w:val="o"/>
      <w:lvlJc w:val="left"/>
      <w:pPr>
        <w:ind w:left="6300" w:hanging="360"/>
      </w:pPr>
      <w:rPr>
        <w:rFonts w:hint="default" w:ascii="Courier New" w:hAnsi="Courier New" w:cs="Courier New"/>
      </w:rPr>
    </w:lvl>
    <w:lvl w:ilvl="8" w:tentative="0">
      <w:start w:val="1"/>
      <w:numFmt w:val="bullet"/>
      <w:lvlText w:val=""/>
      <w:lvlJc w:val="left"/>
      <w:pPr>
        <w:ind w:left="7020" w:hanging="360"/>
      </w:pPr>
      <w:rPr>
        <w:rFonts w:hint="default" w:ascii="Wingdings" w:hAnsi="Wingdings"/>
      </w:rPr>
    </w:lvl>
  </w:abstractNum>
  <w:abstractNum w:abstractNumId="24">
    <w:nsid w:val="2FB75D3F"/>
    <w:multiLevelType w:val="singleLevel"/>
    <w:tmpl w:val="2FB75D3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3357EE98"/>
    <w:multiLevelType w:val="multilevel"/>
    <w:tmpl w:val="3357EE98"/>
    <w:lvl w:ilvl="0" w:tentative="0">
      <w:start w:val="1"/>
      <w:numFmt w:val="none"/>
      <w:lvlText w:val="%1."/>
      <w:lvlJc w:val="left"/>
      <w:pPr>
        <w:tabs>
          <w:tab w:val="left" w:pos="1560"/>
        </w:tabs>
        <w:ind w:left="1560" w:hanging="360"/>
      </w:pPr>
      <w:rPr>
        <w:sz w:val="24"/>
        <w:szCs w:val="24"/>
      </w:rPr>
    </w:lvl>
    <w:lvl w:ilvl="1" w:tentative="0">
      <w:start w:val="1"/>
      <w:numFmt w:val="none"/>
      <w:lvlText w:val="%2."/>
      <w:lvlJc w:val="left"/>
      <w:pPr>
        <w:tabs>
          <w:tab w:val="left" w:pos="2280"/>
        </w:tabs>
        <w:ind w:left="2280" w:hanging="360"/>
      </w:pPr>
      <w:rPr>
        <w:sz w:val="24"/>
        <w:szCs w:val="24"/>
      </w:rPr>
    </w:lvl>
    <w:lvl w:ilvl="2" w:tentative="0">
      <w:start w:val="1"/>
      <w:numFmt w:val="none"/>
      <w:lvlText w:val="%3."/>
      <w:lvlJc w:val="left"/>
      <w:pPr>
        <w:tabs>
          <w:tab w:val="left" w:pos="3000"/>
        </w:tabs>
        <w:ind w:left="3000" w:hanging="360"/>
      </w:pPr>
      <w:rPr>
        <w:sz w:val="24"/>
        <w:szCs w:val="24"/>
      </w:rPr>
    </w:lvl>
    <w:lvl w:ilvl="3" w:tentative="0">
      <w:start w:val="1"/>
      <w:numFmt w:val="none"/>
      <w:lvlText w:val="%4."/>
      <w:lvlJc w:val="left"/>
      <w:pPr>
        <w:tabs>
          <w:tab w:val="left" w:pos="3357"/>
        </w:tabs>
        <w:ind w:left="3720" w:hanging="360"/>
      </w:pPr>
      <w:rPr>
        <w:sz w:val="24"/>
        <w:szCs w:val="24"/>
      </w:rPr>
    </w:lvl>
    <w:lvl w:ilvl="4" w:tentative="0">
      <w:start w:val="1"/>
      <w:numFmt w:val="none"/>
      <w:lvlText w:val="%5."/>
      <w:lvlJc w:val="left"/>
      <w:pPr>
        <w:tabs>
          <w:tab w:val="left" w:pos="4078"/>
        </w:tabs>
        <w:ind w:left="4440" w:hanging="360"/>
      </w:pPr>
      <w:rPr>
        <w:sz w:val="24"/>
        <w:szCs w:val="24"/>
      </w:rPr>
    </w:lvl>
    <w:lvl w:ilvl="5" w:tentative="0">
      <w:start w:val="1"/>
      <w:numFmt w:val="none"/>
      <w:lvlText w:val="%6."/>
      <w:lvlJc w:val="left"/>
      <w:pPr>
        <w:tabs>
          <w:tab w:val="left" w:pos="4798"/>
        </w:tabs>
        <w:ind w:left="5160" w:hanging="360"/>
      </w:pPr>
      <w:rPr>
        <w:sz w:val="24"/>
        <w:szCs w:val="24"/>
      </w:rPr>
    </w:lvl>
    <w:lvl w:ilvl="6" w:tentative="0">
      <w:start w:val="1"/>
      <w:numFmt w:val="none"/>
      <w:lvlText w:val="%7."/>
      <w:lvlJc w:val="left"/>
      <w:pPr>
        <w:tabs>
          <w:tab w:val="left" w:pos="5518"/>
        </w:tabs>
        <w:ind w:left="5880" w:hanging="360"/>
      </w:pPr>
      <w:rPr>
        <w:sz w:val="24"/>
        <w:szCs w:val="24"/>
      </w:rPr>
    </w:lvl>
    <w:lvl w:ilvl="7" w:tentative="0">
      <w:start w:val="1"/>
      <w:numFmt w:val="none"/>
      <w:lvlText w:val="%8."/>
      <w:lvlJc w:val="left"/>
      <w:pPr>
        <w:tabs>
          <w:tab w:val="left" w:pos="6238"/>
        </w:tabs>
        <w:ind w:left="6600" w:hanging="360"/>
      </w:pPr>
      <w:rPr>
        <w:sz w:val="24"/>
        <w:szCs w:val="24"/>
      </w:rPr>
    </w:lvl>
    <w:lvl w:ilvl="8" w:tentative="0">
      <w:start w:val="1"/>
      <w:numFmt w:val="none"/>
      <w:lvlText w:val="%9."/>
      <w:lvlJc w:val="left"/>
      <w:pPr>
        <w:tabs>
          <w:tab w:val="left" w:pos="6958"/>
        </w:tabs>
        <w:ind w:left="7320" w:hanging="360"/>
      </w:pPr>
      <w:rPr>
        <w:sz w:val="24"/>
        <w:szCs w:val="24"/>
      </w:rPr>
    </w:lvl>
  </w:abstractNum>
  <w:abstractNum w:abstractNumId="26">
    <w:nsid w:val="3FB9FCCF"/>
    <w:multiLevelType w:val="multilevel"/>
    <w:tmpl w:val="3FB9FCCF"/>
    <w:lvl w:ilvl="0" w:tentative="0">
      <w:start w:val="1"/>
      <w:numFmt w:val="decimal"/>
      <w:lvlText w:val="%1."/>
      <w:lvlJc w:val="left"/>
      <w:pPr>
        <w:tabs>
          <w:tab w:val="left" w:pos="1980"/>
        </w:tabs>
        <w:ind w:left="1980" w:hanging="360"/>
      </w:pPr>
      <w:rPr>
        <w:sz w:val="24"/>
        <w:szCs w:val="24"/>
      </w:rPr>
    </w:lvl>
    <w:lvl w:ilvl="1" w:tentative="0">
      <w:start w:val="1"/>
      <w:numFmt w:val="decimal"/>
      <w:lvlText w:val="%2."/>
      <w:lvlJc w:val="left"/>
      <w:pPr>
        <w:tabs>
          <w:tab w:val="left" w:pos="2700"/>
        </w:tabs>
        <w:ind w:left="2700" w:hanging="360"/>
      </w:pPr>
      <w:rPr>
        <w:sz w:val="24"/>
        <w:szCs w:val="24"/>
      </w:rPr>
    </w:lvl>
    <w:lvl w:ilvl="2" w:tentative="0">
      <w:start w:val="1"/>
      <w:numFmt w:val="decimal"/>
      <w:lvlText w:val="%3."/>
      <w:lvlJc w:val="left"/>
      <w:pPr>
        <w:tabs>
          <w:tab w:val="left" w:pos="3420"/>
        </w:tabs>
        <w:ind w:left="3420" w:hanging="360"/>
      </w:pPr>
      <w:rPr>
        <w:sz w:val="24"/>
        <w:szCs w:val="24"/>
      </w:rPr>
    </w:lvl>
    <w:lvl w:ilvl="3" w:tentative="0">
      <w:start w:val="1"/>
      <w:numFmt w:val="decimal"/>
      <w:lvlText w:val="%4."/>
      <w:lvlJc w:val="left"/>
      <w:pPr>
        <w:tabs>
          <w:tab w:val="left" w:pos="3777"/>
        </w:tabs>
        <w:ind w:left="4140" w:hanging="360"/>
      </w:pPr>
      <w:rPr>
        <w:sz w:val="24"/>
        <w:szCs w:val="24"/>
      </w:rPr>
    </w:lvl>
    <w:lvl w:ilvl="4" w:tentative="0">
      <w:start w:val="1"/>
      <w:numFmt w:val="decimal"/>
      <w:lvlText w:val="%5."/>
      <w:lvlJc w:val="left"/>
      <w:pPr>
        <w:tabs>
          <w:tab w:val="left" w:pos="4498"/>
        </w:tabs>
        <w:ind w:left="4860" w:hanging="360"/>
      </w:pPr>
      <w:rPr>
        <w:sz w:val="24"/>
        <w:szCs w:val="24"/>
      </w:rPr>
    </w:lvl>
    <w:lvl w:ilvl="5" w:tentative="0">
      <w:start w:val="1"/>
      <w:numFmt w:val="decimal"/>
      <w:lvlText w:val="%6."/>
      <w:lvlJc w:val="left"/>
      <w:pPr>
        <w:tabs>
          <w:tab w:val="left" w:pos="5218"/>
        </w:tabs>
        <w:ind w:left="5580" w:hanging="360"/>
      </w:pPr>
      <w:rPr>
        <w:sz w:val="24"/>
        <w:szCs w:val="24"/>
      </w:rPr>
    </w:lvl>
    <w:lvl w:ilvl="6" w:tentative="0">
      <w:start w:val="1"/>
      <w:numFmt w:val="decimal"/>
      <w:lvlText w:val="%7."/>
      <w:lvlJc w:val="left"/>
      <w:pPr>
        <w:tabs>
          <w:tab w:val="left" w:pos="5938"/>
        </w:tabs>
        <w:ind w:left="6300" w:hanging="360"/>
      </w:pPr>
      <w:rPr>
        <w:sz w:val="24"/>
        <w:szCs w:val="24"/>
      </w:rPr>
    </w:lvl>
    <w:lvl w:ilvl="7" w:tentative="0">
      <w:start w:val="1"/>
      <w:numFmt w:val="decimal"/>
      <w:lvlText w:val="%8."/>
      <w:lvlJc w:val="left"/>
      <w:pPr>
        <w:tabs>
          <w:tab w:val="left" w:pos="6658"/>
        </w:tabs>
        <w:ind w:left="7020" w:hanging="360"/>
      </w:pPr>
      <w:rPr>
        <w:sz w:val="24"/>
        <w:szCs w:val="24"/>
      </w:rPr>
    </w:lvl>
    <w:lvl w:ilvl="8" w:tentative="0">
      <w:start w:val="1"/>
      <w:numFmt w:val="decimal"/>
      <w:lvlText w:val="%9."/>
      <w:lvlJc w:val="left"/>
      <w:pPr>
        <w:tabs>
          <w:tab w:val="left" w:pos="7378"/>
        </w:tabs>
        <w:ind w:left="7740" w:hanging="360"/>
      </w:pPr>
      <w:rPr>
        <w:sz w:val="24"/>
        <w:szCs w:val="24"/>
      </w:rPr>
    </w:lvl>
  </w:abstractNum>
  <w:abstractNum w:abstractNumId="27">
    <w:nsid w:val="4715C621"/>
    <w:multiLevelType w:val="singleLevel"/>
    <w:tmpl w:val="4715C62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4BB98624"/>
    <w:multiLevelType w:val="singleLevel"/>
    <w:tmpl w:val="4BB98624"/>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9">
    <w:nsid w:val="529717B4"/>
    <w:multiLevelType w:val="singleLevel"/>
    <w:tmpl w:val="529717B4"/>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30">
    <w:nsid w:val="59ADCABA"/>
    <w:multiLevelType w:val="multilevel"/>
    <w:tmpl w:val="59ADCABA"/>
    <w:lvl w:ilvl="0" w:tentative="0">
      <w:start w:val="1"/>
      <w:numFmt w:val="decimal"/>
      <w:lvlText w:val="%1."/>
      <w:lvlJc w:val="left"/>
      <w:pPr>
        <w:ind w:left="921" w:hanging="361"/>
        <w:jc w:val="left"/>
      </w:pPr>
      <w:rPr>
        <w:rFonts w:hint="default" w:ascii="Times New Roman" w:hAnsi="Times New Roman" w:eastAsia="Times New Roman" w:cs="Times New Roman"/>
        <w:spacing w:val="0"/>
        <w:w w:val="103"/>
        <w:sz w:val="23"/>
        <w:szCs w:val="23"/>
        <w:lang w:val="en-US" w:eastAsia="en-US" w:bidi="ar-SA"/>
      </w:rPr>
    </w:lvl>
    <w:lvl w:ilvl="1" w:tentative="0">
      <w:start w:val="0"/>
      <w:numFmt w:val="bullet"/>
      <w:lvlText w:val="•"/>
      <w:lvlJc w:val="left"/>
      <w:pPr>
        <w:ind w:left="1816" w:hanging="361"/>
      </w:pPr>
      <w:rPr>
        <w:rFonts w:hint="default"/>
        <w:lang w:val="en-US" w:eastAsia="en-US" w:bidi="ar-SA"/>
      </w:rPr>
    </w:lvl>
    <w:lvl w:ilvl="2" w:tentative="0">
      <w:start w:val="0"/>
      <w:numFmt w:val="bullet"/>
      <w:lvlText w:val="•"/>
      <w:lvlJc w:val="left"/>
      <w:pPr>
        <w:ind w:left="2712" w:hanging="361"/>
      </w:pPr>
      <w:rPr>
        <w:rFonts w:hint="default"/>
        <w:lang w:val="en-US" w:eastAsia="en-US" w:bidi="ar-SA"/>
      </w:rPr>
    </w:lvl>
    <w:lvl w:ilvl="3" w:tentative="0">
      <w:start w:val="0"/>
      <w:numFmt w:val="bullet"/>
      <w:lvlText w:val="•"/>
      <w:lvlJc w:val="left"/>
      <w:pPr>
        <w:ind w:left="3608" w:hanging="361"/>
      </w:pPr>
      <w:rPr>
        <w:rFonts w:hint="default"/>
        <w:lang w:val="en-US" w:eastAsia="en-US" w:bidi="ar-SA"/>
      </w:rPr>
    </w:lvl>
    <w:lvl w:ilvl="4" w:tentative="0">
      <w:start w:val="0"/>
      <w:numFmt w:val="bullet"/>
      <w:lvlText w:val="•"/>
      <w:lvlJc w:val="left"/>
      <w:pPr>
        <w:ind w:left="4504" w:hanging="361"/>
      </w:pPr>
      <w:rPr>
        <w:rFonts w:hint="default"/>
        <w:lang w:val="en-US" w:eastAsia="en-US" w:bidi="ar-SA"/>
      </w:rPr>
    </w:lvl>
    <w:lvl w:ilvl="5" w:tentative="0">
      <w:start w:val="0"/>
      <w:numFmt w:val="bullet"/>
      <w:lvlText w:val="•"/>
      <w:lvlJc w:val="left"/>
      <w:pPr>
        <w:ind w:left="5400" w:hanging="361"/>
      </w:pPr>
      <w:rPr>
        <w:rFonts w:hint="default"/>
        <w:lang w:val="en-US" w:eastAsia="en-US" w:bidi="ar-SA"/>
      </w:rPr>
    </w:lvl>
    <w:lvl w:ilvl="6" w:tentative="0">
      <w:start w:val="0"/>
      <w:numFmt w:val="bullet"/>
      <w:lvlText w:val="•"/>
      <w:lvlJc w:val="left"/>
      <w:pPr>
        <w:ind w:left="6296" w:hanging="361"/>
      </w:pPr>
      <w:rPr>
        <w:rFonts w:hint="default"/>
        <w:lang w:val="en-US" w:eastAsia="en-US" w:bidi="ar-SA"/>
      </w:rPr>
    </w:lvl>
    <w:lvl w:ilvl="7" w:tentative="0">
      <w:start w:val="0"/>
      <w:numFmt w:val="bullet"/>
      <w:lvlText w:val="•"/>
      <w:lvlJc w:val="left"/>
      <w:pPr>
        <w:ind w:left="7192" w:hanging="361"/>
      </w:pPr>
      <w:rPr>
        <w:rFonts w:hint="default"/>
        <w:lang w:val="en-US" w:eastAsia="en-US" w:bidi="ar-SA"/>
      </w:rPr>
    </w:lvl>
    <w:lvl w:ilvl="8" w:tentative="0">
      <w:start w:val="0"/>
      <w:numFmt w:val="bullet"/>
      <w:lvlText w:val="•"/>
      <w:lvlJc w:val="left"/>
      <w:pPr>
        <w:ind w:left="8088" w:hanging="361"/>
      </w:pPr>
      <w:rPr>
        <w:rFonts w:hint="default"/>
        <w:lang w:val="en-US" w:eastAsia="en-US" w:bidi="ar-SA"/>
      </w:rPr>
    </w:lvl>
  </w:abstractNum>
  <w:abstractNum w:abstractNumId="31">
    <w:nsid w:val="623A84D6"/>
    <w:multiLevelType w:val="singleLevel"/>
    <w:tmpl w:val="623A84D6"/>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32">
    <w:nsid w:val="628A50BA"/>
    <w:multiLevelType w:val="multilevel"/>
    <w:tmpl w:val="628A50BA"/>
    <w:lvl w:ilvl="0" w:tentative="0">
      <w:start w:val="1"/>
      <w:numFmt w:val="bullet"/>
      <w:lvlText w:val=""/>
      <w:lvlJc w:val="left"/>
      <w:pPr>
        <w:tabs>
          <w:tab w:val="left" w:pos="1140"/>
        </w:tabs>
        <w:ind w:left="1140" w:hanging="360"/>
      </w:pPr>
      <w:rPr>
        <w:rFonts w:hint="default" w:ascii="Symbol" w:hAnsi="Symbol" w:cs="Symbol"/>
        <w:sz w:val="20"/>
      </w:rPr>
    </w:lvl>
    <w:lvl w:ilvl="1" w:tentative="0">
      <w:start w:val="1"/>
      <w:numFmt w:val="bullet"/>
      <w:lvlText w:val=""/>
      <w:lvlJc w:val="left"/>
      <w:pPr>
        <w:tabs>
          <w:tab w:val="left" w:pos="1860"/>
        </w:tabs>
        <w:ind w:left="1860" w:hanging="360"/>
      </w:pPr>
      <w:rPr>
        <w:rFonts w:hint="default" w:ascii="Symbol" w:hAnsi="Symbol" w:cs="Symbol"/>
        <w:sz w:val="20"/>
      </w:rPr>
    </w:lvl>
    <w:lvl w:ilvl="2" w:tentative="0">
      <w:start w:val="1"/>
      <w:numFmt w:val="bullet"/>
      <w:lvlText w:val=""/>
      <w:lvlJc w:val="left"/>
      <w:pPr>
        <w:tabs>
          <w:tab w:val="left" w:pos="2580"/>
        </w:tabs>
        <w:ind w:left="2580" w:hanging="360"/>
      </w:pPr>
      <w:rPr>
        <w:rFonts w:hint="default" w:ascii="Symbol" w:hAnsi="Symbol" w:cs="Symbol"/>
        <w:sz w:val="20"/>
      </w:rPr>
    </w:lvl>
    <w:lvl w:ilvl="3" w:tentative="0">
      <w:start w:val="1"/>
      <w:numFmt w:val="bullet"/>
      <w:lvlText w:val=""/>
      <w:lvlJc w:val="left"/>
      <w:pPr>
        <w:tabs>
          <w:tab w:val="left" w:pos="3300"/>
        </w:tabs>
        <w:ind w:left="3300" w:hanging="360"/>
      </w:pPr>
      <w:rPr>
        <w:rFonts w:hint="default" w:ascii="Symbol" w:hAnsi="Symbol" w:cs="Symbol"/>
        <w:sz w:val="20"/>
      </w:rPr>
    </w:lvl>
    <w:lvl w:ilvl="4" w:tentative="0">
      <w:start w:val="1"/>
      <w:numFmt w:val="bullet"/>
      <w:lvlText w:val=""/>
      <w:lvlJc w:val="left"/>
      <w:pPr>
        <w:tabs>
          <w:tab w:val="left" w:pos="4020"/>
        </w:tabs>
        <w:ind w:left="4020" w:hanging="360"/>
      </w:pPr>
      <w:rPr>
        <w:rFonts w:hint="default" w:ascii="Symbol" w:hAnsi="Symbol" w:cs="Symbol"/>
        <w:sz w:val="20"/>
      </w:rPr>
    </w:lvl>
    <w:lvl w:ilvl="5" w:tentative="0">
      <w:start w:val="1"/>
      <w:numFmt w:val="bullet"/>
      <w:lvlText w:val=""/>
      <w:lvlJc w:val="left"/>
      <w:pPr>
        <w:tabs>
          <w:tab w:val="left" w:pos="4740"/>
        </w:tabs>
        <w:ind w:left="4740" w:hanging="360"/>
      </w:pPr>
      <w:rPr>
        <w:rFonts w:hint="default" w:ascii="Symbol" w:hAnsi="Symbol" w:cs="Symbol"/>
        <w:sz w:val="20"/>
      </w:rPr>
    </w:lvl>
    <w:lvl w:ilvl="6" w:tentative="0">
      <w:start w:val="1"/>
      <w:numFmt w:val="bullet"/>
      <w:lvlText w:val=""/>
      <w:lvlJc w:val="left"/>
      <w:pPr>
        <w:tabs>
          <w:tab w:val="left" w:pos="5460"/>
        </w:tabs>
        <w:ind w:left="5460" w:hanging="360"/>
      </w:pPr>
      <w:rPr>
        <w:rFonts w:hint="default" w:ascii="Symbol" w:hAnsi="Symbol" w:cs="Symbol"/>
        <w:sz w:val="20"/>
      </w:rPr>
    </w:lvl>
    <w:lvl w:ilvl="7" w:tentative="0">
      <w:start w:val="1"/>
      <w:numFmt w:val="bullet"/>
      <w:lvlText w:val=""/>
      <w:lvlJc w:val="left"/>
      <w:pPr>
        <w:tabs>
          <w:tab w:val="left" w:pos="6180"/>
        </w:tabs>
        <w:ind w:left="6180" w:hanging="360"/>
      </w:pPr>
      <w:rPr>
        <w:rFonts w:hint="default" w:ascii="Symbol" w:hAnsi="Symbol" w:cs="Symbol"/>
        <w:sz w:val="20"/>
      </w:rPr>
    </w:lvl>
    <w:lvl w:ilvl="8" w:tentative="0">
      <w:start w:val="1"/>
      <w:numFmt w:val="bullet"/>
      <w:lvlText w:val=""/>
      <w:lvlJc w:val="left"/>
      <w:pPr>
        <w:tabs>
          <w:tab w:val="left" w:pos="6900"/>
        </w:tabs>
        <w:ind w:left="6900" w:hanging="360"/>
      </w:pPr>
      <w:rPr>
        <w:rFonts w:hint="default" w:ascii="Symbol" w:hAnsi="Symbol" w:cs="Symbol"/>
        <w:sz w:val="20"/>
      </w:rPr>
    </w:lvl>
  </w:abstractNum>
  <w:abstractNum w:abstractNumId="33">
    <w:nsid w:val="6379C166"/>
    <w:multiLevelType w:val="multilevel"/>
    <w:tmpl w:val="6379C166"/>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
      <w:lvlJc w:val="left"/>
      <w:pPr>
        <w:tabs>
          <w:tab w:val="left" w:pos="1860"/>
        </w:tabs>
        <w:ind w:left="1860" w:hanging="360"/>
      </w:pPr>
      <w:rPr>
        <w:rFonts w:hint="default" w:ascii="Symbol" w:hAnsi="Symbol" w:cs="Symbol"/>
        <w:sz w:val="20"/>
      </w:rPr>
    </w:lvl>
    <w:lvl w:ilvl="2" w:tentative="0">
      <w:start w:val="1"/>
      <w:numFmt w:val="bullet"/>
      <w:lvlText w:val=""/>
      <w:lvlJc w:val="left"/>
      <w:pPr>
        <w:tabs>
          <w:tab w:val="left" w:pos="2580"/>
        </w:tabs>
        <w:ind w:left="2580" w:hanging="360"/>
      </w:pPr>
      <w:rPr>
        <w:rFonts w:hint="default" w:ascii="Symbol" w:hAnsi="Symbol" w:cs="Symbol"/>
        <w:sz w:val="20"/>
      </w:rPr>
    </w:lvl>
    <w:lvl w:ilvl="3" w:tentative="0">
      <w:start w:val="1"/>
      <w:numFmt w:val="bullet"/>
      <w:lvlText w:val=""/>
      <w:lvlJc w:val="left"/>
      <w:pPr>
        <w:tabs>
          <w:tab w:val="left" w:pos="3300"/>
        </w:tabs>
        <w:ind w:left="3300" w:hanging="360"/>
      </w:pPr>
      <w:rPr>
        <w:rFonts w:hint="default" w:ascii="Symbol" w:hAnsi="Symbol" w:cs="Symbol"/>
        <w:sz w:val="20"/>
      </w:rPr>
    </w:lvl>
    <w:lvl w:ilvl="4" w:tentative="0">
      <w:start w:val="1"/>
      <w:numFmt w:val="bullet"/>
      <w:lvlText w:val=""/>
      <w:lvlJc w:val="left"/>
      <w:pPr>
        <w:tabs>
          <w:tab w:val="left" w:pos="4020"/>
        </w:tabs>
        <w:ind w:left="4020" w:hanging="360"/>
      </w:pPr>
      <w:rPr>
        <w:rFonts w:hint="default" w:ascii="Symbol" w:hAnsi="Symbol" w:cs="Symbol"/>
        <w:sz w:val="20"/>
      </w:rPr>
    </w:lvl>
    <w:lvl w:ilvl="5" w:tentative="0">
      <w:start w:val="1"/>
      <w:numFmt w:val="bullet"/>
      <w:lvlText w:val=""/>
      <w:lvlJc w:val="left"/>
      <w:pPr>
        <w:tabs>
          <w:tab w:val="left" w:pos="4740"/>
        </w:tabs>
        <w:ind w:left="4740" w:hanging="360"/>
      </w:pPr>
      <w:rPr>
        <w:rFonts w:hint="default" w:ascii="Symbol" w:hAnsi="Symbol" w:cs="Symbol"/>
        <w:sz w:val="20"/>
      </w:rPr>
    </w:lvl>
    <w:lvl w:ilvl="6" w:tentative="0">
      <w:start w:val="1"/>
      <w:numFmt w:val="bullet"/>
      <w:lvlText w:val=""/>
      <w:lvlJc w:val="left"/>
      <w:pPr>
        <w:tabs>
          <w:tab w:val="left" w:pos="5460"/>
        </w:tabs>
        <w:ind w:left="5460" w:hanging="360"/>
      </w:pPr>
      <w:rPr>
        <w:rFonts w:hint="default" w:ascii="Symbol" w:hAnsi="Symbol" w:cs="Symbol"/>
        <w:sz w:val="20"/>
      </w:rPr>
    </w:lvl>
    <w:lvl w:ilvl="7" w:tentative="0">
      <w:start w:val="1"/>
      <w:numFmt w:val="bullet"/>
      <w:lvlText w:val=""/>
      <w:lvlJc w:val="left"/>
      <w:pPr>
        <w:tabs>
          <w:tab w:val="left" w:pos="6180"/>
        </w:tabs>
        <w:ind w:left="6180" w:hanging="360"/>
      </w:pPr>
      <w:rPr>
        <w:rFonts w:hint="default" w:ascii="Symbol" w:hAnsi="Symbol" w:cs="Symbol"/>
        <w:sz w:val="20"/>
      </w:rPr>
    </w:lvl>
    <w:lvl w:ilvl="8" w:tentative="0">
      <w:start w:val="1"/>
      <w:numFmt w:val="bullet"/>
      <w:lvlText w:val=""/>
      <w:lvlJc w:val="left"/>
      <w:pPr>
        <w:tabs>
          <w:tab w:val="left" w:pos="6900"/>
        </w:tabs>
        <w:ind w:left="6900" w:hanging="360"/>
      </w:pPr>
      <w:rPr>
        <w:rFonts w:hint="default" w:ascii="Symbol" w:hAnsi="Symbol" w:cs="Symbol"/>
        <w:sz w:val="20"/>
      </w:rPr>
    </w:lvl>
  </w:abstractNum>
  <w:abstractNum w:abstractNumId="34">
    <w:nsid w:val="63E809F2"/>
    <w:multiLevelType w:val="singleLevel"/>
    <w:tmpl w:val="63E809F2"/>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35">
    <w:nsid w:val="67563CB5"/>
    <w:multiLevelType w:val="multilevel"/>
    <w:tmpl w:val="67563CB5"/>
    <w:lvl w:ilvl="0" w:tentative="0">
      <w:start w:val="1"/>
      <w:numFmt w:val="decimal"/>
      <w:lvlText w:val="%1."/>
      <w:lvlJc w:val="left"/>
      <w:pPr>
        <w:tabs>
          <w:tab w:val="left" w:pos="420"/>
        </w:tabs>
        <w:ind w:left="1341" w:hanging="361"/>
        <w:jc w:val="left"/>
      </w:pPr>
      <w:rPr>
        <w:rFonts w:hint="default" w:ascii="Times New Roman" w:hAnsi="Times New Roman" w:eastAsia="Times New Roman" w:cs="Times New Roman"/>
        <w:spacing w:val="-11"/>
        <w:w w:val="103"/>
        <w:sz w:val="23"/>
        <w:szCs w:val="23"/>
        <w:lang w:val="en-US" w:eastAsia="en-US" w:bidi="ar-SA"/>
      </w:rPr>
    </w:lvl>
    <w:lvl w:ilvl="1" w:tentative="0">
      <w:start w:val="0"/>
      <w:numFmt w:val="bullet"/>
      <w:lvlText w:val="•"/>
      <w:lvlJc w:val="left"/>
      <w:pPr>
        <w:tabs>
          <w:tab w:val="left" w:pos="420"/>
        </w:tabs>
        <w:ind w:left="2236" w:hanging="361"/>
      </w:pPr>
      <w:rPr>
        <w:rFonts w:hint="default"/>
        <w:lang w:val="en-US" w:eastAsia="en-US" w:bidi="ar-SA"/>
      </w:rPr>
    </w:lvl>
    <w:lvl w:ilvl="2" w:tentative="0">
      <w:start w:val="0"/>
      <w:numFmt w:val="bullet"/>
      <w:lvlText w:val="•"/>
      <w:lvlJc w:val="left"/>
      <w:pPr>
        <w:tabs>
          <w:tab w:val="left" w:pos="420"/>
        </w:tabs>
        <w:ind w:left="3132" w:hanging="361"/>
      </w:pPr>
      <w:rPr>
        <w:rFonts w:hint="default"/>
        <w:lang w:val="en-US" w:eastAsia="en-US" w:bidi="ar-SA"/>
      </w:rPr>
    </w:lvl>
    <w:lvl w:ilvl="3" w:tentative="0">
      <w:start w:val="0"/>
      <w:numFmt w:val="bullet"/>
      <w:lvlText w:val="•"/>
      <w:lvlJc w:val="left"/>
      <w:pPr>
        <w:tabs>
          <w:tab w:val="left" w:pos="420"/>
        </w:tabs>
        <w:ind w:left="4028" w:hanging="361"/>
      </w:pPr>
      <w:rPr>
        <w:rFonts w:hint="default"/>
        <w:lang w:val="en-US" w:eastAsia="en-US" w:bidi="ar-SA"/>
      </w:rPr>
    </w:lvl>
    <w:lvl w:ilvl="4" w:tentative="0">
      <w:start w:val="0"/>
      <w:numFmt w:val="bullet"/>
      <w:lvlText w:val="•"/>
      <w:lvlJc w:val="left"/>
      <w:pPr>
        <w:tabs>
          <w:tab w:val="left" w:pos="420"/>
        </w:tabs>
        <w:ind w:left="4924" w:hanging="361"/>
      </w:pPr>
      <w:rPr>
        <w:rFonts w:hint="default"/>
        <w:lang w:val="en-US" w:eastAsia="en-US" w:bidi="ar-SA"/>
      </w:rPr>
    </w:lvl>
    <w:lvl w:ilvl="5" w:tentative="0">
      <w:start w:val="0"/>
      <w:numFmt w:val="bullet"/>
      <w:lvlText w:val="•"/>
      <w:lvlJc w:val="left"/>
      <w:pPr>
        <w:tabs>
          <w:tab w:val="left" w:pos="420"/>
        </w:tabs>
        <w:ind w:left="5820" w:hanging="361"/>
      </w:pPr>
      <w:rPr>
        <w:rFonts w:hint="default"/>
        <w:lang w:val="en-US" w:eastAsia="en-US" w:bidi="ar-SA"/>
      </w:rPr>
    </w:lvl>
    <w:lvl w:ilvl="6" w:tentative="0">
      <w:start w:val="0"/>
      <w:numFmt w:val="bullet"/>
      <w:lvlText w:val="•"/>
      <w:lvlJc w:val="left"/>
      <w:pPr>
        <w:tabs>
          <w:tab w:val="left" w:pos="420"/>
        </w:tabs>
        <w:ind w:left="6716" w:hanging="361"/>
      </w:pPr>
      <w:rPr>
        <w:rFonts w:hint="default"/>
        <w:lang w:val="en-US" w:eastAsia="en-US" w:bidi="ar-SA"/>
      </w:rPr>
    </w:lvl>
    <w:lvl w:ilvl="7" w:tentative="0">
      <w:start w:val="0"/>
      <w:numFmt w:val="bullet"/>
      <w:lvlText w:val="•"/>
      <w:lvlJc w:val="left"/>
      <w:pPr>
        <w:tabs>
          <w:tab w:val="left" w:pos="420"/>
        </w:tabs>
        <w:ind w:left="7612" w:hanging="361"/>
      </w:pPr>
      <w:rPr>
        <w:rFonts w:hint="default"/>
        <w:lang w:val="en-US" w:eastAsia="en-US" w:bidi="ar-SA"/>
      </w:rPr>
    </w:lvl>
    <w:lvl w:ilvl="8" w:tentative="0">
      <w:start w:val="0"/>
      <w:numFmt w:val="bullet"/>
      <w:lvlText w:val="•"/>
      <w:lvlJc w:val="left"/>
      <w:pPr>
        <w:tabs>
          <w:tab w:val="left" w:pos="420"/>
        </w:tabs>
        <w:ind w:left="8508" w:hanging="361"/>
      </w:pPr>
      <w:rPr>
        <w:rFonts w:hint="default"/>
        <w:lang w:val="en-US" w:eastAsia="en-US" w:bidi="ar-SA"/>
      </w:rPr>
    </w:lvl>
  </w:abstractNum>
  <w:abstractNum w:abstractNumId="36">
    <w:nsid w:val="69F0F939"/>
    <w:multiLevelType w:val="multilevel"/>
    <w:tmpl w:val="69F0F939"/>
    <w:lvl w:ilvl="0" w:tentative="0">
      <w:start w:val="1"/>
      <w:numFmt w:val="decimal"/>
      <w:lvlText w:val="%1."/>
      <w:lvlJc w:val="left"/>
      <w:pPr>
        <w:ind w:left="921" w:hanging="361"/>
        <w:jc w:val="left"/>
      </w:pPr>
      <w:rPr>
        <w:rFonts w:hint="default" w:ascii="Times New Roman" w:hAnsi="Times New Roman" w:eastAsia="Times New Roman" w:cs="Times New Roman"/>
        <w:spacing w:val="0"/>
        <w:w w:val="103"/>
        <w:sz w:val="23"/>
        <w:szCs w:val="23"/>
        <w:lang w:val="en-US" w:eastAsia="en-US" w:bidi="ar-SA"/>
      </w:rPr>
    </w:lvl>
    <w:lvl w:ilvl="1" w:tentative="0">
      <w:start w:val="0"/>
      <w:numFmt w:val="bullet"/>
      <w:lvlText w:val="•"/>
      <w:lvlJc w:val="left"/>
      <w:pPr>
        <w:ind w:left="1816" w:hanging="361"/>
      </w:pPr>
      <w:rPr>
        <w:rFonts w:hint="default"/>
        <w:lang w:val="en-US" w:eastAsia="en-US" w:bidi="ar-SA"/>
      </w:rPr>
    </w:lvl>
    <w:lvl w:ilvl="2" w:tentative="0">
      <w:start w:val="0"/>
      <w:numFmt w:val="bullet"/>
      <w:lvlText w:val="•"/>
      <w:lvlJc w:val="left"/>
      <w:pPr>
        <w:ind w:left="2712" w:hanging="361"/>
      </w:pPr>
      <w:rPr>
        <w:rFonts w:hint="default"/>
        <w:lang w:val="en-US" w:eastAsia="en-US" w:bidi="ar-SA"/>
      </w:rPr>
    </w:lvl>
    <w:lvl w:ilvl="3" w:tentative="0">
      <w:start w:val="0"/>
      <w:numFmt w:val="bullet"/>
      <w:lvlText w:val="•"/>
      <w:lvlJc w:val="left"/>
      <w:pPr>
        <w:ind w:left="3608" w:hanging="361"/>
      </w:pPr>
      <w:rPr>
        <w:rFonts w:hint="default"/>
        <w:lang w:val="en-US" w:eastAsia="en-US" w:bidi="ar-SA"/>
      </w:rPr>
    </w:lvl>
    <w:lvl w:ilvl="4" w:tentative="0">
      <w:start w:val="0"/>
      <w:numFmt w:val="bullet"/>
      <w:lvlText w:val="•"/>
      <w:lvlJc w:val="left"/>
      <w:pPr>
        <w:ind w:left="4504" w:hanging="361"/>
      </w:pPr>
      <w:rPr>
        <w:rFonts w:hint="default"/>
        <w:lang w:val="en-US" w:eastAsia="en-US" w:bidi="ar-SA"/>
      </w:rPr>
    </w:lvl>
    <w:lvl w:ilvl="5" w:tentative="0">
      <w:start w:val="0"/>
      <w:numFmt w:val="bullet"/>
      <w:lvlText w:val="•"/>
      <w:lvlJc w:val="left"/>
      <w:pPr>
        <w:ind w:left="5400" w:hanging="361"/>
      </w:pPr>
      <w:rPr>
        <w:rFonts w:hint="default"/>
        <w:lang w:val="en-US" w:eastAsia="en-US" w:bidi="ar-SA"/>
      </w:rPr>
    </w:lvl>
    <w:lvl w:ilvl="6" w:tentative="0">
      <w:start w:val="0"/>
      <w:numFmt w:val="bullet"/>
      <w:lvlText w:val="•"/>
      <w:lvlJc w:val="left"/>
      <w:pPr>
        <w:ind w:left="6296" w:hanging="361"/>
      </w:pPr>
      <w:rPr>
        <w:rFonts w:hint="default"/>
        <w:lang w:val="en-US" w:eastAsia="en-US" w:bidi="ar-SA"/>
      </w:rPr>
    </w:lvl>
    <w:lvl w:ilvl="7" w:tentative="0">
      <w:start w:val="0"/>
      <w:numFmt w:val="bullet"/>
      <w:lvlText w:val="•"/>
      <w:lvlJc w:val="left"/>
      <w:pPr>
        <w:ind w:left="7192" w:hanging="361"/>
      </w:pPr>
      <w:rPr>
        <w:rFonts w:hint="default"/>
        <w:lang w:val="en-US" w:eastAsia="en-US" w:bidi="ar-SA"/>
      </w:rPr>
    </w:lvl>
    <w:lvl w:ilvl="8" w:tentative="0">
      <w:start w:val="0"/>
      <w:numFmt w:val="bullet"/>
      <w:lvlText w:val="•"/>
      <w:lvlJc w:val="left"/>
      <w:pPr>
        <w:ind w:left="8088" w:hanging="361"/>
      </w:pPr>
      <w:rPr>
        <w:rFonts w:hint="default"/>
        <w:lang w:val="en-US" w:eastAsia="en-US" w:bidi="ar-SA"/>
      </w:rPr>
    </w:lvl>
  </w:abstractNum>
  <w:abstractNum w:abstractNumId="37">
    <w:nsid w:val="6A1A3B22"/>
    <w:multiLevelType w:val="multilevel"/>
    <w:tmpl w:val="6A1A3B22"/>
    <w:lvl w:ilvl="0" w:tentative="0">
      <w:start w:val="1"/>
      <w:numFmt w:val="decimal"/>
      <w:lvlText w:val="%1."/>
      <w:lvlJc w:val="left"/>
      <w:pPr>
        <w:ind w:left="720" w:hanging="360"/>
      </w:pPr>
      <w:rPr>
        <w:rFonts w:hint="default"/>
      </w:rPr>
    </w:lvl>
    <w:lvl w:ilvl="1" w:tentative="0">
      <w:start w:val="1"/>
      <w:numFmt w:val="bullet"/>
      <w:lvlText w:val=""/>
      <w:lvlJc w:val="left"/>
      <w:pPr>
        <w:ind w:left="1440" w:hanging="360"/>
      </w:pPr>
      <w:rPr>
        <w:rFonts w:hint="default" w:ascii="Symbol" w:hAnsi="Symbol"/>
      </w:rPr>
    </w:lvl>
    <w:lvl w:ilvl="2" w:tentative="0">
      <w:start w:val="1"/>
      <w:numFmt w:val="lowerLetter"/>
      <w:lvlText w:val="(%3)"/>
      <w:lvlJc w:val="left"/>
      <w:pPr>
        <w:ind w:left="2340" w:hanging="360"/>
      </w:pPr>
      <w:rPr>
        <w:rFonts w:hint="default"/>
      </w:r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8">
    <w:nsid w:val="70BB5D8F"/>
    <w:multiLevelType w:val="singleLevel"/>
    <w:tmpl w:val="70BB5D8F"/>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39">
    <w:nsid w:val="75947794"/>
    <w:multiLevelType w:val="multilevel"/>
    <w:tmpl w:val="75947794"/>
    <w:lvl w:ilvl="0" w:tentative="0">
      <w:start w:val="1"/>
      <w:numFmt w:val="decimal"/>
      <w:lvlText w:val="%1."/>
      <w:lvlJc w:val="left"/>
      <w:pPr>
        <w:ind w:left="720" w:hanging="360"/>
      </w:pPr>
      <w:rPr>
        <w:rFonts w:hint="default"/>
      </w:rPr>
    </w:lvl>
    <w:lvl w:ilvl="1" w:tentative="0">
      <w:start w:val="1"/>
      <w:numFmt w:val="decimal"/>
      <w:lvlText w:val="3.%2"/>
      <w:lvlJc w:val="left"/>
      <w:pPr>
        <w:ind w:left="1560" w:hanging="36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0">
    <w:nsid w:val="7A9628D2"/>
    <w:multiLevelType w:val="multilevel"/>
    <w:tmpl w:val="7A9628D2"/>
    <w:lvl w:ilvl="0" w:tentative="0">
      <w:start w:val="1"/>
      <w:numFmt w:val="bullet"/>
      <w:lvlText w:val=""/>
      <w:lvlJc w:val="left"/>
      <w:pPr>
        <w:ind w:left="1260" w:hanging="360"/>
      </w:pPr>
      <w:rPr>
        <w:rFonts w:hint="default" w:ascii="Symbol" w:hAnsi="Symbol"/>
      </w:rPr>
    </w:lvl>
    <w:lvl w:ilvl="1" w:tentative="0">
      <w:start w:val="1"/>
      <w:numFmt w:val="bullet"/>
      <w:lvlText w:val="o"/>
      <w:lvlJc w:val="left"/>
      <w:pPr>
        <w:ind w:left="1980" w:hanging="360"/>
      </w:pPr>
      <w:rPr>
        <w:rFonts w:hint="default" w:ascii="Courier New" w:hAnsi="Courier New" w:cs="Courier New"/>
      </w:rPr>
    </w:lvl>
    <w:lvl w:ilvl="2" w:tentative="0">
      <w:start w:val="1"/>
      <w:numFmt w:val="bullet"/>
      <w:lvlText w:val=""/>
      <w:lvlJc w:val="left"/>
      <w:pPr>
        <w:ind w:left="2700" w:hanging="360"/>
      </w:pPr>
      <w:rPr>
        <w:rFonts w:hint="default" w:ascii="Wingdings" w:hAnsi="Wingdings"/>
      </w:rPr>
    </w:lvl>
    <w:lvl w:ilvl="3" w:tentative="0">
      <w:start w:val="1"/>
      <w:numFmt w:val="bullet"/>
      <w:lvlText w:val=""/>
      <w:lvlJc w:val="left"/>
      <w:pPr>
        <w:ind w:left="3420" w:hanging="360"/>
      </w:pPr>
      <w:rPr>
        <w:rFonts w:hint="default" w:ascii="Symbol" w:hAnsi="Symbol"/>
      </w:rPr>
    </w:lvl>
    <w:lvl w:ilvl="4" w:tentative="0">
      <w:start w:val="1"/>
      <w:numFmt w:val="bullet"/>
      <w:lvlText w:val="o"/>
      <w:lvlJc w:val="left"/>
      <w:pPr>
        <w:ind w:left="4140" w:hanging="360"/>
      </w:pPr>
      <w:rPr>
        <w:rFonts w:hint="default" w:ascii="Courier New" w:hAnsi="Courier New" w:cs="Courier New"/>
      </w:rPr>
    </w:lvl>
    <w:lvl w:ilvl="5" w:tentative="0">
      <w:start w:val="1"/>
      <w:numFmt w:val="bullet"/>
      <w:lvlText w:val=""/>
      <w:lvlJc w:val="left"/>
      <w:pPr>
        <w:ind w:left="4860" w:hanging="360"/>
      </w:pPr>
      <w:rPr>
        <w:rFonts w:hint="default" w:ascii="Wingdings" w:hAnsi="Wingdings"/>
      </w:rPr>
    </w:lvl>
    <w:lvl w:ilvl="6" w:tentative="0">
      <w:start w:val="1"/>
      <w:numFmt w:val="bullet"/>
      <w:lvlText w:val=""/>
      <w:lvlJc w:val="left"/>
      <w:pPr>
        <w:ind w:left="5580" w:hanging="360"/>
      </w:pPr>
      <w:rPr>
        <w:rFonts w:hint="default" w:ascii="Symbol" w:hAnsi="Symbol"/>
      </w:rPr>
    </w:lvl>
    <w:lvl w:ilvl="7" w:tentative="0">
      <w:start w:val="1"/>
      <w:numFmt w:val="bullet"/>
      <w:lvlText w:val="o"/>
      <w:lvlJc w:val="left"/>
      <w:pPr>
        <w:ind w:left="6300" w:hanging="360"/>
      </w:pPr>
      <w:rPr>
        <w:rFonts w:hint="default" w:ascii="Courier New" w:hAnsi="Courier New" w:cs="Courier New"/>
      </w:rPr>
    </w:lvl>
    <w:lvl w:ilvl="8" w:tentative="0">
      <w:start w:val="1"/>
      <w:numFmt w:val="bullet"/>
      <w:lvlText w:val=""/>
      <w:lvlJc w:val="left"/>
      <w:pPr>
        <w:ind w:left="7020" w:hanging="360"/>
      </w:pPr>
      <w:rPr>
        <w:rFonts w:hint="default" w:ascii="Wingdings" w:hAnsi="Wingdings"/>
      </w:rPr>
    </w:lvl>
  </w:abstractNum>
  <w:num w:numId="1">
    <w:abstractNumId w:val="39"/>
  </w:num>
  <w:num w:numId="2">
    <w:abstractNumId w:val="37"/>
  </w:num>
  <w:num w:numId="3">
    <w:abstractNumId w:val="40"/>
  </w:num>
  <w:num w:numId="4">
    <w:abstractNumId w:val="23"/>
  </w:num>
  <w:num w:numId="5">
    <w:abstractNumId w:val="20"/>
  </w:num>
  <w:num w:numId="6">
    <w:abstractNumId w:val="5"/>
  </w:num>
  <w:num w:numId="7">
    <w:abstractNumId w:val="31"/>
  </w:num>
  <w:num w:numId="8">
    <w:abstractNumId w:val="8"/>
  </w:num>
  <w:num w:numId="9">
    <w:abstractNumId w:val="30"/>
  </w:num>
  <w:num w:numId="10">
    <w:abstractNumId w:val="4"/>
  </w:num>
  <w:num w:numId="11">
    <w:abstractNumId w:val="3"/>
  </w:num>
  <w:num w:numId="12">
    <w:abstractNumId w:val="19"/>
  </w:num>
  <w:num w:numId="13">
    <w:abstractNumId w:val="33"/>
  </w:num>
  <w:num w:numId="1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5"/>
  </w:num>
  <w:num w:numId="16">
    <w:abstractNumId w:val="15"/>
  </w:num>
  <w:num w:numId="17">
    <w:abstractNumId w:val="22"/>
  </w:num>
  <w:num w:numId="18">
    <w:abstractNumId w:val="32"/>
  </w:num>
  <w:num w:numId="19">
    <w:abstractNumId w:val="12"/>
  </w:num>
  <w:num w:numId="20">
    <w:abstractNumId w:val="1"/>
  </w:num>
  <w:num w:numId="21">
    <w:abstractNumId w:val="10"/>
  </w:num>
  <w:num w:numId="22">
    <w:abstractNumId w:val="36"/>
  </w:num>
  <w:num w:numId="23">
    <w:abstractNumId w:val="35"/>
  </w:num>
  <w:num w:numId="24">
    <w:abstractNumId w:val="6"/>
  </w:num>
  <w:num w:numId="25">
    <w:abstractNumId w:val="13"/>
  </w:num>
  <w:num w:numId="26">
    <w:abstractNumId w:val="17"/>
  </w:num>
  <w:num w:numId="27">
    <w:abstractNumId w:val="26"/>
  </w:num>
  <w:num w:numId="28">
    <w:abstractNumId w:val="28"/>
  </w:num>
  <w:num w:numId="29">
    <w:abstractNumId w:val="21"/>
  </w:num>
  <w:num w:numId="30">
    <w:abstractNumId w:val="0"/>
  </w:num>
  <w:num w:numId="31">
    <w:abstractNumId w:val="29"/>
  </w:num>
  <w:num w:numId="32">
    <w:abstractNumId w:val="14"/>
  </w:num>
  <w:num w:numId="33">
    <w:abstractNumId w:val="11"/>
  </w:num>
  <w:num w:numId="34">
    <w:abstractNumId w:val="7"/>
  </w:num>
  <w:num w:numId="35">
    <w:abstractNumId w:val="27"/>
  </w:num>
  <w:num w:numId="36">
    <w:abstractNumId w:val="24"/>
  </w:num>
  <w:num w:numId="37">
    <w:abstractNumId w:val="16"/>
  </w:num>
  <w:num w:numId="38">
    <w:abstractNumId w:val="18"/>
  </w:num>
  <w:num w:numId="39">
    <w:abstractNumId w:val="2"/>
  </w:num>
  <w:num w:numId="40">
    <w:abstractNumId w:val="38"/>
  </w:num>
  <w:num w:numId="41">
    <w:abstractNumId w:val="34"/>
  </w:num>
  <w:num w:numId="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1AA7D1B"/>
    <w:rsid w:val="01F66609"/>
    <w:rsid w:val="033D3914"/>
    <w:rsid w:val="049722D2"/>
    <w:rsid w:val="04B5220A"/>
    <w:rsid w:val="067F6BE4"/>
    <w:rsid w:val="07A4465C"/>
    <w:rsid w:val="09CF1477"/>
    <w:rsid w:val="09E93E54"/>
    <w:rsid w:val="0B0617A8"/>
    <w:rsid w:val="0B4A2E3B"/>
    <w:rsid w:val="0CD45C4C"/>
    <w:rsid w:val="0E7714C9"/>
    <w:rsid w:val="0FE91A0F"/>
    <w:rsid w:val="14AD3953"/>
    <w:rsid w:val="155F34C2"/>
    <w:rsid w:val="17EF2315"/>
    <w:rsid w:val="1B1636C8"/>
    <w:rsid w:val="1B79465F"/>
    <w:rsid w:val="1ED146E2"/>
    <w:rsid w:val="209470A0"/>
    <w:rsid w:val="20A84649"/>
    <w:rsid w:val="22916662"/>
    <w:rsid w:val="24B01437"/>
    <w:rsid w:val="24BD2A97"/>
    <w:rsid w:val="251673E1"/>
    <w:rsid w:val="2679746A"/>
    <w:rsid w:val="267C0134"/>
    <w:rsid w:val="276E2ACE"/>
    <w:rsid w:val="287F20C5"/>
    <w:rsid w:val="2C9F25CE"/>
    <w:rsid w:val="2FBC29E9"/>
    <w:rsid w:val="31E64C63"/>
    <w:rsid w:val="336475A5"/>
    <w:rsid w:val="340824FC"/>
    <w:rsid w:val="366D2D2A"/>
    <w:rsid w:val="3748158D"/>
    <w:rsid w:val="3C991F43"/>
    <w:rsid w:val="3E4532DA"/>
    <w:rsid w:val="415D746E"/>
    <w:rsid w:val="48752C22"/>
    <w:rsid w:val="4A917436"/>
    <w:rsid w:val="4AB23C07"/>
    <w:rsid w:val="4C417F01"/>
    <w:rsid w:val="4EE35F2B"/>
    <w:rsid w:val="520426EA"/>
    <w:rsid w:val="58B42B06"/>
    <w:rsid w:val="5A783688"/>
    <w:rsid w:val="5FAD0AE8"/>
    <w:rsid w:val="63D75AE2"/>
    <w:rsid w:val="645E38EF"/>
    <w:rsid w:val="64F9246D"/>
    <w:rsid w:val="68BB6BBB"/>
    <w:rsid w:val="6A4A311E"/>
    <w:rsid w:val="6ACA235B"/>
    <w:rsid w:val="6B39651C"/>
    <w:rsid w:val="705F4C76"/>
    <w:rsid w:val="71776580"/>
    <w:rsid w:val="72AD48FD"/>
    <w:rsid w:val="736F70C3"/>
    <w:rsid w:val="7F1F48F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qFormat="1"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qFormat="1"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91"/>
      <w:ind w:left="3369" w:right="3473"/>
      <w:jc w:val="center"/>
      <w:outlineLvl w:val="1"/>
    </w:pPr>
    <w:rPr>
      <w:rFonts w:ascii="Times New Roman" w:hAnsi="Times New Roman" w:eastAsia="Times New Roman" w:cs="Times New Roman"/>
      <w:b/>
      <w:bCs/>
      <w:sz w:val="31"/>
      <w:szCs w:val="31"/>
      <w:lang w:val="en-US" w:eastAsia="en-US" w:bidi="ar-SA"/>
    </w:rPr>
  </w:style>
  <w:style w:type="paragraph" w:styleId="3">
    <w:name w:val="heading 2"/>
    <w:basedOn w:val="1"/>
    <w:next w:val="1"/>
    <w:qFormat/>
    <w:uiPriority w:val="1"/>
    <w:pPr>
      <w:ind w:left="200"/>
      <w:outlineLvl w:val="2"/>
    </w:pPr>
    <w:rPr>
      <w:rFonts w:ascii="Times New Roman" w:hAnsi="Times New Roman" w:eastAsia="Times New Roman" w:cs="Times New Roman"/>
      <w:b/>
      <w:bCs/>
      <w:sz w:val="23"/>
      <w:szCs w:val="23"/>
      <w:lang w:val="en-US" w:eastAsia="en-US" w:bidi="ar-SA"/>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nhideWhenUsed/>
    <w:qFormat/>
    <w:uiPriority w:val="1"/>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qFormat/>
    <w:uiPriority w:val="1"/>
    <w:pPr>
      <w:spacing w:before="9"/>
      <w:ind w:left="200"/>
    </w:pPr>
    <w:rPr>
      <w:rFonts w:ascii="Times New Roman" w:hAnsi="Times New Roman" w:eastAsia="Times New Roman" w:cs="Times New Roman"/>
      <w:sz w:val="23"/>
      <w:szCs w:val="23"/>
      <w:lang w:val="en-US" w:eastAsia="en-US" w:bidi="ar-SA"/>
    </w:rPr>
  </w:style>
  <w:style w:type="character" w:styleId="9">
    <w:name w:val="Emphasis"/>
    <w:basedOn w:val="6"/>
    <w:qFormat/>
    <w:uiPriority w:val="0"/>
    <w:rPr>
      <w:i/>
      <w:iCs/>
    </w:rPr>
  </w:style>
  <w:style w:type="character" w:styleId="10">
    <w:name w:val="HTML Code"/>
    <w:basedOn w:val="6"/>
    <w:qFormat/>
    <w:uiPriority w:val="0"/>
    <w:rPr>
      <w:rFonts w:ascii="Courier New" w:hAnsi="Courier New" w:cs="Courier New"/>
      <w:sz w:val="20"/>
      <w:szCs w:val="20"/>
    </w:rPr>
  </w:style>
  <w:style w:type="paragraph" w:styleId="11">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2">
    <w:name w:val="Hyperlink"/>
    <w:basedOn w:val="6"/>
    <w:qFormat/>
    <w:uiPriority w:val="0"/>
    <w:rPr>
      <w:color w:val="0000FF"/>
      <w:u w:val="single"/>
    </w:rPr>
  </w:style>
  <w:style w:type="paragraph" w:styleId="1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6"/>
    <w:qFormat/>
    <w:uiPriority w:val="0"/>
    <w:rPr>
      <w:b/>
      <w:bCs/>
    </w:rPr>
  </w:style>
  <w:style w:type="table" w:styleId="15">
    <w:name w:val="Table Grid"/>
    <w:basedOn w:val="7"/>
    <w:qFormat/>
    <w:uiPriority w:val="59"/>
    <w:pPr>
      <w:spacing w:after="0" w:line="240" w:lineRule="auto"/>
    </w:pPr>
    <w:rPr>
      <w:lang w:bidi="en-U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16">
    <w:name w:val="Title"/>
    <w:basedOn w:val="1"/>
    <w:qFormat/>
    <w:uiPriority w:val="1"/>
    <w:pPr>
      <w:spacing w:before="88"/>
      <w:ind w:left="309" w:right="424"/>
      <w:jc w:val="center"/>
    </w:pPr>
    <w:rPr>
      <w:rFonts w:ascii="Times New Roman" w:hAnsi="Times New Roman" w:eastAsia="Times New Roman" w:cs="Times New Roman"/>
      <w:b/>
      <w:bCs/>
      <w:sz w:val="56"/>
      <w:szCs w:val="56"/>
      <w:lang w:val="en-US" w:eastAsia="en-US" w:bidi="ar-SA"/>
    </w:rPr>
  </w:style>
  <w:style w:type="table" w:customStyle="1" w:styleId="17">
    <w:name w:val="Table Normal1"/>
    <w:semiHidden/>
    <w:unhideWhenUsed/>
    <w:qFormat/>
    <w:uiPriority w:val="2"/>
    <w:tblPr>
      <w:tblCellMar>
        <w:top w:w="0" w:type="dxa"/>
        <w:left w:w="0" w:type="dxa"/>
        <w:bottom w:w="0" w:type="dxa"/>
        <w:right w:w="0" w:type="dxa"/>
      </w:tblCellMar>
    </w:tblPr>
  </w:style>
  <w:style w:type="paragraph" w:styleId="18">
    <w:name w:val="List Paragraph"/>
    <w:basedOn w:val="1"/>
    <w:qFormat/>
    <w:uiPriority w:val="1"/>
    <w:pPr>
      <w:spacing w:before="52"/>
      <w:ind w:left="921" w:hanging="362"/>
    </w:pPr>
    <w:rPr>
      <w:rFonts w:ascii="Times New Roman" w:hAnsi="Times New Roman" w:eastAsia="Times New Roman" w:cs="Times New Roman"/>
      <w:lang w:val="en-US" w:eastAsia="en-US" w:bidi="ar-SA"/>
    </w:rPr>
  </w:style>
  <w:style w:type="paragraph" w:customStyle="1" w:styleId="19">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8.jpeg"/><Relationship Id="rId35" Type="http://schemas.openxmlformats.org/officeDocument/2006/relationships/image" Target="media/image27.jpeg"/><Relationship Id="rId34" Type="http://schemas.openxmlformats.org/officeDocument/2006/relationships/image" Target="media/image26.jpeg"/><Relationship Id="rId33" Type="http://schemas.openxmlformats.org/officeDocument/2006/relationships/image" Target="media/image25.jpeg"/><Relationship Id="rId32" Type="http://schemas.openxmlformats.org/officeDocument/2006/relationships/image" Target="media/image24.jpeg"/><Relationship Id="rId31" Type="http://schemas.openxmlformats.org/officeDocument/2006/relationships/image" Target="media/image23.jpeg"/><Relationship Id="rId30" Type="http://schemas.openxmlformats.org/officeDocument/2006/relationships/image" Target="media/image22.jpeg"/><Relationship Id="rId3" Type="http://schemas.openxmlformats.org/officeDocument/2006/relationships/footnotes" Target="footnotes.xml"/><Relationship Id="rId29" Type="http://schemas.openxmlformats.org/officeDocument/2006/relationships/image" Target="media/image21.jpeg"/><Relationship Id="rId28" Type="http://schemas.openxmlformats.org/officeDocument/2006/relationships/image" Target="media/image20.jpeg"/><Relationship Id="rId27" Type="http://schemas.openxmlformats.org/officeDocument/2006/relationships/image" Target="media/image19.jpeg"/><Relationship Id="rId26" Type="http://schemas.openxmlformats.org/officeDocument/2006/relationships/image" Target="media/image18.jpe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hyperlink" Target="http://3.bp.blogspot.com/-YHo9mGOMp3U/VB5tF-jq67I/AAAAAAAAAO0/8aOX4W7KoVE/s1600/go+back.JPG" TargetMode="External"/><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2050"/>
    <customShpInfo spid="_x0000_s2051"/>
    <customShpInfo spid="_x0000_s2049"/>
    <customShpInfo spid="_x0000_s2052"/>
    <customShpInfo spid="_x0000_s1027"/>
    <customShpInfo spid="_x0000_s1028"/>
    <customShpInfo spid="_x0000_s1026"/>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28</TotalTime>
  <ScaleCrop>false</ScaleCrop>
  <LinksUpToDate>false</LinksUpToDate>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2021-12-09T09:47:00Z</dcterms:created>
  <dc:creator>anurag_CSE</dc:creator>
  <cp:lastModifiedBy>ABIDA BEGUM K</cp:lastModifiedBy>
  <cp:lastPrinted>2022-09-15T02:35:00Z</cp:lastPrinted>
  <dcterms:modified xsi:type="dcterms:W3CDTF">2022-10-11T10:46:03Z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2019-05-17T00:00:00Z</vt:filetime>
  </property>
  <property fmtid="{D5CDD505-2E9C-101B-9397-08002B2CF9AE}" pid="3" name="Creator">
    <vt:lpwstr>Microsoft® Word 2016</vt:lpwstr>
  </property>
  <property fmtid="{D5CDD505-2E9C-101B-9397-08002B2CF9AE}" pid="4" name="LastSaved">
    <vt:filetime>2021-12-09T00:00:00Z</vt:filetime>
  </property>
  <property fmtid="{D5CDD505-2E9C-101B-9397-08002B2CF9AE}" pid="5" name="KSOProductBuildVer">
    <vt:lpwstr>2057-11.2.0.11341</vt:lpwstr>
  </property>
  <property fmtid="{D5CDD505-2E9C-101B-9397-08002B2CF9AE}" pid="6" name="ICV">
    <vt:lpwstr>81FFC74D59C740ABB8D1EDD6805B1DDD</vt:lpwstr>
  </property>
</Properties>
</file>